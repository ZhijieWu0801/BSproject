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088"/>
        </w:tabs>
        <w:spacing w:line="240" w:lineRule="auto"/>
        <w:ind w:left="181" w:right="0" w:firstLine="0"/>
        <w:rPr>
          <w:rFonts w:ascii="Times New Roman"/>
          <w:sz w:val="20"/>
        </w:rPr>
      </w:pPr>
      <w:r>
        <w:rPr>
          <w:rFonts w:ascii="Times New Roman"/>
          <w:position w:val="20"/>
          <w:sz w:val="20"/>
        </w:rPr>
        <w:drawing>
          <wp:inline distT="0" distB="0" distL="0" distR="0">
            <wp:extent cx="1198245" cy="1198245"/>
            <wp:effectExtent l="0" t="0" r="0" b="0"/>
            <wp:docPr id="1" name="Image 1" descr="校徽3"/>
            <wp:cNvGraphicFramePr/>
            <a:graphic xmlns:a="http://schemas.openxmlformats.org/drawingml/2006/main">
              <a:graphicData uri="http://schemas.openxmlformats.org/drawingml/2006/picture">
                <pic:pic xmlns:pic="http://schemas.openxmlformats.org/drawingml/2006/picture">
                  <pic:nvPicPr>
                    <pic:cNvPr id="1" name="Image 1" descr="校徽3"/>
                    <pic:cNvPicPr/>
                  </pic:nvPicPr>
                  <pic:blipFill>
                    <a:blip r:embed="rId9" cstate="print"/>
                    <a:stretch>
                      <a:fillRect/>
                    </a:stretch>
                  </pic:blipFill>
                  <pic:spPr>
                    <a:xfrm>
                      <a:off x="0" y="0"/>
                      <a:ext cx="1198626" cy="1198626"/>
                    </a:xfrm>
                    <a:prstGeom prst="rect">
                      <a:avLst/>
                    </a:prstGeom>
                  </pic:spPr>
                </pic:pic>
              </a:graphicData>
            </a:graphic>
          </wp:inline>
        </w:drawing>
      </w:r>
      <w:r>
        <w:rPr>
          <w:rFonts w:ascii="Times New Roman"/>
          <w:position w:val="20"/>
          <w:sz w:val="20"/>
        </w:rPr>
        <w:tab/>
      </w:r>
      <w:r>
        <w:rPr>
          <w:rFonts w:ascii="Times New Roman"/>
          <w:sz w:val="20"/>
        </w:rPr>
        <w:drawing>
          <wp:inline distT="0" distB="0" distL="0" distR="0">
            <wp:extent cx="1979930" cy="506730"/>
            <wp:effectExtent l="0" t="0" r="0" b="0"/>
            <wp:docPr id="2" name="Image 2" descr="ziti"/>
            <wp:cNvGraphicFramePr/>
            <a:graphic xmlns:a="http://schemas.openxmlformats.org/drawingml/2006/main">
              <a:graphicData uri="http://schemas.openxmlformats.org/drawingml/2006/picture">
                <pic:pic xmlns:pic="http://schemas.openxmlformats.org/drawingml/2006/picture">
                  <pic:nvPicPr>
                    <pic:cNvPr id="2" name="Image 2" descr="ziti"/>
                    <pic:cNvPicPr/>
                  </pic:nvPicPr>
                  <pic:blipFill>
                    <a:blip r:embed="rId10" cstate="print"/>
                    <a:stretch>
                      <a:fillRect/>
                    </a:stretch>
                  </pic:blipFill>
                  <pic:spPr>
                    <a:xfrm>
                      <a:off x="0" y="0"/>
                      <a:ext cx="1980037" cy="507110"/>
                    </a:xfrm>
                    <a:prstGeom prst="rect">
                      <a:avLst/>
                    </a:prstGeom>
                  </pic:spPr>
                </pic:pic>
              </a:graphicData>
            </a:graphic>
          </wp:inline>
        </w:drawing>
      </w:r>
    </w:p>
    <w:p>
      <w:pPr>
        <w:pStyle w:val="11"/>
      </w:pPr>
      <w:r>
        <w:rPr>
          <w:spacing w:val="37"/>
        </w:rPr>
        <w:t>本科毕业设计（</w:t>
      </w:r>
      <w:r>
        <w:rPr>
          <w:spacing w:val="40"/>
        </w:rPr>
        <w:t>论文</w:t>
      </w:r>
      <w:r>
        <w:rPr>
          <w:spacing w:val="-10"/>
        </w:rPr>
        <w:t>）</w:t>
      </w:r>
    </w:p>
    <w:p>
      <w:pPr>
        <w:tabs>
          <w:tab w:val="left" w:pos="2440"/>
          <w:tab w:val="left" w:pos="8744"/>
        </w:tabs>
        <w:spacing w:before="786"/>
        <w:ind w:left="182" w:right="0" w:firstLine="0"/>
        <w:jc w:val="left"/>
        <w:rPr>
          <w:sz w:val="30"/>
        </w:rPr>
      </w:pPr>
      <w:r>
        <w:rPr>
          <w:b/>
          <w:sz w:val="30"/>
        </w:rPr>
        <w:t>题目名称</w:t>
      </w:r>
      <w:r>
        <w:rPr>
          <w:b/>
          <w:spacing w:val="-10"/>
          <w:sz w:val="30"/>
        </w:rPr>
        <w:t>：</w:t>
      </w:r>
      <w:r>
        <w:rPr>
          <w:rFonts w:ascii="Times New Roman" w:eastAsia="Times New Roman"/>
          <w:sz w:val="30"/>
          <w:u w:val="single"/>
        </w:rPr>
        <w:tab/>
      </w:r>
      <w:r>
        <w:rPr>
          <w:rFonts w:ascii="Times New Roman" w:eastAsia="Times New Roman"/>
          <w:sz w:val="30"/>
          <w:u w:val="single"/>
        </w:rPr>
        <w:t>基于Node.js的流浪宠物管理系统的设计与实现</w:t>
      </w:r>
      <w:r>
        <w:rPr>
          <w:sz w:val="30"/>
          <w:u w:val="single"/>
        </w:rPr>
        <w:tab/>
      </w:r>
    </w:p>
    <w:p>
      <w:pPr>
        <w:tabs>
          <w:tab w:val="left" w:pos="1081"/>
          <w:tab w:val="left" w:pos="3638"/>
        </w:tabs>
        <w:spacing w:before="522"/>
        <w:ind w:left="182" w:right="0" w:firstLine="0"/>
        <w:jc w:val="left"/>
        <w:rPr>
          <w:sz w:val="30"/>
        </w:rPr>
      </w:pPr>
      <w:r>
        <mc:AlternateContent>
          <mc:Choice Requires="wps">
            <w:drawing>
              <wp:anchor distT="0" distB="0" distL="0" distR="0" simplePos="0" relativeHeight="251659264" behindDoc="1" locked="0" layoutInCell="1" allowOverlap="1">
                <wp:simplePos x="0" y="0"/>
                <wp:positionH relativeFrom="page">
                  <wp:posOffset>2035810</wp:posOffset>
                </wp:positionH>
                <wp:positionV relativeFrom="paragraph">
                  <wp:posOffset>603250</wp:posOffset>
                </wp:positionV>
                <wp:extent cx="4479925" cy="9525"/>
                <wp:effectExtent l="0" t="0" r="0" b="0"/>
                <wp:wrapNone/>
                <wp:docPr id="3" name="Graphic 3"/>
                <wp:cNvGraphicFramePr/>
                <a:graphic xmlns:a="http://schemas.openxmlformats.org/drawingml/2006/main">
                  <a:graphicData uri="http://schemas.microsoft.com/office/word/2010/wordprocessingShape">
                    <wps:wsp>
                      <wps:cNvSpPr/>
                      <wps:spPr>
                        <a:xfrm>
                          <a:off x="0" y="0"/>
                          <a:ext cx="4479925" cy="9525"/>
                        </a:xfrm>
                        <a:custGeom>
                          <a:avLst/>
                          <a:gdLst/>
                          <a:ahLst/>
                          <a:cxnLst/>
                          <a:rect l="l" t="t" r="r" b="b"/>
                          <a:pathLst>
                            <a:path w="4479925" h="9525">
                              <a:moveTo>
                                <a:pt x="4479925" y="0"/>
                              </a:moveTo>
                              <a:lnTo>
                                <a:pt x="0" y="0"/>
                              </a:lnTo>
                              <a:lnTo>
                                <a:pt x="0" y="9144"/>
                              </a:lnTo>
                              <a:lnTo>
                                <a:pt x="4479925" y="9144"/>
                              </a:lnTo>
                              <a:lnTo>
                                <a:pt x="4479925"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160.3pt;margin-top:47.5pt;height:0.75pt;width:352.75pt;mso-position-horizontal-relative:page;z-index:-251657216;mso-width-relative:page;mso-height-relative:page;" fillcolor="#000000" filled="t" stroked="f" coordsize="4479925,9525" o:gfxdata="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IkMkPXAAAA&#10;CgEAAA8AAAAAAAAAAQAgAAAAIgAAAGRycy9kb3ducmV2LnhtbFBLAQIUABQAAAAIAIdO4kAFespK&#10;HgIAANwEAAAOAAAAAAAAAAEAIAAAACYBAABkcnMvZTJvRG9jLnhtbFBLBQYAAAAABgAGAFkBAAC2&#10;BQAAAAA=&#10;" path="m4479925,0l0,0,0,9144,4479925,9144,4479925,0xe">
                <v:fill on="t" focussize="0,0"/>
                <v:stroke on="f"/>
                <v:imagedata o:title=""/>
                <o:lock v:ext="edit" aspectratio="f"/>
                <v:textbox inset="0mm,0mm,0mm,0mm"/>
              </v:shape>
            </w:pict>
          </mc:Fallback>
        </mc:AlternateContent>
      </w:r>
      <w:r>
        <w:rPr>
          <w:b/>
          <w:spacing w:val="-10"/>
          <w:sz w:val="30"/>
        </w:rPr>
        <w:t>学</w:t>
      </w:r>
      <w:r>
        <w:rPr>
          <w:b/>
          <w:sz w:val="30"/>
        </w:rPr>
        <w:tab/>
      </w:r>
      <w:r>
        <w:rPr>
          <w:b/>
          <w:sz w:val="30"/>
        </w:rPr>
        <w:t>院</w:t>
      </w:r>
      <w:r>
        <w:rPr>
          <w:b/>
          <w:spacing w:val="-10"/>
          <w:sz w:val="30"/>
        </w:rPr>
        <w:t>：</w:t>
      </w:r>
      <w:r>
        <w:rPr>
          <w:b/>
          <w:sz w:val="30"/>
        </w:rPr>
        <w:tab/>
      </w:r>
      <w:r>
        <w:rPr>
          <w:sz w:val="30"/>
        </w:rPr>
        <w:t>计算机科学技术学</w:t>
      </w:r>
      <w:r>
        <w:rPr>
          <w:spacing w:val="-10"/>
          <w:sz w:val="30"/>
        </w:rPr>
        <w:t>院</w:t>
      </w:r>
    </w:p>
    <w:p>
      <w:pPr>
        <w:tabs>
          <w:tab w:val="left" w:pos="3338"/>
          <w:tab w:val="left" w:pos="8741"/>
        </w:tabs>
        <w:spacing w:before="523"/>
        <w:ind w:left="182" w:right="0" w:firstLine="0"/>
        <w:jc w:val="left"/>
        <w:rPr>
          <w:sz w:val="30"/>
        </w:rPr>
      </w:pPr>
      <w:r>
        <w:rPr>
          <w:b/>
          <w:sz w:val="30"/>
        </w:rPr>
        <w:t>专业年级</w:t>
      </w:r>
      <w:r>
        <w:rPr>
          <w:b/>
          <w:spacing w:val="-10"/>
          <w:sz w:val="30"/>
        </w:rPr>
        <w:t>：</w:t>
      </w:r>
      <w:r>
        <w:rPr>
          <w:rFonts w:ascii="Times New Roman" w:eastAsia="Times New Roman"/>
          <w:sz w:val="30"/>
          <w:u w:val="single"/>
        </w:rPr>
        <w:tab/>
      </w:r>
      <w:r>
        <w:rPr>
          <w:sz w:val="30"/>
          <w:u w:val="single"/>
        </w:rPr>
        <w:t>计算机科学与技术</w:t>
      </w:r>
      <w:r>
        <w:rPr>
          <w:spacing w:val="6"/>
          <w:sz w:val="30"/>
          <w:u w:val="single"/>
        </w:rPr>
        <w:t xml:space="preserve"> </w:t>
      </w:r>
      <w:r>
        <w:rPr>
          <w:rFonts w:hint="eastAsia" w:ascii="Times New Roman" w:eastAsia="宋体"/>
          <w:sz w:val="30"/>
          <w:u w:val="single"/>
          <w:lang w:val="en-US" w:eastAsia="zh-CN"/>
        </w:rPr>
        <w:t>20</w:t>
      </w:r>
      <w:r>
        <w:rPr>
          <w:rFonts w:ascii="Times New Roman" w:eastAsia="Times New Roman"/>
          <w:spacing w:val="2"/>
          <w:sz w:val="30"/>
          <w:u w:val="single"/>
        </w:rPr>
        <w:t xml:space="preserve"> </w:t>
      </w:r>
      <w:r>
        <w:rPr>
          <w:spacing w:val="-10"/>
          <w:sz w:val="30"/>
          <w:u w:val="single"/>
        </w:rPr>
        <w:t>级</w:t>
      </w:r>
      <w:r>
        <w:rPr>
          <w:sz w:val="30"/>
          <w:u w:val="single"/>
        </w:rPr>
        <w:tab/>
      </w:r>
    </w:p>
    <w:p>
      <w:pPr>
        <w:tabs>
          <w:tab w:val="left" w:pos="2440"/>
          <w:tab w:val="left" w:pos="8744"/>
        </w:tabs>
        <w:spacing w:before="786"/>
        <w:ind w:left="182" w:right="0" w:firstLine="0"/>
        <w:jc w:val="left"/>
        <w:rPr>
          <w:rFonts w:ascii="Times New Roman" w:eastAsia="Times New Roman"/>
          <w:b/>
          <w:sz w:val="30"/>
        </w:rPr>
      </w:pPr>
      <w:r>
        <w:rPr>
          <w:b/>
          <w:sz w:val="30"/>
        </w:rPr>
        <w:t>学生姓名</w:t>
      </w:r>
      <w:r>
        <w:rPr>
          <w:b/>
          <w:spacing w:val="-10"/>
          <w:sz w:val="30"/>
        </w:rPr>
        <w:t>：</w:t>
      </w:r>
      <w:r>
        <w:rPr>
          <w:rFonts w:ascii="Times New Roman" w:eastAsia="Times New Roman"/>
          <w:sz w:val="30"/>
          <w:u w:val="single"/>
        </w:rPr>
        <w:tab/>
      </w:r>
      <w:r>
        <w:rPr>
          <w:rFonts w:hint="eastAsia" w:ascii="Times New Roman" w:eastAsia="宋体"/>
          <w:sz w:val="30"/>
          <w:u w:val="single"/>
          <w:lang w:val="en-US" w:eastAsia="zh-CN"/>
        </w:rPr>
        <w:t xml:space="preserve">                           吴智杰</w:t>
      </w:r>
      <w:r>
        <w:rPr>
          <w:sz w:val="30"/>
          <w:u w:val="single"/>
        </w:rPr>
        <w:tab/>
      </w:r>
    </w:p>
    <w:p>
      <w:pPr>
        <w:pStyle w:val="5"/>
        <w:spacing w:before="177"/>
        <w:ind w:left="0"/>
        <w:rPr>
          <w:rFonts w:ascii="Times New Roman"/>
          <w:b/>
          <w:sz w:val="30"/>
        </w:rPr>
      </w:pPr>
    </w:p>
    <w:p>
      <w:pPr>
        <w:tabs>
          <w:tab w:val="left" w:pos="4612"/>
          <w:tab w:val="left" w:pos="5215"/>
          <w:tab w:val="left" w:pos="8667"/>
        </w:tabs>
        <w:spacing w:before="0"/>
        <w:ind w:left="182" w:right="0" w:firstLine="0"/>
        <w:jc w:val="left"/>
        <w:rPr>
          <w:sz w:val="30"/>
        </w:rPr>
      </w:pPr>
      <w:r>
        <w:rPr>
          <w:b/>
          <w:sz w:val="30"/>
        </w:rPr>
        <w:t>班级学号</w:t>
      </w:r>
      <w:r>
        <w:rPr>
          <w:b/>
          <w:spacing w:val="-10"/>
          <w:sz w:val="30"/>
        </w:rPr>
        <w:t>：</w:t>
      </w:r>
      <w:r>
        <w:rPr>
          <w:rFonts w:ascii="Times New Roman" w:eastAsia="Times New Roman"/>
          <w:sz w:val="30"/>
          <w:u w:val="single"/>
        </w:rPr>
        <w:tab/>
      </w:r>
      <w:r>
        <w:rPr>
          <w:rFonts w:hint="eastAsia" w:ascii="Times New Roman" w:eastAsia="宋体"/>
          <w:sz w:val="30"/>
          <w:u w:val="single"/>
          <w:lang w:val="en-US" w:eastAsia="zh-CN"/>
        </w:rPr>
        <w:t>16</w:t>
      </w:r>
      <w:r>
        <w:rPr>
          <w:rFonts w:hint="eastAsia" w:ascii="Times New Roman" w:eastAsia="宋体"/>
          <w:sz w:val="30"/>
          <w:u w:val="single"/>
          <w:lang w:val="en-US" w:eastAsia="zh-CN"/>
        </w:rPr>
        <w:tab/>
      </w:r>
      <w:r>
        <w:rPr>
          <w:sz w:val="30"/>
          <w:u w:val="single"/>
        </w:rPr>
        <w:tab/>
      </w:r>
    </w:p>
    <w:p>
      <w:pPr>
        <w:tabs>
          <w:tab w:val="left" w:pos="2440"/>
          <w:tab w:val="left" w:pos="8744"/>
        </w:tabs>
        <w:spacing w:before="786"/>
        <w:ind w:left="182" w:right="0" w:firstLine="0"/>
        <w:jc w:val="left"/>
        <w:rPr>
          <w:sz w:val="30"/>
        </w:rPr>
      </w:pPr>
      <w:r>
        <w:rPr>
          <w:b/>
          <w:sz w:val="30"/>
        </w:rPr>
        <w:t>指导教师</w:t>
      </w:r>
      <w:r>
        <w:rPr>
          <w:b/>
          <w:spacing w:val="-10"/>
          <w:sz w:val="30"/>
        </w:rPr>
        <w:t>：</w:t>
      </w:r>
      <w:r>
        <w:rPr>
          <w:rFonts w:hint="eastAsia" w:eastAsia="宋体"/>
          <w:b/>
          <w:spacing w:val="-10"/>
          <w:sz w:val="30"/>
          <w:lang w:val="en-US" w:eastAsia="zh-CN"/>
        </w:rPr>
        <w:t xml:space="preserve"> </w:t>
      </w:r>
      <w:r>
        <w:rPr>
          <w:rFonts w:ascii="Times New Roman" w:eastAsia="Times New Roman"/>
          <w:sz w:val="30"/>
          <w:u w:val="single"/>
        </w:rPr>
        <w:tab/>
      </w:r>
      <w:r>
        <w:rPr>
          <w:rFonts w:hint="eastAsia" w:ascii="Times New Roman" w:eastAsia="宋体"/>
          <w:sz w:val="30"/>
          <w:u w:val="single"/>
          <w:lang w:val="en-US" w:eastAsia="zh-CN"/>
        </w:rPr>
        <w:t xml:space="preserve">                             孟为</w:t>
      </w:r>
      <w:r>
        <w:rPr>
          <w:sz w:val="30"/>
          <w:u w:val="single"/>
        </w:rPr>
        <w:tab/>
      </w:r>
    </w:p>
    <w:p>
      <w:pPr>
        <w:tabs>
          <w:tab w:val="left" w:pos="8811"/>
        </w:tabs>
        <w:spacing w:before="523"/>
        <w:ind w:left="182" w:right="0" w:firstLine="0"/>
        <w:jc w:val="left"/>
        <w:rPr>
          <w:rFonts w:ascii="Times New Roman" w:eastAsia="Times New Roman"/>
          <w:b/>
          <w:sz w:val="30"/>
        </w:rPr>
      </w:pPr>
    </w:p>
    <w:p>
      <w:pPr>
        <w:pStyle w:val="5"/>
        <w:ind w:left="0"/>
        <w:rPr>
          <w:rFonts w:ascii="Times New Roman"/>
          <w:b/>
          <w:sz w:val="28"/>
        </w:rPr>
      </w:pPr>
    </w:p>
    <w:p>
      <w:pPr>
        <w:pStyle w:val="5"/>
        <w:ind w:left="0"/>
        <w:rPr>
          <w:rFonts w:ascii="Times New Roman"/>
          <w:b/>
          <w:sz w:val="28"/>
        </w:rPr>
      </w:pPr>
    </w:p>
    <w:p>
      <w:pPr>
        <w:pStyle w:val="5"/>
        <w:ind w:left="0"/>
        <w:rPr>
          <w:rFonts w:ascii="Times New Roman"/>
          <w:b/>
          <w:sz w:val="28"/>
        </w:rPr>
      </w:pPr>
    </w:p>
    <w:p>
      <w:pPr>
        <w:pStyle w:val="5"/>
        <w:ind w:left="0"/>
        <w:rPr>
          <w:rFonts w:ascii="Times New Roman"/>
          <w:b/>
          <w:sz w:val="28"/>
        </w:rPr>
      </w:pPr>
    </w:p>
    <w:p>
      <w:pPr>
        <w:pStyle w:val="5"/>
        <w:spacing w:before="14"/>
        <w:ind w:left="0"/>
        <w:rPr>
          <w:rFonts w:ascii="Times New Roman"/>
          <w:b/>
          <w:sz w:val="28"/>
        </w:rPr>
      </w:pPr>
    </w:p>
    <w:p>
      <w:pPr>
        <w:spacing w:before="1"/>
        <w:ind w:left="556" w:right="172" w:firstLine="0"/>
        <w:jc w:val="center"/>
        <w:rPr>
          <w:b/>
          <w:sz w:val="28"/>
        </w:rPr>
      </w:pPr>
      <w:r>
        <w:rPr>
          <w:b/>
          <w:spacing w:val="20"/>
          <w:sz w:val="28"/>
        </w:rPr>
        <w:t>二〇二</w:t>
      </w:r>
      <w:r>
        <w:rPr>
          <w:rFonts w:hint="eastAsia" w:eastAsia="宋体"/>
          <w:b/>
          <w:spacing w:val="20"/>
          <w:sz w:val="28"/>
          <w:lang w:val="en-US" w:eastAsia="zh-CN"/>
        </w:rPr>
        <w:t>四</w:t>
      </w:r>
      <w:r>
        <w:rPr>
          <w:b/>
          <w:spacing w:val="20"/>
          <w:sz w:val="28"/>
        </w:rPr>
        <w:t xml:space="preserve"> 年 五 月</w:t>
      </w:r>
    </w:p>
    <w:p>
      <w:pPr>
        <w:spacing w:after="0"/>
        <w:jc w:val="center"/>
        <w:rPr>
          <w:sz w:val="28"/>
        </w:rPr>
        <w:sectPr>
          <w:type w:val="continuous"/>
          <w:pgSz w:w="11910" w:h="16840"/>
          <w:pgMar w:top="1400" w:right="1060" w:bottom="280" w:left="1520" w:header="720" w:footer="720" w:gutter="0"/>
          <w:cols w:space="720" w:num="1"/>
        </w:sectPr>
      </w:pPr>
    </w:p>
    <w:p>
      <w:pPr>
        <w:pStyle w:val="2"/>
        <w:tabs>
          <w:tab w:val="left" w:pos="965"/>
        </w:tabs>
        <w:spacing w:line="545" w:lineRule="exact"/>
      </w:pPr>
      <w:bookmarkStart w:id="0" w:name="_bookmark0"/>
      <w:bookmarkEnd w:id="0"/>
      <w:r>
        <w:rPr>
          <w:spacing w:val="-10"/>
        </w:rPr>
        <w:t>摘</w:t>
      </w:r>
      <w:r>
        <w:tab/>
      </w:r>
      <w:r>
        <w:rPr>
          <w:spacing w:val="-10"/>
        </w:rPr>
        <w:t>要</w:t>
      </w:r>
    </w:p>
    <w:p>
      <w:pPr>
        <w:pStyle w:val="5"/>
        <w:spacing w:before="405" w:line="192" w:lineRule="auto"/>
        <w:ind w:right="235" w:firstLine="479"/>
      </w:pPr>
      <w:r>
        <w:t>本文介绍了</w:t>
      </w:r>
      <w:r>
        <w:rPr>
          <w:rFonts w:hint="eastAsia"/>
        </w:rPr>
        <w:t>基于</w:t>
      </w:r>
      <w:r>
        <w:rPr>
          <w:rFonts w:hint="eastAsia" w:ascii="Times New Roman" w:eastAsia="Times New Roman"/>
        </w:rPr>
        <w:t>Node.js</w:t>
      </w:r>
      <w:r>
        <w:rPr>
          <w:rFonts w:hint="eastAsia"/>
        </w:rPr>
        <w:t>的流浪宠物管理系统的设计与实现</w:t>
      </w:r>
      <w:r>
        <w:t>过程，详细地阐述了其主要</w:t>
      </w:r>
      <w:r>
        <w:rPr>
          <w:spacing w:val="-2"/>
        </w:rPr>
        <w:t>设计思想和实现方案。文章先对本系统进行了可行性分析，进而进行了方案的选择，</w:t>
      </w:r>
      <w:r>
        <w:t xml:space="preserve">最终选择使用 </w:t>
      </w:r>
      <w:r>
        <w:rPr>
          <w:rFonts w:hint="eastAsia" w:ascii="Times New Roman" w:eastAsia="Times New Roman"/>
          <w:lang w:val="en-US" w:eastAsia="zh-CN"/>
        </w:rPr>
        <w:t>Javascript</w:t>
      </w:r>
      <w:r>
        <w:rPr>
          <w:rFonts w:hint="eastAsia" w:ascii="Times New Roman" w:eastAsia="Times New Roman"/>
        </w:rPr>
        <w:t xml:space="preserve"> </w:t>
      </w:r>
      <w:r>
        <w:t>编程语言进行编写，后台端使用</w:t>
      </w:r>
      <w:r>
        <w:rPr>
          <w:rFonts w:hint="eastAsia" w:ascii="Times New Roman" w:eastAsia="Times New Roman"/>
          <w:lang w:val="en-US" w:eastAsia="zh-CN"/>
        </w:rPr>
        <w:t>NodeJS</w:t>
      </w:r>
      <w:r>
        <w:t xml:space="preserve">来快速完成项目开发。数据库端则使用 </w:t>
      </w:r>
      <w:r>
        <w:rPr>
          <w:rFonts w:ascii="Times New Roman" w:eastAsia="Times New Roman"/>
        </w:rPr>
        <w:t xml:space="preserve">MySQL </w:t>
      </w:r>
      <w:r>
        <w:t>来实现海量数据储存。随后对用户需求进行了细化，从用户</w:t>
      </w:r>
      <w:r>
        <w:rPr>
          <w:spacing w:val="-2"/>
        </w:rPr>
        <w:t>层面分为了两大主模块，即管理员模块和普通用户模块。</w:t>
      </w:r>
      <w:r>
        <w:rPr>
          <w:rFonts w:hint="eastAsia" w:eastAsia="宋体"/>
          <w:spacing w:val="-2"/>
          <w:lang w:val="en-US" w:eastAsia="zh-CN"/>
        </w:rPr>
        <w:t>管理员又分为超级管理员和普通管理员，管理员可对站内的宠物进行编辑管理，如添加宠物入站，动物领养状态维护，处理领养申请，查看站内所有宠物，查看单个动物信息。对于普通用户，本系统主要实现用户登录，用户账号注册，用户账号注销，对动物的信息查看，申请领养，申请退还，查看个人信息，编辑个人信息。</w:t>
      </w:r>
      <w:r>
        <w:rPr>
          <w:spacing w:val="-2"/>
        </w:rPr>
        <w:t>本系统界面简单，易于操作，对使用者友好，功能上也达到了设计要求。</w:t>
      </w:r>
    </w:p>
    <w:p>
      <w:pPr>
        <w:pStyle w:val="5"/>
        <w:spacing w:before="250"/>
        <w:rPr>
          <w:rFonts w:hint="eastAsia" w:ascii="Times New Roman" w:eastAsia="宋体"/>
          <w:lang w:eastAsia="zh-CN"/>
        </w:rPr>
      </w:pPr>
      <w:r>
        <w:rPr>
          <w:b/>
        </w:rPr>
        <w:t>关键词：</w:t>
      </w:r>
      <w:r>
        <w:rPr>
          <w:rFonts w:hint="eastAsia" w:eastAsia="宋体"/>
          <w:spacing w:val="-1"/>
          <w:lang w:val="en-US" w:eastAsia="zh-CN"/>
        </w:rPr>
        <w:t>流浪宠物；宠物；</w:t>
      </w:r>
      <w:r>
        <w:rPr>
          <w:rFonts w:hint="eastAsia" w:ascii="Times New Roman" w:eastAsia="Times New Roman"/>
          <w:spacing w:val="-2"/>
          <w:lang w:val="en-US" w:eastAsia="zh-CN"/>
        </w:rPr>
        <w:t>Node.js；</w:t>
      </w:r>
      <w:r>
        <w:rPr>
          <w:rFonts w:ascii="Times New Roman" w:eastAsia="Times New Roman"/>
          <w:spacing w:val="-2"/>
        </w:rPr>
        <w:t>MySQL</w:t>
      </w:r>
      <w:r>
        <w:rPr>
          <w:spacing w:val="-2"/>
        </w:rPr>
        <w:t>；</w:t>
      </w:r>
      <w:r>
        <w:rPr>
          <w:rFonts w:hint="eastAsia" w:ascii="Times New Roman" w:eastAsia="宋体"/>
          <w:spacing w:val="-2"/>
          <w:lang w:val="en-US" w:eastAsia="zh-CN"/>
        </w:rPr>
        <w:t>NodeJs；</w:t>
      </w:r>
    </w:p>
    <w:p>
      <w:pPr>
        <w:spacing w:after="0"/>
        <w:rPr>
          <w:rFonts w:ascii="Times New Roman" w:eastAsia="Times New Roman"/>
        </w:rPr>
        <w:sectPr>
          <w:footerReference r:id="rId5" w:type="default"/>
          <w:pgSz w:w="11910" w:h="16840"/>
          <w:pgMar w:top="1820" w:right="1060" w:bottom="1160" w:left="1520" w:header="0" w:footer="972" w:gutter="0"/>
          <w:pgNumType w:start="1"/>
          <w:cols w:space="720" w:num="1"/>
        </w:sectPr>
      </w:pPr>
    </w:p>
    <w:p>
      <w:pPr>
        <w:pStyle w:val="2"/>
        <w:spacing w:before="62" w:line="240" w:lineRule="auto"/>
        <w:ind w:right="174"/>
        <w:rPr>
          <w:rFonts w:ascii="Arial"/>
          <w:color w:val="auto"/>
        </w:rPr>
      </w:pPr>
      <w:bookmarkStart w:id="1" w:name="_bookmark1"/>
      <w:bookmarkEnd w:id="1"/>
      <w:r>
        <w:rPr>
          <w:rFonts w:ascii="Arial"/>
          <w:color w:val="auto"/>
          <w:spacing w:val="-2"/>
        </w:rPr>
        <w:t>Abstract</w:t>
      </w:r>
    </w:p>
    <w:p>
      <w:pPr>
        <w:pStyle w:val="5"/>
        <w:spacing w:before="178"/>
        <w:ind w:left="0"/>
        <w:rPr>
          <w:rFonts w:ascii="Arial"/>
          <w:b/>
          <w:sz w:val="32"/>
        </w:rPr>
      </w:pPr>
    </w:p>
    <w:p>
      <w:pPr>
        <w:pStyle w:val="5"/>
        <w:spacing w:line="312" w:lineRule="auto"/>
        <w:ind w:right="352" w:firstLine="479"/>
        <w:jc w:val="both"/>
        <w:rPr>
          <w:rFonts w:ascii="Times New Roman"/>
          <w:color w:val="auto"/>
          <w:spacing w:val="-2"/>
        </w:rPr>
      </w:pPr>
      <w:r>
        <w:rPr>
          <w:rFonts w:hint="eastAsia" w:ascii="Times New Roman"/>
          <w:color w:val="auto"/>
          <w:spacing w:val="-2"/>
        </w:rPr>
        <w:t xml:space="preserve">This paper introduces the design and implementation process of a stray pet management system based on Node.js. It elaborates on the main design ideas and implementation solutions in detail. The paper first conducts a feasibility analysis of the system, followed by the selection of a solution, ultimately choosing to use Node.Js programming language for development and the </w:t>
      </w:r>
      <w:r>
        <w:rPr>
          <w:rFonts w:hint="eastAsia" w:ascii="Times New Roman" w:eastAsia="宋体"/>
          <w:color w:val="auto"/>
          <w:spacing w:val="-2"/>
          <w:lang w:val="en-US" w:eastAsia="zh-CN"/>
        </w:rPr>
        <w:t>NodeJs</w:t>
      </w:r>
      <w:r>
        <w:rPr>
          <w:rFonts w:hint="eastAsia" w:ascii="Times New Roman"/>
          <w:color w:val="auto"/>
          <w:spacing w:val="-2"/>
        </w:rPr>
        <w:t xml:space="preserve"> for rapid project completion on the back-end. MySQL is used for massive data storage on the database end. Subsequently, the user needs are refined, divided into two main modules from the user level, namely the administrator module and the ordinary user module. The administrator is further divided into super administrators and ordinary administrators, who can manage the pets on the station, such as adding pets to the station, maintaining the adoption status of animals, handling adoption applications, viewing all pets on the station, and viewing individual animal information. For ordinary users, this system mainly realizes user login, user account registration, user account deactivation, pet information viewing, application for adoption, application for return, viewing personal information, and editing personal information. This system has a simple interface and is easy to operate, making it user-friendly, and its functions meet the design requirements.</w:t>
      </w:r>
    </w:p>
    <w:p>
      <w:pPr>
        <w:pStyle w:val="5"/>
        <w:spacing w:before="103"/>
        <w:ind w:left="0"/>
        <w:rPr>
          <w:rFonts w:ascii="Times New Roman"/>
          <w:color w:val="FF0000"/>
        </w:rPr>
      </w:pPr>
    </w:p>
    <w:p>
      <w:pPr>
        <w:spacing w:before="0"/>
        <w:ind w:left="182" w:right="0" w:firstLine="0"/>
        <w:jc w:val="left"/>
        <w:rPr>
          <w:rFonts w:hint="eastAsia" w:ascii="Times New Roman" w:eastAsia="宋体"/>
          <w:color w:val="FF0000"/>
          <w:sz w:val="24"/>
          <w:lang w:eastAsia="zh-CN"/>
        </w:rPr>
        <w:sectPr>
          <w:pgSz w:w="11910" w:h="16840"/>
          <w:pgMar w:top="1820" w:right="1060" w:bottom="1160" w:left="1520" w:header="0" w:footer="972" w:gutter="0"/>
          <w:cols w:space="720" w:num="1"/>
        </w:sectPr>
      </w:pPr>
      <w:r>
        <w:rPr>
          <w:rFonts w:hint="eastAsia" w:ascii="Times New Roman"/>
          <w:b w:val="0"/>
          <w:bCs/>
          <w:color w:val="auto"/>
          <w:sz w:val="24"/>
        </w:rPr>
        <w:t>Key words: stray pets; Pets;</w:t>
      </w:r>
      <w:r>
        <w:rPr>
          <w:rFonts w:ascii="Times New Roman"/>
          <w:color w:val="auto"/>
          <w:spacing w:val="-1"/>
          <w:sz w:val="24"/>
        </w:rPr>
        <w:t xml:space="preserve"> </w:t>
      </w:r>
      <w:r>
        <w:rPr>
          <w:rFonts w:ascii="Times New Roman"/>
          <w:color w:val="auto"/>
          <w:sz w:val="24"/>
        </w:rPr>
        <w:t>Java;</w:t>
      </w:r>
      <w:r>
        <w:rPr>
          <w:rFonts w:ascii="Times New Roman"/>
          <w:color w:val="auto"/>
          <w:spacing w:val="-1"/>
          <w:sz w:val="24"/>
        </w:rPr>
        <w:t xml:space="preserve"> </w:t>
      </w:r>
      <w:r>
        <w:rPr>
          <w:rFonts w:ascii="Times New Roman"/>
          <w:color w:val="auto"/>
          <w:sz w:val="24"/>
        </w:rPr>
        <w:t xml:space="preserve">MySQL; </w:t>
      </w:r>
      <w:r>
        <w:rPr>
          <w:rFonts w:hint="eastAsia" w:ascii="Times New Roman" w:eastAsia="宋体"/>
          <w:color w:val="auto"/>
          <w:spacing w:val="-5"/>
          <w:sz w:val="24"/>
          <w:lang w:val="en-US" w:eastAsia="zh-CN"/>
        </w:rPr>
        <w:t>NodeJs</w:t>
      </w:r>
      <w:r>
        <w:rPr>
          <w:rFonts w:hint="eastAsia" w:ascii="Times New Roman" w:eastAsia="宋体"/>
          <w:color w:val="auto"/>
          <w:spacing w:val="-5"/>
          <w:sz w:val="24"/>
          <w:lang w:eastAsia="zh-CN"/>
        </w:rPr>
        <w:t>；</w:t>
      </w:r>
    </w:p>
    <w:p>
      <w:pPr>
        <w:spacing w:after="0"/>
        <w:jc w:val="left"/>
        <w:rPr>
          <w:rFonts w:ascii="Times New Roman"/>
          <w:color w:val="FF0000"/>
          <w:sz w:val="24"/>
        </w:rPr>
        <w:sectPr>
          <w:pgSz w:w="11910" w:h="16840"/>
          <w:pgMar w:top="1820" w:right="1060" w:bottom="1160" w:left="1520" w:header="0" w:footer="972" w:gutter="0"/>
          <w:cols w:space="720" w:num="1"/>
        </w:sectPr>
      </w:pPr>
    </w:p>
    <w:p>
      <w:pPr>
        <w:tabs>
          <w:tab w:val="left" w:pos="722"/>
        </w:tabs>
        <w:spacing w:before="0" w:line="410" w:lineRule="exact"/>
        <w:ind w:left="0" w:right="177" w:firstLine="0"/>
        <w:jc w:val="center"/>
        <w:rPr>
          <w:b/>
          <w:sz w:val="24"/>
        </w:rPr>
      </w:pPr>
      <w:r>
        <w:rPr>
          <w:b/>
          <w:spacing w:val="-10"/>
          <w:sz w:val="24"/>
        </w:rPr>
        <w:t>目</w:t>
      </w:r>
      <w:r>
        <w:rPr>
          <w:b/>
          <w:sz w:val="24"/>
        </w:rPr>
        <w:tab/>
      </w:r>
      <w:r>
        <w:rPr>
          <w:b/>
          <w:spacing w:val="-10"/>
          <w:sz w:val="24"/>
        </w:rPr>
        <w:t>录</w:t>
      </w:r>
    </w:p>
    <w:p>
      <w:pPr>
        <w:spacing w:after="0" w:line="410" w:lineRule="exact"/>
        <w:jc w:val="center"/>
        <w:rPr>
          <w:sz w:val="24"/>
        </w:rPr>
        <w:sectPr>
          <w:footerReference r:id="rId6" w:type="default"/>
          <w:pgSz w:w="11910" w:h="16840"/>
          <w:pgMar w:top="1880" w:right="1060" w:bottom="1697" w:left="1520" w:header="0" w:footer="1193" w:gutter="0"/>
          <w:pgNumType w:start="1"/>
          <w:cols w:space="720" w:num="1"/>
        </w:sectPr>
      </w:pPr>
    </w:p>
    <w:sdt>
      <w:sdtPr>
        <w:id w:val="1"/>
        <w:docPartObj>
          <w:docPartGallery w:val="Table of Contents"/>
          <w:docPartUnique/>
        </w:docPartObj>
      </w:sdtPr>
      <w:sdtContent>
        <w:p>
          <w:pPr>
            <w:pStyle w:val="7"/>
            <w:tabs>
              <w:tab w:val="left" w:pos="722"/>
              <w:tab w:val="left" w:leader="dot" w:pos="8401"/>
            </w:tabs>
            <w:spacing w:line="430" w:lineRule="exact"/>
          </w:pPr>
          <w:r>
            <w:fldChar w:fldCharType="begin"/>
          </w:r>
          <w:r>
            <w:instrText xml:space="preserve"> HYPERLINK \l "_bookmark0" </w:instrText>
          </w:r>
          <w:r>
            <w:fldChar w:fldCharType="separate"/>
          </w:r>
          <w:r>
            <w:rPr>
              <w:rFonts w:hint="eastAsia" w:ascii="Noto Sans CJK HK" w:eastAsia="Noto Sans CJK HK"/>
              <w:spacing w:val="-10"/>
            </w:rPr>
            <w:t>摘</w:t>
          </w:r>
          <w:r>
            <w:rPr>
              <w:rFonts w:hint="eastAsia" w:ascii="Noto Sans CJK HK" w:eastAsia="Noto Sans CJK HK"/>
            </w:rPr>
            <w:tab/>
          </w:r>
          <w:r>
            <w:rPr>
              <w:rFonts w:hint="eastAsia" w:ascii="Noto Sans CJK HK" w:eastAsia="Noto Sans CJK HK"/>
              <w:spacing w:val="-10"/>
            </w:rPr>
            <w:t>要</w:t>
          </w:r>
          <w:r>
            <w:rPr>
              <w:rFonts w:hint="eastAsia" w:ascii="Noto Sans CJK HK" w:eastAsia="Noto Sans CJK HK"/>
              <w:spacing w:val="-10"/>
            </w:rPr>
            <w:fldChar w:fldCharType="end"/>
          </w:r>
          <w:r>
            <w:rPr>
              <w:b w:val="0"/>
            </w:rPr>
            <w:tab/>
          </w:r>
          <w:r>
            <w:fldChar w:fldCharType="begin"/>
          </w:r>
          <w:r>
            <w:instrText xml:space="preserve"> HYPERLINK \l "_bookmark0" </w:instrText>
          </w:r>
          <w:r>
            <w:fldChar w:fldCharType="separate"/>
          </w:r>
          <w:r>
            <w:rPr>
              <w:spacing w:val="-10"/>
            </w:rPr>
            <w:t>I</w:t>
          </w:r>
          <w:r>
            <w:rPr>
              <w:spacing w:val="-10"/>
            </w:rPr>
            <w:fldChar w:fldCharType="end"/>
          </w:r>
        </w:p>
        <w:p>
          <w:pPr>
            <w:pStyle w:val="7"/>
            <w:tabs>
              <w:tab w:val="left" w:leader="dot" w:pos="8307"/>
            </w:tabs>
            <w:spacing w:before="98"/>
          </w:pPr>
          <w:r>
            <w:fldChar w:fldCharType="begin"/>
          </w:r>
          <w:r>
            <w:instrText xml:space="preserve"> HYPERLINK \l "_bookmark1" </w:instrText>
          </w:r>
          <w:r>
            <w:fldChar w:fldCharType="separate"/>
          </w:r>
          <w:r>
            <w:rPr>
              <w:spacing w:val="-2"/>
            </w:rPr>
            <w:t>Abstract</w:t>
          </w:r>
          <w:r>
            <w:tab/>
          </w:r>
          <w:r>
            <w:rPr>
              <w:spacing w:val="-5"/>
            </w:rPr>
            <w:t>II</w:t>
          </w:r>
          <w:r>
            <w:rPr>
              <w:spacing w:val="-5"/>
            </w:rPr>
            <w:fldChar w:fldCharType="end"/>
          </w:r>
        </w:p>
        <w:p>
          <w:pPr>
            <w:pStyle w:val="7"/>
            <w:tabs>
              <w:tab w:val="left" w:pos="964"/>
              <w:tab w:val="left" w:pos="1447"/>
              <w:tab w:val="left" w:leader="dot" w:pos="8375"/>
            </w:tabs>
            <w:spacing w:before="96"/>
          </w:pPr>
          <w:r>
            <w:fldChar w:fldCharType="begin"/>
          </w:r>
          <w:r>
            <w:instrText xml:space="preserve"> HYPERLINK \l "_bookmark2" </w:instrText>
          </w:r>
          <w:r>
            <w:fldChar w:fldCharType="separate"/>
          </w:r>
          <w:r>
            <w:rPr>
              <w:rFonts w:hint="eastAsia" w:ascii="Noto Sans CJK HK" w:eastAsia="Noto Sans CJK HK"/>
            </w:rPr>
            <w:t>第</w:t>
          </w:r>
          <w:r>
            <w:rPr>
              <w:rFonts w:hint="eastAsia" w:ascii="Noto Sans CJK HK" w:eastAsia="Noto Sans CJK HK"/>
              <w:spacing w:val="7"/>
            </w:rPr>
            <w:t xml:space="preserve"> </w:t>
          </w:r>
          <w:r>
            <w:t xml:space="preserve">1 </w:t>
          </w:r>
          <w:r>
            <w:rPr>
              <w:rFonts w:hint="eastAsia" w:ascii="Noto Sans CJK HK" w:eastAsia="Noto Sans CJK HK"/>
              <w:spacing w:val="-10"/>
            </w:rPr>
            <w:t>章</w:t>
          </w:r>
          <w:r>
            <w:rPr>
              <w:rFonts w:hint="eastAsia" w:ascii="Noto Sans CJK HK" w:eastAsia="Noto Sans CJK HK"/>
            </w:rPr>
            <w:tab/>
          </w:r>
          <w:r>
            <w:rPr>
              <w:rFonts w:hint="eastAsia" w:ascii="Noto Sans CJK HK" w:eastAsia="Noto Sans CJK HK"/>
              <w:spacing w:val="-10"/>
            </w:rPr>
            <w:t>概</w:t>
          </w:r>
          <w:r>
            <w:rPr>
              <w:rFonts w:hint="eastAsia" w:ascii="Noto Sans CJK HK" w:eastAsia="Noto Sans CJK HK"/>
            </w:rPr>
            <w:tab/>
          </w:r>
          <w:r>
            <w:rPr>
              <w:rFonts w:hint="eastAsia" w:ascii="Noto Sans CJK HK" w:eastAsia="Noto Sans CJK HK"/>
              <w:spacing w:val="-10"/>
            </w:rPr>
            <w:t>述</w:t>
          </w:r>
          <w:r>
            <w:rPr>
              <w:rFonts w:hint="eastAsia" w:ascii="Noto Sans CJK HK" w:eastAsia="Noto Sans CJK HK"/>
              <w:spacing w:val="-10"/>
            </w:rPr>
            <w:fldChar w:fldCharType="end"/>
          </w:r>
          <w:r>
            <w:rPr>
              <w:b w:val="0"/>
            </w:rPr>
            <w:tab/>
          </w:r>
          <w:r>
            <w:fldChar w:fldCharType="begin"/>
          </w:r>
          <w:r>
            <w:instrText xml:space="preserve"> HYPERLINK \l "_bookmark2" </w:instrText>
          </w:r>
          <w:r>
            <w:fldChar w:fldCharType="separate"/>
          </w:r>
          <w:r>
            <w:rPr>
              <w:spacing w:val="-10"/>
            </w:rPr>
            <w:t>1</w:t>
          </w:r>
          <w:r>
            <w:rPr>
              <w:spacing w:val="-10"/>
            </w:rPr>
            <w:fldChar w:fldCharType="end"/>
          </w:r>
        </w:p>
        <w:p>
          <w:pPr>
            <w:pStyle w:val="6"/>
            <w:numPr>
              <w:ilvl w:val="1"/>
              <w:numId w:val="1"/>
            </w:numPr>
            <w:tabs>
              <w:tab w:val="left" w:pos="1168"/>
              <w:tab w:val="left" w:leader="dot" w:pos="8703"/>
            </w:tabs>
            <w:spacing w:before="6" w:after="0" w:line="406" w:lineRule="exact"/>
            <w:ind w:left="1168" w:right="0" w:hanging="629"/>
            <w:jc w:val="left"/>
            <w:rPr>
              <w:rFonts w:ascii="Times New Roman" w:eastAsia="Times New Roman"/>
            </w:rPr>
          </w:pPr>
          <w:r>
            <w:fldChar w:fldCharType="begin"/>
          </w:r>
          <w:r>
            <w:instrText xml:space="preserve"> HYPERLINK \l "_bookmark3" </w:instrText>
          </w:r>
          <w:r>
            <w:fldChar w:fldCharType="separate"/>
          </w:r>
          <w:r>
            <w:t>选题背</w:t>
          </w:r>
          <w:r>
            <w:rPr>
              <w:spacing w:val="-10"/>
            </w:rPr>
            <w:t>景</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pPr>
            <w:pStyle w:val="6"/>
            <w:numPr>
              <w:ilvl w:val="1"/>
              <w:numId w:val="1"/>
            </w:numPr>
            <w:tabs>
              <w:tab w:val="left" w:pos="1168"/>
              <w:tab w:val="left" w:leader="dot" w:pos="8703"/>
            </w:tabs>
            <w:spacing w:before="0" w:after="0" w:line="360" w:lineRule="exact"/>
            <w:ind w:left="1168" w:right="0" w:hanging="629"/>
            <w:jc w:val="left"/>
            <w:rPr>
              <w:rFonts w:ascii="Times New Roman" w:eastAsia="Times New Roman"/>
            </w:rPr>
          </w:pPr>
          <w:r>
            <w:fldChar w:fldCharType="begin"/>
          </w:r>
          <w:r>
            <w:instrText xml:space="preserve"> HYPERLINK \l "_bookmark4" </w:instrText>
          </w:r>
          <w:r>
            <w:fldChar w:fldCharType="separate"/>
          </w:r>
          <w:r>
            <w:t>研究现</w:t>
          </w:r>
          <w:r>
            <w:rPr>
              <w:spacing w:val="-10"/>
            </w:rPr>
            <w:t>状</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pPr>
            <w:pStyle w:val="6"/>
            <w:numPr>
              <w:ilvl w:val="1"/>
              <w:numId w:val="1"/>
            </w:numPr>
            <w:tabs>
              <w:tab w:val="left" w:pos="1168"/>
              <w:tab w:val="left" w:leader="dot" w:pos="8703"/>
            </w:tabs>
            <w:spacing w:before="0" w:after="0" w:line="360" w:lineRule="exact"/>
            <w:ind w:left="1168" w:right="0" w:hanging="629"/>
            <w:jc w:val="left"/>
            <w:rPr>
              <w:rFonts w:ascii="Times New Roman" w:eastAsia="Times New Roman"/>
            </w:rPr>
          </w:pPr>
          <w:r>
            <w:fldChar w:fldCharType="begin"/>
          </w:r>
          <w:r>
            <w:instrText xml:space="preserve"> HYPERLINK \l "_bookmark5" </w:instrText>
          </w:r>
          <w:r>
            <w:fldChar w:fldCharType="separate"/>
          </w:r>
          <w:r>
            <w:t>课题研究意</w:t>
          </w:r>
          <w:r>
            <w:rPr>
              <w:spacing w:val="-10"/>
            </w:rPr>
            <w:t>义</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pPr>
            <w:pStyle w:val="6"/>
            <w:numPr>
              <w:ilvl w:val="1"/>
              <w:numId w:val="1"/>
            </w:numPr>
            <w:tabs>
              <w:tab w:val="left" w:pos="1168"/>
              <w:tab w:val="left" w:leader="dot" w:pos="8703"/>
            </w:tabs>
            <w:spacing w:before="0" w:after="0" w:line="360" w:lineRule="exact"/>
            <w:ind w:left="1168" w:right="0" w:hanging="629"/>
            <w:jc w:val="left"/>
            <w:rPr>
              <w:rFonts w:ascii="Times New Roman" w:eastAsia="Times New Roman"/>
            </w:rPr>
          </w:pPr>
          <w:r>
            <w:fldChar w:fldCharType="begin"/>
          </w:r>
          <w:r>
            <w:instrText xml:space="preserve"> HYPERLINK \l "_bookmark6" </w:instrText>
          </w:r>
          <w:r>
            <w:fldChar w:fldCharType="separate"/>
          </w:r>
          <w:r>
            <w:t>初步设</w:t>
          </w:r>
          <w:r>
            <w:rPr>
              <w:spacing w:val="-10"/>
            </w:rPr>
            <w:t>想</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pPr>
            <w:pStyle w:val="8"/>
            <w:numPr>
              <w:ilvl w:val="2"/>
              <w:numId w:val="1"/>
            </w:numPr>
            <w:tabs>
              <w:tab w:val="left" w:pos="1468"/>
              <w:tab w:val="left" w:leader="dot" w:pos="8703"/>
            </w:tabs>
            <w:spacing w:before="0" w:after="0" w:line="360" w:lineRule="exact"/>
            <w:ind w:left="1468" w:right="0" w:hanging="720"/>
            <w:jc w:val="left"/>
            <w:rPr>
              <w:rFonts w:ascii="Times New Roman" w:eastAsia="Times New Roman"/>
            </w:rPr>
          </w:pPr>
          <w:r>
            <w:fldChar w:fldCharType="begin"/>
          </w:r>
          <w:r>
            <w:instrText xml:space="preserve"> HYPERLINK \l "_bookmark7" </w:instrText>
          </w:r>
          <w:r>
            <w:fldChar w:fldCharType="separate"/>
          </w:r>
          <w:r>
            <w:t>数据部分的设</w:t>
          </w:r>
          <w:r>
            <w:rPr>
              <w:spacing w:val="-10"/>
            </w:rPr>
            <w:t>想</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pPr>
            <w:pStyle w:val="8"/>
            <w:numPr>
              <w:ilvl w:val="2"/>
              <w:numId w:val="1"/>
            </w:numPr>
            <w:tabs>
              <w:tab w:val="left" w:pos="1468"/>
              <w:tab w:val="left" w:leader="dot" w:pos="8703"/>
            </w:tabs>
            <w:spacing w:before="0" w:after="0" w:line="360" w:lineRule="exact"/>
            <w:ind w:left="1468" w:right="0" w:hanging="720"/>
            <w:jc w:val="left"/>
            <w:rPr>
              <w:rFonts w:ascii="Times New Roman" w:eastAsia="Times New Roman"/>
            </w:rPr>
          </w:pPr>
          <w:r>
            <w:fldChar w:fldCharType="begin"/>
          </w:r>
          <w:r>
            <w:instrText xml:space="preserve"> HYPERLINK \l "_bookmark8" </w:instrText>
          </w:r>
          <w:r>
            <w:fldChar w:fldCharType="separate"/>
          </w:r>
          <w:r>
            <w:t>功能部分的设</w:t>
          </w:r>
          <w:r>
            <w:rPr>
              <w:spacing w:val="-10"/>
            </w:rPr>
            <w:t>想</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pPr>
            <w:pStyle w:val="9"/>
            <w:tabs>
              <w:tab w:val="left" w:pos="1293"/>
              <w:tab w:val="left" w:leader="dot" w:pos="8703"/>
            </w:tabs>
            <w:rPr>
              <w:rFonts w:ascii="Times New Roman" w:eastAsia="Times New Roman"/>
            </w:rPr>
          </w:pPr>
          <w:r>
            <w:fldChar w:fldCharType="begin"/>
          </w:r>
          <w:r>
            <w:instrText xml:space="preserve"> HYPERLINK \l "_bookmark9" </w:instrText>
          </w:r>
          <w:r>
            <w:fldChar w:fldCharType="separate"/>
          </w:r>
          <w:r>
            <w:t>第</w:t>
          </w:r>
          <w:r>
            <w:rPr>
              <w:spacing w:val="7"/>
            </w:rPr>
            <w:t xml:space="preserve"> </w:t>
          </w:r>
          <w:r>
            <w:rPr>
              <w:rFonts w:ascii="Times New Roman" w:eastAsia="Times New Roman"/>
            </w:rPr>
            <w:t xml:space="preserve">2 </w:t>
          </w:r>
          <w:r>
            <w:rPr>
              <w:spacing w:val="-10"/>
            </w:rPr>
            <w:t>章</w:t>
          </w:r>
          <w:r>
            <w:tab/>
          </w:r>
          <w:r>
            <w:t>方案论</w:t>
          </w:r>
          <w:r>
            <w:rPr>
              <w:spacing w:val="-10"/>
            </w:rPr>
            <w:t>证</w:t>
          </w:r>
          <w:r>
            <w:rPr>
              <w:spacing w:val="-10"/>
            </w:rPr>
            <w:fldChar w:fldCharType="end"/>
          </w:r>
          <w:r>
            <w:rPr>
              <w:rFonts w:ascii="Times New Roman" w:eastAsia="Times New Roman"/>
              <w:b w:val="0"/>
            </w:rPr>
            <w:tab/>
          </w:r>
          <w:r>
            <w:fldChar w:fldCharType="begin"/>
          </w:r>
          <w:r>
            <w:instrText xml:space="preserve"> HYPERLINK \l "_bookmark9" </w:instrText>
          </w:r>
          <w:r>
            <w:fldChar w:fldCharType="separate"/>
          </w:r>
          <w:r>
            <w:rPr>
              <w:rFonts w:ascii="Times New Roman" w:eastAsia="Times New Roman"/>
              <w:spacing w:val="-10"/>
            </w:rPr>
            <w:t>4</w:t>
          </w:r>
          <w:r>
            <w:rPr>
              <w:rFonts w:ascii="Times New Roman" w:eastAsia="Times New Roman"/>
              <w:spacing w:val="-10"/>
            </w:rPr>
            <w:fldChar w:fldCharType="end"/>
          </w:r>
        </w:p>
        <w:p>
          <w:pPr>
            <w:pStyle w:val="6"/>
            <w:numPr>
              <w:ilvl w:val="1"/>
              <w:numId w:val="2"/>
            </w:numPr>
            <w:tabs>
              <w:tab w:val="left" w:pos="1168"/>
              <w:tab w:val="left" w:leader="dot" w:pos="8703"/>
            </w:tabs>
            <w:spacing w:before="9" w:after="0" w:line="406" w:lineRule="exact"/>
            <w:ind w:left="1168" w:right="0" w:hanging="629"/>
            <w:jc w:val="left"/>
            <w:rPr>
              <w:rFonts w:ascii="Times New Roman" w:eastAsia="Times New Roman"/>
            </w:rPr>
          </w:pPr>
          <w:r>
            <w:fldChar w:fldCharType="begin"/>
          </w:r>
          <w:r>
            <w:instrText xml:space="preserve"> HYPERLINK \l "_bookmark10" </w:instrText>
          </w:r>
          <w:r>
            <w:fldChar w:fldCharType="separate"/>
          </w:r>
          <w:r>
            <w:t>可行性分</w:t>
          </w:r>
          <w:r>
            <w:rPr>
              <w:spacing w:val="-10"/>
            </w:rPr>
            <w:t>析</w:t>
          </w:r>
          <w:r>
            <w:rPr>
              <w:rFonts w:ascii="Times New Roman" w:eastAsia="Times New Roman"/>
            </w:rPr>
            <w:tab/>
          </w:r>
          <w:r>
            <w:rPr>
              <w:rFonts w:ascii="Times New Roman" w:eastAsia="Times New Roman"/>
              <w:spacing w:val="-10"/>
            </w:rPr>
            <w:t>4</w:t>
          </w:r>
          <w:r>
            <w:rPr>
              <w:rFonts w:ascii="Times New Roman" w:eastAsia="Times New Roman"/>
              <w:spacing w:val="-10"/>
            </w:rPr>
            <w:fldChar w:fldCharType="end"/>
          </w:r>
        </w:p>
        <w:p>
          <w:pPr>
            <w:pStyle w:val="8"/>
            <w:numPr>
              <w:ilvl w:val="2"/>
              <w:numId w:val="2"/>
            </w:numPr>
            <w:tabs>
              <w:tab w:val="left" w:pos="1468"/>
              <w:tab w:val="left" w:leader="dot" w:pos="8703"/>
            </w:tabs>
            <w:spacing w:before="0" w:after="0" w:line="360" w:lineRule="exact"/>
            <w:ind w:left="1468" w:right="0" w:hanging="720"/>
            <w:jc w:val="left"/>
            <w:rPr>
              <w:rFonts w:ascii="Times New Roman" w:eastAsia="Times New Roman"/>
            </w:rPr>
          </w:pPr>
          <w:r>
            <w:fldChar w:fldCharType="begin"/>
          </w:r>
          <w:r>
            <w:instrText xml:space="preserve"> HYPERLINK \l "_bookmark11" </w:instrText>
          </w:r>
          <w:r>
            <w:fldChar w:fldCharType="separate"/>
          </w:r>
          <w:r>
            <w:t>技术可行</w:t>
          </w:r>
          <w:r>
            <w:rPr>
              <w:spacing w:val="-10"/>
            </w:rPr>
            <w:t>性</w:t>
          </w:r>
          <w:r>
            <w:rPr>
              <w:rFonts w:ascii="Times New Roman" w:eastAsia="Times New Roman"/>
            </w:rPr>
            <w:tab/>
          </w:r>
          <w:r>
            <w:rPr>
              <w:rFonts w:ascii="Times New Roman" w:eastAsia="Times New Roman"/>
              <w:spacing w:val="-10"/>
            </w:rPr>
            <w:t>4</w:t>
          </w:r>
          <w:r>
            <w:rPr>
              <w:rFonts w:ascii="Times New Roman" w:eastAsia="Times New Roman"/>
              <w:spacing w:val="-10"/>
            </w:rPr>
            <w:fldChar w:fldCharType="end"/>
          </w:r>
        </w:p>
        <w:p>
          <w:pPr>
            <w:pStyle w:val="8"/>
            <w:numPr>
              <w:ilvl w:val="2"/>
              <w:numId w:val="2"/>
            </w:numPr>
            <w:tabs>
              <w:tab w:val="left" w:pos="1468"/>
              <w:tab w:val="left" w:leader="dot" w:pos="8703"/>
            </w:tabs>
            <w:spacing w:before="0" w:after="0" w:line="360" w:lineRule="exact"/>
            <w:ind w:left="1468" w:right="0" w:hanging="720"/>
            <w:jc w:val="left"/>
            <w:rPr>
              <w:rFonts w:ascii="Times New Roman" w:eastAsia="Times New Roman"/>
            </w:rPr>
          </w:pPr>
          <w:r>
            <w:fldChar w:fldCharType="begin"/>
          </w:r>
          <w:r>
            <w:instrText xml:space="preserve"> HYPERLINK \l "_bookmark12" </w:instrText>
          </w:r>
          <w:r>
            <w:fldChar w:fldCharType="separate"/>
          </w:r>
          <w:r>
            <w:t>经济可行</w:t>
          </w:r>
          <w:r>
            <w:rPr>
              <w:spacing w:val="-10"/>
            </w:rPr>
            <w:t>性</w:t>
          </w:r>
          <w:r>
            <w:rPr>
              <w:rFonts w:ascii="Times New Roman" w:eastAsia="Times New Roman"/>
            </w:rPr>
            <w:tab/>
          </w:r>
          <w:r>
            <w:rPr>
              <w:rFonts w:ascii="Times New Roman" w:eastAsia="Times New Roman"/>
              <w:spacing w:val="-10"/>
            </w:rPr>
            <w:t>4</w:t>
          </w:r>
          <w:r>
            <w:rPr>
              <w:rFonts w:ascii="Times New Roman" w:eastAsia="Times New Roman"/>
              <w:spacing w:val="-10"/>
            </w:rPr>
            <w:fldChar w:fldCharType="end"/>
          </w:r>
        </w:p>
        <w:p>
          <w:pPr>
            <w:pStyle w:val="8"/>
            <w:numPr>
              <w:ilvl w:val="2"/>
              <w:numId w:val="2"/>
            </w:numPr>
            <w:tabs>
              <w:tab w:val="left" w:pos="1468"/>
              <w:tab w:val="left" w:leader="dot" w:pos="8703"/>
            </w:tabs>
            <w:spacing w:before="0" w:after="0" w:line="360" w:lineRule="exact"/>
            <w:ind w:left="1468" w:right="0" w:hanging="720"/>
            <w:jc w:val="left"/>
            <w:rPr>
              <w:rFonts w:ascii="Times New Roman" w:eastAsia="Times New Roman"/>
            </w:rPr>
          </w:pPr>
          <w:r>
            <w:fldChar w:fldCharType="begin"/>
          </w:r>
          <w:r>
            <w:instrText xml:space="preserve"> HYPERLINK \l "_bookmark13" </w:instrText>
          </w:r>
          <w:r>
            <w:fldChar w:fldCharType="separate"/>
          </w:r>
          <w:r>
            <w:t>操作可行</w:t>
          </w:r>
          <w:r>
            <w:rPr>
              <w:spacing w:val="-10"/>
            </w:rPr>
            <w:t>性</w:t>
          </w:r>
          <w:r>
            <w:rPr>
              <w:rFonts w:ascii="Times New Roman" w:eastAsia="Times New Roman"/>
            </w:rPr>
            <w:tab/>
          </w:r>
          <w:r>
            <w:rPr>
              <w:rFonts w:ascii="Times New Roman" w:eastAsia="Times New Roman"/>
              <w:spacing w:val="-10"/>
            </w:rPr>
            <w:t>4</w:t>
          </w:r>
          <w:r>
            <w:rPr>
              <w:rFonts w:ascii="Times New Roman" w:eastAsia="Times New Roman"/>
              <w:spacing w:val="-10"/>
            </w:rPr>
            <w:fldChar w:fldCharType="end"/>
          </w:r>
        </w:p>
        <w:p>
          <w:pPr>
            <w:pStyle w:val="8"/>
            <w:numPr>
              <w:ilvl w:val="2"/>
              <w:numId w:val="2"/>
            </w:numPr>
            <w:tabs>
              <w:tab w:val="left" w:pos="1468"/>
              <w:tab w:val="left" w:leader="dot" w:pos="8703"/>
            </w:tabs>
            <w:spacing w:before="0" w:after="0" w:line="360" w:lineRule="exact"/>
            <w:ind w:left="1468" w:right="0" w:hanging="720"/>
            <w:jc w:val="left"/>
            <w:rPr>
              <w:rFonts w:ascii="Times New Roman" w:eastAsia="Times New Roman"/>
            </w:rPr>
          </w:pPr>
          <w:r>
            <w:fldChar w:fldCharType="begin"/>
          </w:r>
          <w:r>
            <w:instrText xml:space="preserve"> HYPERLINK \l "_bookmark14" </w:instrText>
          </w:r>
          <w:r>
            <w:fldChar w:fldCharType="separate"/>
          </w:r>
          <w:r>
            <w:t>法律可行</w:t>
          </w:r>
          <w:r>
            <w:rPr>
              <w:spacing w:val="-10"/>
            </w:rPr>
            <w:t>性</w:t>
          </w:r>
          <w:r>
            <w:rPr>
              <w:rFonts w:ascii="Times New Roman" w:eastAsia="Times New Roman"/>
            </w:rPr>
            <w:tab/>
          </w:r>
          <w:r>
            <w:rPr>
              <w:rFonts w:ascii="Times New Roman" w:eastAsia="Times New Roman"/>
              <w:spacing w:val="-10"/>
            </w:rPr>
            <w:t>5</w:t>
          </w:r>
          <w:r>
            <w:rPr>
              <w:rFonts w:ascii="Times New Roman" w:eastAsia="Times New Roman"/>
              <w:spacing w:val="-10"/>
            </w:rPr>
            <w:fldChar w:fldCharType="end"/>
          </w:r>
        </w:p>
        <w:p>
          <w:pPr>
            <w:pStyle w:val="6"/>
            <w:numPr>
              <w:ilvl w:val="1"/>
              <w:numId w:val="2"/>
            </w:numPr>
            <w:tabs>
              <w:tab w:val="left" w:pos="1168"/>
              <w:tab w:val="left" w:leader="dot" w:pos="8703"/>
            </w:tabs>
            <w:spacing w:before="0" w:after="0" w:line="360" w:lineRule="exact"/>
            <w:ind w:left="1168" w:right="0" w:hanging="629"/>
            <w:jc w:val="left"/>
            <w:rPr>
              <w:rFonts w:ascii="Times New Roman" w:eastAsia="Times New Roman"/>
            </w:rPr>
          </w:pPr>
          <w:r>
            <w:fldChar w:fldCharType="begin"/>
          </w:r>
          <w:r>
            <w:instrText xml:space="preserve"> HYPERLINK \l "_bookmark15" </w:instrText>
          </w:r>
          <w:r>
            <w:fldChar w:fldCharType="separate"/>
          </w:r>
          <w:r>
            <w:t>方案选</w:t>
          </w:r>
          <w:r>
            <w:rPr>
              <w:spacing w:val="-10"/>
            </w:rPr>
            <w:t>择</w:t>
          </w:r>
          <w:r>
            <w:rPr>
              <w:rFonts w:ascii="Times New Roman" w:eastAsia="Times New Roman"/>
            </w:rPr>
            <w:tab/>
          </w:r>
          <w:r>
            <w:rPr>
              <w:rFonts w:ascii="Times New Roman" w:eastAsia="Times New Roman"/>
              <w:spacing w:val="-10"/>
            </w:rPr>
            <w:t>5</w:t>
          </w:r>
          <w:r>
            <w:rPr>
              <w:rFonts w:ascii="Times New Roman" w:eastAsia="Times New Roman"/>
              <w:spacing w:val="-10"/>
            </w:rPr>
            <w:fldChar w:fldCharType="end"/>
          </w:r>
        </w:p>
        <w:p>
          <w:pPr>
            <w:pStyle w:val="8"/>
            <w:numPr>
              <w:ilvl w:val="2"/>
              <w:numId w:val="2"/>
            </w:numPr>
            <w:tabs>
              <w:tab w:val="left" w:pos="1468"/>
              <w:tab w:val="left" w:leader="dot" w:pos="8703"/>
            </w:tabs>
            <w:spacing w:before="0" w:after="0" w:line="360" w:lineRule="exact"/>
            <w:ind w:left="1468" w:right="0" w:hanging="720"/>
            <w:jc w:val="left"/>
            <w:rPr>
              <w:rFonts w:ascii="Times New Roman" w:eastAsia="Times New Roman"/>
            </w:rPr>
          </w:pPr>
          <w:r>
            <w:fldChar w:fldCharType="begin"/>
          </w:r>
          <w:r>
            <w:instrText xml:space="preserve"> HYPERLINK \l "_bookmark16" </w:instrText>
          </w:r>
          <w:r>
            <w:fldChar w:fldCharType="separate"/>
          </w:r>
          <w:r>
            <w:t>编程语言的选</w:t>
          </w:r>
          <w:r>
            <w:rPr>
              <w:spacing w:val="-10"/>
            </w:rPr>
            <w:t>择</w:t>
          </w:r>
          <w:r>
            <w:rPr>
              <w:rFonts w:ascii="Times New Roman" w:eastAsia="Times New Roman"/>
            </w:rPr>
            <w:tab/>
          </w:r>
          <w:r>
            <w:rPr>
              <w:rFonts w:ascii="Times New Roman" w:eastAsia="Times New Roman"/>
              <w:spacing w:val="-10"/>
            </w:rPr>
            <w:t>5</w:t>
          </w:r>
          <w:r>
            <w:rPr>
              <w:rFonts w:ascii="Times New Roman" w:eastAsia="Times New Roman"/>
              <w:spacing w:val="-10"/>
            </w:rPr>
            <w:fldChar w:fldCharType="end"/>
          </w:r>
        </w:p>
        <w:p>
          <w:pPr>
            <w:pStyle w:val="8"/>
            <w:numPr>
              <w:ilvl w:val="2"/>
              <w:numId w:val="2"/>
            </w:numPr>
            <w:tabs>
              <w:tab w:val="left" w:pos="1468"/>
              <w:tab w:val="left" w:leader="dot" w:pos="8703"/>
            </w:tabs>
            <w:spacing w:before="0" w:after="0" w:line="360" w:lineRule="exact"/>
            <w:ind w:left="1468" w:right="0" w:hanging="720"/>
            <w:jc w:val="left"/>
            <w:rPr>
              <w:rFonts w:ascii="Times New Roman" w:eastAsia="Times New Roman"/>
            </w:rPr>
          </w:pPr>
          <w:r>
            <w:fldChar w:fldCharType="begin"/>
          </w:r>
          <w:r>
            <w:instrText xml:space="preserve"> HYPERLINK \l "_bookmark17" </w:instrText>
          </w:r>
          <w:r>
            <w:fldChar w:fldCharType="separate"/>
          </w:r>
          <w:r>
            <w:t>框架与技术的选</w:t>
          </w:r>
          <w:r>
            <w:rPr>
              <w:spacing w:val="-10"/>
            </w:rPr>
            <w:t>择</w:t>
          </w:r>
          <w:r>
            <w:rPr>
              <w:rFonts w:ascii="Times New Roman" w:eastAsia="Times New Roman"/>
            </w:rPr>
            <w:tab/>
          </w:r>
          <w:r>
            <w:rPr>
              <w:rFonts w:ascii="Times New Roman" w:eastAsia="Times New Roman"/>
              <w:spacing w:val="-10"/>
            </w:rPr>
            <w:t>5</w:t>
          </w:r>
          <w:r>
            <w:rPr>
              <w:rFonts w:ascii="Times New Roman" w:eastAsia="Times New Roman"/>
              <w:spacing w:val="-10"/>
            </w:rPr>
            <w:fldChar w:fldCharType="end"/>
          </w:r>
        </w:p>
        <w:p>
          <w:pPr>
            <w:pStyle w:val="8"/>
            <w:numPr>
              <w:ilvl w:val="2"/>
              <w:numId w:val="2"/>
            </w:numPr>
            <w:tabs>
              <w:tab w:val="left" w:pos="1468"/>
              <w:tab w:val="left" w:leader="dot" w:pos="8703"/>
            </w:tabs>
            <w:spacing w:before="0" w:after="0" w:line="360" w:lineRule="exact"/>
            <w:ind w:left="1468" w:right="0" w:hanging="720"/>
            <w:jc w:val="left"/>
            <w:rPr>
              <w:rFonts w:ascii="Times New Roman" w:eastAsia="Times New Roman"/>
            </w:rPr>
          </w:pPr>
          <w:r>
            <w:fldChar w:fldCharType="begin"/>
          </w:r>
          <w:r>
            <w:instrText xml:space="preserve"> HYPERLINK \l "_bookmark18" </w:instrText>
          </w:r>
          <w:r>
            <w:fldChar w:fldCharType="separate"/>
          </w:r>
          <w:r>
            <w:t>开发工具的选</w:t>
          </w:r>
          <w:r>
            <w:rPr>
              <w:spacing w:val="-10"/>
            </w:rPr>
            <w:t>择</w:t>
          </w:r>
          <w:r>
            <w:rPr>
              <w:rFonts w:ascii="Times New Roman" w:eastAsia="Times New Roman"/>
            </w:rPr>
            <w:tab/>
          </w:r>
          <w:r>
            <w:rPr>
              <w:rFonts w:ascii="Times New Roman" w:eastAsia="Times New Roman"/>
              <w:spacing w:val="-10"/>
            </w:rPr>
            <w:t>5</w:t>
          </w:r>
          <w:r>
            <w:rPr>
              <w:rFonts w:ascii="Times New Roman" w:eastAsia="Times New Roman"/>
              <w:spacing w:val="-10"/>
            </w:rPr>
            <w:fldChar w:fldCharType="end"/>
          </w:r>
        </w:p>
        <w:p>
          <w:pPr>
            <w:pStyle w:val="8"/>
            <w:numPr>
              <w:ilvl w:val="2"/>
              <w:numId w:val="2"/>
            </w:numPr>
            <w:tabs>
              <w:tab w:val="left" w:pos="1468"/>
              <w:tab w:val="left" w:leader="dot" w:pos="8703"/>
            </w:tabs>
            <w:spacing w:before="0" w:after="0" w:line="360" w:lineRule="exact"/>
            <w:ind w:left="1468" w:right="0" w:hanging="720"/>
            <w:jc w:val="left"/>
            <w:rPr>
              <w:rFonts w:ascii="Times New Roman" w:eastAsia="Times New Roman"/>
            </w:rPr>
          </w:pPr>
          <w:r>
            <w:fldChar w:fldCharType="begin"/>
          </w:r>
          <w:r>
            <w:instrText xml:space="preserve"> HYPERLINK \l "_bookmark19" </w:instrText>
          </w:r>
          <w:r>
            <w:fldChar w:fldCharType="separate"/>
          </w:r>
          <w:r>
            <w:t>数据库的选</w:t>
          </w:r>
          <w:r>
            <w:rPr>
              <w:spacing w:val="-10"/>
            </w:rPr>
            <w:t>择</w:t>
          </w:r>
          <w:r>
            <w:rPr>
              <w:rFonts w:ascii="Times New Roman" w:eastAsia="Times New Roman"/>
            </w:rPr>
            <w:tab/>
          </w:r>
          <w:r>
            <w:rPr>
              <w:rFonts w:ascii="Times New Roman" w:eastAsia="Times New Roman"/>
              <w:spacing w:val="-10"/>
            </w:rPr>
            <w:t>6</w:t>
          </w:r>
          <w:r>
            <w:rPr>
              <w:rFonts w:ascii="Times New Roman" w:eastAsia="Times New Roman"/>
              <w:spacing w:val="-10"/>
            </w:rPr>
            <w:fldChar w:fldCharType="end"/>
          </w:r>
        </w:p>
        <w:p>
          <w:pPr>
            <w:pStyle w:val="6"/>
            <w:numPr>
              <w:ilvl w:val="1"/>
              <w:numId w:val="2"/>
            </w:numPr>
            <w:tabs>
              <w:tab w:val="left" w:pos="1168"/>
              <w:tab w:val="left" w:leader="dot" w:pos="8703"/>
            </w:tabs>
            <w:spacing w:before="0" w:after="0" w:line="360" w:lineRule="exact"/>
            <w:ind w:left="1168" w:right="0" w:hanging="629"/>
            <w:jc w:val="left"/>
            <w:rPr>
              <w:rFonts w:ascii="Times New Roman" w:eastAsia="Times New Roman"/>
            </w:rPr>
          </w:pPr>
          <w:r>
            <w:fldChar w:fldCharType="begin"/>
          </w:r>
          <w:r>
            <w:instrText xml:space="preserve"> HYPERLINK \l "_bookmark20" </w:instrText>
          </w:r>
          <w:r>
            <w:fldChar w:fldCharType="separate"/>
          </w:r>
          <w:r>
            <w:t>方案确</w:t>
          </w:r>
          <w:r>
            <w:rPr>
              <w:spacing w:val="-10"/>
            </w:rPr>
            <w:t>定</w:t>
          </w:r>
          <w:r>
            <w:rPr>
              <w:rFonts w:ascii="Times New Roman" w:eastAsia="Times New Roman"/>
            </w:rPr>
            <w:tab/>
          </w:r>
          <w:r>
            <w:rPr>
              <w:rFonts w:ascii="Times New Roman" w:eastAsia="Times New Roman"/>
              <w:spacing w:val="-10"/>
            </w:rPr>
            <w:t>6</w:t>
          </w:r>
          <w:r>
            <w:rPr>
              <w:rFonts w:ascii="Times New Roman" w:eastAsia="Times New Roman"/>
              <w:spacing w:val="-10"/>
            </w:rPr>
            <w:fldChar w:fldCharType="end"/>
          </w:r>
        </w:p>
        <w:p>
          <w:pPr>
            <w:pStyle w:val="9"/>
            <w:tabs>
              <w:tab w:val="left" w:pos="1293"/>
              <w:tab w:val="left" w:leader="dot" w:pos="8703"/>
            </w:tabs>
            <w:rPr>
              <w:rFonts w:ascii="Times New Roman" w:eastAsia="Times New Roman"/>
            </w:rPr>
          </w:pPr>
          <w:r>
            <w:fldChar w:fldCharType="begin"/>
          </w:r>
          <w:r>
            <w:instrText xml:space="preserve"> HYPERLINK \l "_bookmark21" </w:instrText>
          </w:r>
          <w:r>
            <w:fldChar w:fldCharType="separate"/>
          </w:r>
          <w:r>
            <w:t>第</w:t>
          </w:r>
          <w:r>
            <w:rPr>
              <w:spacing w:val="7"/>
            </w:rPr>
            <w:t xml:space="preserve"> </w:t>
          </w:r>
          <w:r>
            <w:rPr>
              <w:rFonts w:ascii="Times New Roman" w:eastAsia="Times New Roman"/>
            </w:rPr>
            <w:t xml:space="preserve">3 </w:t>
          </w:r>
          <w:r>
            <w:rPr>
              <w:spacing w:val="-10"/>
            </w:rPr>
            <w:t>章</w:t>
          </w:r>
          <w:r>
            <w:tab/>
          </w:r>
          <w:r>
            <w:t>需求分</w:t>
          </w:r>
          <w:r>
            <w:rPr>
              <w:spacing w:val="-10"/>
            </w:rPr>
            <w:t>析</w:t>
          </w:r>
          <w:r>
            <w:rPr>
              <w:spacing w:val="-10"/>
            </w:rPr>
            <w:fldChar w:fldCharType="end"/>
          </w:r>
          <w:r>
            <w:rPr>
              <w:rFonts w:ascii="Times New Roman" w:eastAsia="Times New Roman"/>
              <w:b w:val="0"/>
            </w:rPr>
            <w:tab/>
          </w:r>
          <w:r>
            <w:fldChar w:fldCharType="begin"/>
          </w:r>
          <w:r>
            <w:instrText xml:space="preserve"> HYPERLINK \l "_bookmark21" </w:instrText>
          </w:r>
          <w:r>
            <w:fldChar w:fldCharType="separate"/>
          </w:r>
          <w:r>
            <w:rPr>
              <w:rFonts w:ascii="Times New Roman" w:eastAsia="Times New Roman"/>
              <w:spacing w:val="-10"/>
            </w:rPr>
            <w:t>7</w:t>
          </w:r>
          <w:r>
            <w:rPr>
              <w:rFonts w:ascii="Times New Roman" w:eastAsia="Times New Roman"/>
              <w:spacing w:val="-10"/>
            </w:rPr>
            <w:fldChar w:fldCharType="end"/>
          </w:r>
        </w:p>
        <w:p>
          <w:pPr>
            <w:pStyle w:val="6"/>
            <w:numPr>
              <w:ilvl w:val="1"/>
              <w:numId w:val="3"/>
            </w:numPr>
            <w:tabs>
              <w:tab w:val="left" w:pos="1168"/>
              <w:tab w:val="left" w:leader="dot" w:pos="8703"/>
            </w:tabs>
            <w:spacing w:before="9" w:after="0" w:line="406" w:lineRule="exact"/>
            <w:ind w:left="1168" w:right="0" w:hanging="629"/>
            <w:jc w:val="left"/>
            <w:rPr>
              <w:rFonts w:ascii="Times New Roman" w:eastAsia="Times New Roman"/>
            </w:rPr>
          </w:pPr>
          <w:r>
            <w:fldChar w:fldCharType="begin"/>
          </w:r>
          <w:r>
            <w:instrText xml:space="preserve"> HYPERLINK \l "_bookmark22" </w:instrText>
          </w:r>
          <w:r>
            <w:fldChar w:fldCharType="separate"/>
          </w:r>
          <w:r>
            <w:t>需求总体目</w:t>
          </w:r>
          <w:r>
            <w:rPr>
              <w:spacing w:val="-10"/>
            </w:rPr>
            <w:t>标</w:t>
          </w:r>
          <w:r>
            <w:rPr>
              <w:rFonts w:ascii="Times New Roman" w:eastAsia="Times New Roman"/>
            </w:rPr>
            <w:tab/>
          </w:r>
          <w:r>
            <w:rPr>
              <w:rFonts w:ascii="Times New Roman" w:eastAsia="Times New Roman"/>
              <w:spacing w:val="-10"/>
            </w:rPr>
            <w:t>7</w:t>
          </w:r>
          <w:r>
            <w:rPr>
              <w:rFonts w:ascii="Times New Roman" w:eastAsia="Times New Roman"/>
              <w:spacing w:val="-10"/>
            </w:rPr>
            <w:fldChar w:fldCharType="end"/>
          </w:r>
        </w:p>
        <w:p>
          <w:pPr>
            <w:pStyle w:val="6"/>
            <w:numPr>
              <w:ilvl w:val="1"/>
              <w:numId w:val="3"/>
            </w:numPr>
            <w:tabs>
              <w:tab w:val="left" w:pos="1168"/>
              <w:tab w:val="left" w:leader="dot" w:pos="8703"/>
            </w:tabs>
            <w:spacing w:before="0" w:after="0" w:line="360" w:lineRule="exact"/>
            <w:ind w:left="1168" w:right="0" w:hanging="629"/>
            <w:jc w:val="left"/>
            <w:rPr>
              <w:rFonts w:ascii="Times New Roman" w:eastAsia="Times New Roman"/>
            </w:rPr>
          </w:pPr>
          <w:r>
            <w:fldChar w:fldCharType="begin"/>
          </w:r>
          <w:r>
            <w:instrText xml:space="preserve"> HYPERLINK \l "_bookmark23" </w:instrText>
          </w:r>
          <w:r>
            <w:fldChar w:fldCharType="separate"/>
          </w:r>
          <w:r>
            <w:t>用户需求分</w:t>
          </w:r>
          <w:r>
            <w:rPr>
              <w:spacing w:val="-10"/>
            </w:rPr>
            <w:t>析</w:t>
          </w:r>
          <w:r>
            <w:rPr>
              <w:rFonts w:ascii="Times New Roman" w:eastAsia="Times New Roman"/>
            </w:rPr>
            <w:tab/>
          </w:r>
          <w:r>
            <w:rPr>
              <w:rFonts w:ascii="Times New Roman" w:eastAsia="Times New Roman"/>
              <w:spacing w:val="-10"/>
            </w:rPr>
            <w:t>7</w:t>
          </w:r>
          <w:r>
            <w:rPr>
              <w:rFonts w:ascii="Times New Roman" w:eastAsia="Times New Roman"/>
              <w:spacing w:val="-10"/>
            </w:rPr>
            <w:fldChar w:fldCharType="end"/>
          </w:r>
        </w:p>
        <w:p>
          <w:pPr>
            <w:pStyle w:val="8"/>
            <w:numPr>
              <w:ilvl w:val="2"/>
              <w:numId w:val="3"/>
            </w:numPr>
            <w:tabs>
              <w:tab w:val="left" w:pos="1468"/>
              <w:tab w:val="left" w:leader="dot" w:pos="8703"/>
            </w:tabs>
            <w:spacing w:before="0" w:after="0" w:line="360" w:lineRule="exact"/>
            <w:ind w:left="1468" w:right="0" w:hanging="720"/>
            <w:jc w:val="left"/>
            <w:rPr>
              <w:rFonts w:ascii="Times New Roman" w:eastAsia="Times New Roman"/>
            </w:rPr>
          </w:pPr>
          <w:r>
            <w:fldChar w:fldCharType="begin"/>
          </w:r>
          <w:r>
            <w:instrText xml:space="preserve"> HYPERLINK \l "_bookmark24" </w:instrText>
          </w:r>
          <w:r>
            <w:fldChar w:fldCharType="separate"/>
          </w:r>
          <w:r>
            <w:t>用户描</w:t>
          </w:r>
          <w:r>
            <w:rPr>
              <w:spacing w:val="-10"/>
            </w:rPr>
            <w:t>述</w:t>
          </w:r>
          <w:r>
            <w:rPr>
              <w:rFonts w:ascii="Times New Roman" w:eastAsia="Times New Roman"/>
            </w:rPr>
            <w:tab/>
          </w:r>
          <w:r>
            <w:rPr>
              <w:rFonts w:ascii="Times New Roman" w:eastAsia="Times New Roman"/>
              <w:spacing w:val="-10"/>
            </w:rPr>
            <w:t>7</w:t>
          </w:r>
          <w:r>
            <w:rPr>
              <w:rFonts w:ascii="Times New Roman" w:eastAsia="Times New Roman"/>
              <w:spacing w:val="-10"/>
            </w:rPr>
            <w:fldChar w:fldCharType="end"/>
          </w:r>
        </w:p>
        <w:p>
          <w:pPr>
            <w:pStyle w:val="8"/>
            <w:numPr>
              <w:ilvl w:val="2"/>
              <w:numId w:val="3"/>
            </w:numPr>
            <w:tabs>
              <w:tab w:val="left" w:pos="1468"/>
              <w:tab w:val="left" w:leader="dot" w:pos="8703"/>
            </w:tabs>
            <w:spacing w:before="0" w:after="0" w:line="360" w:lineRule="exact"/>
            <w:ind w:left="1468" w:right="0" w:hanging="720"/>
            <w:jc w:val="left"/>
            <w:rPr>
              <w:rFonts w:ascii="Times New Roman" w:eastAsia="Times New Roman"/>
            </w:rPr>
          </w:pPr>
          <w:r>
            <w:fldChar w:fldCharType="begin"/>
          </w:r>
          <w:r>
            <w:instrText xml:space="preserve"> HYPERLINK \l "_bookmark25" </w:instrText>
          </w:r>
          <w:r>
            <w:fldChar w:fldCharType="separate"/>
          </w:r>
          <w:r>
            <w:t>用户业务描</w:t>
          </w:r>
          <w:r>
            <w:rPr>
              <w:spacing w:val="-10"/>
            </w:rPr>
            <w:t>述</w:t>
          </w:r>
          <w:r>
            <w:rPr>
              <w:rFonts w:ascii="Times New Roman" w:eastAsia="Times New Roman"/>
            </w:rPr>
            <w:tab/>
          </w:r>
          <w:r>
            <w:rPr>
              <w:rFonts w:ascii="Times New Roman" w:eastAsia="Times New Roman"/>
              <w:spacing w:val="-10"/>
            </w:rPr>
            <w:t>7</w:t>
          </w:r>
          <w:r>
            <w:rPr>
              <w:rFonts w:ascii="Times New Roman" w:eastAsia="Times New Roman"/>
              <w:spacing w:val="-10"/>
            </w:rPr>
            <w:fldChar w:fldCharType="end"/>
          </w:r>
        </w:p>
        <w:p>
          <w:pPr>
            <w:pStyle w:val="6"/>
            <w:numPr>
              <w:ilvl w:val="1"/>
              <w:numId w:val="3"/>
            </w:numPr>
            <w:tabs>
              <w:tab w:val="left" w:pos="1168"/>
              <w:tab w:val="left" w:leader="dot" w:pos="8583"/>
            </w:tabs>
            <w:spacing w:before="0" w:after="0" w:line="360" w:lineRule="exact"/>
            <w:ind w:left="1168" w:right="0" w:hanging="629"/>
            <w:jc w:val="left"/>
            <w:rPr>
              <w:rFonts w:ascii="Times New Roman" w:eastAsia="Times New Roman"/>
            </w:rPr>
          </w:pPr>
          <w:r>
            <w:fldChar w:fldCharType="begin"/>
          </w:r>
          <w:r>
            <w:instrText xml:space="preserve"> HYPERLINK \l "_bookmark26" </w:instrText>
          </w:r>
          <w:r>
            <w:fldChar w:fldCharType="separate"/>
          </w:r>
          <w:r>
            <w:t>功能需求分</w:t>
          </w:r>
          <w:r>
            <w:rPr>
              <w:spacing w:val="-10"/>
            </w:rPr>
            <w:t>析</w:t>
          </w:r>
          <w:r>
            <w:rPr>
              <w:rFonts w:ascii="Times New Roman" w:eastAsia="Times New Roman"/>
            </w:rPr>
            <w:tab/>
          </w:r>
          <w:r>
            <w:rPr>
              <w:rFonts w:ascii="Times New Roman" w:eastAsia="Times New Roman"/>
              <w:spacing w:val="-5"/>
            </w:rPr>
            <w:t>14</w:t>
          </w:r>
          <w:r>
            <w:rPr>
              <w:rFonts w:ascii="Times New Roman" w:eastAsia="Times New Roman"/>
              <w:spacing w:val="-5"/>
            </w:rPr>
            <w:fldChar w:fldCharType="end"/>
          </w:r>
        </w:p>
        <w:p>
          <w:pPr>
            <w:pStyle w:val="8"/>
            <w:numPr>
              <w:ilvl w:val="2"/>
              <w:numId w:val="3"/>
            </w:numPr>
            <w:tabs>
              <w:tab w:val="left" w:pos="1468"/>
              <w:tab w:val="left" w:leader="dot" w:pos="8583"/>
            </w:tabs>
            <w:spacing w:before="0" w:after="0" w:line="360" w:lineRule="exact"/>
            <w:ind w:left="1468" w:right="0" w:hanging="720"/>
            <w:jc w:val="left"/>
            <w:rPr>
              <w:rFonts w:ascii="Times New Roman" w:eastAsia="Times New Roman"/>
            </w:rPr>
          </w:pPr>
          <w:r>
            <w:fldChar w:fldCharType="begin"/>
          </w:r>
          <w:r>
            <w:instrText xml:space="preserve"> HYPERLINK \l "_bookmark27" </w:instrText>
          </w:r>
          <w:r>
            <w:fldChar w:fldCharType="separate"/>
          </w:r>
          <w:r>
            <w:rPr>
              <w:color w:val="FF0000"/>
            </w:rPr>
            <w:t>后台管理功</w:t>
          </w:r>
          <w:r>
            <w:rPr>
              <w:color w:val="FF0000"/>
              <w:spacing w:val="-10"/>
            </w:rPr>
            <w:t>能</w:t>
          </w:r>
          <w:r>
            <w:rPr>
              <w:rFonts w:ascii="Times New Roman" w:eastAsia="Times New Roman"/>
            </w:rPr>
            <w:tab/>
          </w:r>
          <w:r>
            <w:rPr>
              <w:rFonts w:ascii="Times New Roman" w:eastAsia="Times New Roman"/>
              <w:spacing w:val="-5"/>
            </w:rPr>
            <w:t>14</w:t>
          </w:r>
          <w:r>
            <w:rPr>
              <w:rFonts w:ascii="Times New Roman" w:eastAsia="Times New Roman"/>
              <w:spacing w:val="-5"/>
            </w:rPr>
            <w:fldChar w:fldCharType="end"/>
          </w:r>
        </w:p>
        <w:p>
          <w:pPr>
            <w:pStyle w:val="8"/>
            <w:numPr>
              <w:ilvl w:val="2"/>
              <w:numId w:val="3"/>
            </w:numPr>
            <w:tabs>
              <w:tab w:val="left" w:pos="1468"/>
              <w:tab w:val="left" w:leader="dot" w:pos="8583"/>
            </w:tabs>
            <w:spacing w:before="0" w:after="0" w:line="360" w:lineRule="exact"/>
            <w:ind w:left="1468" w:right="0" w:hanging="720"/>
            <w:jc w:val="left"/>
            <w:rPr>
              <w:rFonts w:ascii="Times New Roman" w:eastAsia="Times New Roman"/>
            </w:rPr>
          </w:pPr>
          <w:r>
            <w:fldChar w:fldCharType="begin"/>
          </w:r>
          <w:r>
            <w:instrText xml:space="preserve"> HYPERLINK \l "_bookmark28" </w:instrText>
          </w:r>
          <w:r>
            <w:fldChar w:fldCharType="separate"/>
          </w:r>
          <w:r>
            <w:rPr>
              <w:color w:val="FF0000"/>
            </w:rPr>
            <w:t>自驾游系统前台功</w:t>
          </w:r>
          <w:r>
            <w:rPr>
              <w:color w:val="FF0000"/>
              <w:spacing w:val="-10"/>
            </w:rPr>
            <w:t>能</w:t>
          </w:r>
          <w:r>
            <w:rPr>
              <w:rFonts w:ascii="Times New Roman" w:eastAsia="Times New Roman"/>
            </w:rPr>
            <w:tab/>
          </w:r>
          <w:r>
            <w:rPr>
              <w:rFonts w:ascii="Times New Roman" w:eastAsia="Times New Roman"/>
              <w:spacing w:val="-5"/>
            </w:rPr>
            <w:t>16</w:t>
          </w:r>
          <w:r>
            <w:rPr>
              <w:rFonts w:ascii="Times New Roman" w:eastAsia="Times New Roman"/>
              <w:spacing w:val="-5"/>
            </w:rPr>
            <w:fldChar w:fldCharType="end"/>
          </w:r>
        </w:p>
        <w:p>
          <w:pPr>
            <w:pStyle w:val="6"/>
            <w:numPr>
              <w:ilvl w:val="1"/>
              <w:numId w:val="3"/>
            </w:numPr>
            <w:tabs>
              <w:tab w:val="left" w:pos="1168"/>
              <w:tab w:val="left" w:leader="dot" w:pos="8583"/>
            </w:tabs>
            <w:spacing w:before="0" w:after="0" w:line="360" w:lineRule="exact"/>
            <w:ind w:left="1168" w:right="0" w:hanging="629"/>
            <w:jc w:val="left"/>
            <w:rPr>
              <w:rFonts w:ascii="Times New Roman" w:eastAsia="Times New Roman"/>
            </w:rPr>
          </w:pPr>
          <w:r>
            <w:fldChar w:fldCharType="begin"/>
          </w:r>
          <w:r>
            <w:instrText xml:space="preserve"> HYPERLINK \l "_bookmark29" </w:instrText>
          </w:r>
          <w:r>
            <w:fldChar w:fldCharType="separate"/>
          </w:r>
          <w:r>
            <w:t>数据分</w:t>
          </w:r>
          <w:r>
            <w:rPr>
              <w:spacing w:val="-10"/>
            </w:rPr>
            <w:t>析</w:t>
          </w:r>
          <w:r>
            <w:rPr>
              <w:rFonts w:ascii="Times New Roman" w:eastAsia="Times New Roman"/>
            </w:rPr>
            <w:tab/>
          </w:r>
          <w:r>
            <w:rPr>
              <w:rFonts w:ascii="Times New Roman" w:eastAsia="Times New Roman"/>
              <w:spacing w:val="-5"/>
            </w:rPr>
            <w:t>17</w:t>
          </w:r>
          <w:r>
            <w:rPr>
              <w:rFonts w:ascii="Times New Roman" w:eastAsia="Times New Roman"/>
              <w:spacing w:val="-5"/>
            </w:rPr>
            <w:fldChar w:fldCharType="end"/>
          </w:r>
        </w:p>
        <w:p>
          <w:pPr>
            <w:pStyle w:val="8"/>
            <w:numPr>
              <w:ilvl w:val="2"/>
              <w:numId w:val="3"/>
            </w:numPr>
            <w:tabs>
              <w:tab w:val="left" w:pos="1468"/>
              <w:tab w:val="left" w:leader="dot" w:pos="8583"/>
            </w:tabs>
            <w:spacing w:before="0" w:after="0" w:line="360" w:lineRule="exact"/>
            <w:ind w:left="1468" w:right="0" w:hanging="720"/>
            <w:jc w:val="left"/>
            <w:rPr>
              <w:rFonts w:ascii="Times New Roman" w:eastAsia="Times New Roman"/>
            </w:rPr>
          </w:pPr>
          <w:r>
            <w:fldChar w:fldCharType="begin"/>
          </w:r>
          <w:r>
            <w:instrText xml:space="preserve"> HYPERLINK \l "_bookmark30" </w:instrText>
          </w:r>
          <w:r>
            <w:fldChar w:fldCharType="separate"/>
          </w:r>
          <w:r>
            <w:t>数据流分</w:t>
          </w:r>
          <w:r>
            <w:rPr>
              <w:spacing w:val="-10"/>
            </w:rPr>
            <w:t>析</w:t>
          </w:r>
          <w:r>
            <w:rPr>
              <w:rFonts w:ascii="Times New Roman" w:eastAsia="Times New Roman"/>
            </w:rPr>
            <w:tab/>
          </w:r>
          <w:r>
            <w:rPr>
              <w:rFonts w:ascii="Times New Roman" w:eastAsia="Times New Roman"/>
              <w:spacing w:val="-5"/>
            </w:rPr>
            <w:t>17</w:t>
          </w:r>
          <w:r>
            <w:rPr>
              <w:rFonts w:ascii="Times New Roman" w:eastAsia="Times New Roman"/>
              <w:spacing w:val="-5"/>
            </w:rPr>
            <w:fldChar w:fldCharType="end"/>
          </w:r>
        </w:p>
        <w:p>
          <w:pPr>
            <w:pStyle w:val="8"/>
            <w:numPr>
              <w:ilvl w:val="2"/>
              <w:numId w:val="3"/>
            </w:numPr>
            <w:tabs>
              <w:tab w:val="left" w:pos="1468"/>
              <w:tab w:val="left" w:leader="dot" w:pos="8583"/>
            </w:tabs>
            <w:spacing w:before="0" w:after="0" w:line="360" w:lineRule="exact"/>
            <w:ind w:left="1468" w:right="0" w:hanging="720"/>
            <w:jc w:val="left"/>
            <w:rPr>
              <w:rFonts w:ascii="Times New Roman" w:eastAsia="Times New Roman"/>
            </w:rPr>
          </w:pPr>
          <w:r>
            <w:fldChar w:fldCharType="begin"/>
          </w:r>
          <w:r>
            <w:instrText xml:space="preserve"> HYPERLINK \l "_bookmark31" </w:instrText>
          </w:r>
          <w:r>
            <w:fldChar w:fldCharType="separate"/>
          </w:r>
          <w:r>
            <w:t>数据字</w:t>
          </w:r>
          <w:r>
            <w:rPr>
              <w:spacing w:val="-10"/>
            </w:rPr>
            <w:t>典</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pPr>
            <w:pStyle w:val="8"/>
            <w:numPr>
              <w:ilvl w:val="2"/>
              <w:numId w:val="3"/>
            </w:numPr>
            <w:tabs>
              <w:tab w:val="left" w:pos="1468"/>
              <w:tab w:val="left" w:leader="dot" w:pos="8583"/>
            </w:tabs>
            <w:spacing w:before="0" w:after="0" w:line="360" w:lineRule="exact"/>
            <w:ind w:left="1468" w:right="0" w:hanging="720"/>
            <w:jc w:val="left"/>
            <w:rPr>
              <w:rFonts w:ascii="Times New Roman" w:eastAsia="Times New Roman"/>
            </w:rPr>
          </w:pPr>
          <w:r>
            <w:fldChar w:fldCharType="begin"/>
          </w:r>
          <w:r>
            <w:instrText xml:space="preserve"> HYPERLINK \l "_bookmark32" </w:instrText>
          </w:r>
          <w:r>
            <w:fldChar w:fldCharType="separate"/>
          </w:r>
          <w:r>
            <w:t>数据</w:t>
          </w:r>
          <w:r>
            <w:rPr>
              <w:spacing w:val="-10"/>
            </w:rPr>
            <w:t>库</w:t>
          </w:r>
          <w:r>
            <w:rPr>
              <w:rFonts w:ascii="Times New Roman" w:eastAsia="Times New Roman"/>
            </w:rPr>
            <w:tab/>
          </w:r>
          <w:r>
            <w:rPr>
              <w:rFonts w:ascii="Times New Roman" w:eastAsia="Times New Roman"/>
              <w:spacing w:val="-5"/>
            </w:rPr>
            <w:t>20</w:t>
          </w:r>
          <w:r>
            <w:rPr>
              <w:rFonts w:ascii="Times New Roman" w:eastAsia="Times New Roman"/>
              <w:spacing w:val="-5"/>
            </w:rPr>
            <w:fldChar w:fldCharType="end"/>
          </w:r>
        </w:p>
        <w:p>
          <w:pPr>
            <w:pStyle w:val="6"/>
            <w:numPr>
              <w:ilvl w:val="1"/>
              <w:numId w:val="3"/>
            </w:numPr>
            <w:tabs>
              <w:tab w:val="left" w:pos="1168"/>
              <w:tab w:val="left" w:leader="dot" w:pos="8583"/>
            </w:tabs>
            <w:spacing w:before="0" w:after="20" w:line="406" w:lineRule="exact"/>
            <w:ind w:left="1168" w:right="0" w:hanging="629"/>
            <w:jc w:val="left"/>
            <w:rPr>
              <w:rFonts w:ascii="Times New Roman" w:eastAsia="Times New Roman"/>
            </w:rPr>
          </w:pPr>
          <w:r>
            <w:fldChar w:fldCharType="begin"/>
          </w:r>
          <w:r>
            <w:instrText xml:space="preserve"> HYPERLINK \l "_bookmark33" </w:instrText>
          </w:r>
          <w:r>
            <w:fldChar w:fldCharType="separate"/>
          </w:r>
          <w:r>
            <w:t>性能分</w:t>
          </w:r>
          <w:r>
            <w:rPr>
              <w:spacing w:val="-10"/>
            </w:rPr>
            <w:t>析</w:t>
          </w:r>
          <w:r>
            <w:rPr>
              <w:rFonts w:ascii="Times New Roman" w:eastAsia="Times New Roman"/>
            </w:rPr>
            <w:tab/>
          </w:r>
          <w:r>
            <w:rPr>
              <w:rFonts w:ascii="Times New Roman" w:eastAsia="Times New Roman"/>
              <w:spacing w:val="-5"/>
            </w:rPr>
            <w:t>23</w:t>
          </w:r>
          <w:r>
            <w:rPr>
              <w:rFonts w:ascii="Times New Roman" w:eastAsia="Times New Roman"/>
              <w:spacing w:val="-5"/>
            </w:rPr>
            <w:fldChar w:fldCharType="end"/>
          </w:r>
        </w:p>
        <w:p>
          <w:pPr>
            <w:pStyle w:val="9"/>
            <w:tabs>
              <w:tab w:val="left" w:pos="1293"/>
              <w:tab w:val="right" w:leader="dot" w:pos="8823"/>
            </w:tabs>
            <w:spacing w:before="21" w:line="426" w:lineRule="exact"/>
            <w:rPr>
              <w:rFonts w:ascii="Times New Roman" w:eastAsia="Times New Roman"/>
            </w:rPr>
          </w:pPr>
          <w:r>
            <w:fldChar w:fldCharType="begin"/>
          </w:r>
          <w:r>
            <w:instrText xml:space="preserve"> HYPERLINK \l "_bookmark34" </w:instrText>
          </w:r>
          <w:r>
            <w:fldChar w:fldCharType="separate"/>
          </w:r>
          <w:r>
            <w:t>第</w:t>
          </w:r>
          <w:r>
            <w:rPr>
              <w:spacing w:val="7"/>
            </w:rPr>
            <w:t xml:space="preserve"> </w:t>
          </w:r>
          <w:r>
            <w:rPr>
              <w:rFonts w:ascii="Times New Roman" w:eastAsia="Times New Roman"/>
            </w:rPr>
            <w:t xml:space="preserve">4 </w:t>
          </w:r>
          <w:r>
            <w:rPr>
              <w:spacing w:val="-10"/>
            </w:rPr>
            <w:t>章</w:t>
          </w:r>
          <w:r>
            <w:tab/>
          </w:r>
          <w:r>
            <w:t>设计论</w:t>
          </w:r>
          <w:r>
            <w:rPr>
              <w:spacing w:val="-10"/>
            </w:rPr>
            <w:t>述</w:t>
          </w:r>
          <w:r>
            <w:rPr>
              <w:spacing w:val="-10"/>
            </w:rPr>
            <w:fldChar w:fldCharType="end"/>
          </w:r>
          <w:r>
            <w:rPr>
              <w:rFonts w:ascii="Times New Roman" w:eastAsia="Times New Roman"/>
              <w:b w:val="0"/>
            </w:rPr>
            <w:tab/>
          </w:r>
          <w:r>
            <w:fldChar w:fldCharType="begin"/>
          </w:r>
          <w:r>
            <w:instrText xml:space="preserve"> HYPERLINK \l "_bookmark34" </w:instrText>
          </w:r>
          <w:r>
            <w:fldChar w:fldCharType="separate"/>
          </w:r>
          <w:r>
            <w:rPr>
              <w:rFonts w:ascii="Times New Roman" w:eastAsia="Times New Roman"/>
              <w:spacing w:val="-5"/>
            </w:rPr>
            <w:t>25</w:t>
          </w:r>
          <w:r>
            <w:rPr>
              <w:rFonts w:ascii="Times New Roman" w:eastAsia="Times New Roman"/>
              <w:spacing w:val="-5"/>
            </w:rPr>
            <w:fldChar w:fldCharType="end"/>
          </w:r>
        </w:p>
        <w:p>
          <w:pPr>
            <w:pStyle w:val="6"/>
            <w:numPr>
              <w:ilvl w:val="1"/>
              <w:numId w:val="4"/>
            </w:numPr>
            <w:tabs>
              <w:tab w:val="left" w:pos="1168"/>
              <w:tab w:val="right" w:leader="dot" w:pos="8823"/>
            </w:tabs>
            <w:spacing w:before="7" w:after="0" w:line="406" w:lineRule="exact"/>
            <w:ind w:left="1168" w:right="0" w:hanging="629"/>
            <w:jc w:val="left"/>
            <w:rPr>
              <w:rFonts w:ascii="Times New Roman" w:eastAsia="Times New Roman"/>
            </w:rPr>
          </w:pPr>
          <w:r>
            <w:fldChar w:fldCharType="begin"/>
          </w:r>
          <w:r>
            <w:instrText xml:space="preserve"> HYPERLINK \l "_bookmark35" </w:instrText>
          </w:r>
          <w:r>
            <w:fldChar w:fldCharType="separate"/>
          </w:r>
          <w:r>
            <w:t>概要设</w:t>
          </w:r>
          <w:r>
            <w:rPr>
              <w:spacing w:val="-10"/>
            </w:rPr>
            <w:t>计</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pPr>
            <w:pStyle w:val="8"/>
            <w:numPr>
              <w:ilvl w:val="2"/>
              <w:numId w:val="4"/>
            </w:numPr>
            <w:tabs>
              <w:tab w:val="left" w:pos="1468"/>
              <w:tab w:val="right" w:leader="dot" w:pos="8823"/>
            </w:tabs>
            <w:spacing w:before="0" w:after="0" w:line="360" w:lineRule="exact"/>
            <w:ind w:left="1468" w:right="0" w:hanging="720"/>
            <w:jc w:val="left"/>
            <w:rPr>
              <w:rFonts w:ascii="Times New Roman" w:eastAsia="Times New Roman"/>
            </w:rPr>
          </w:pPr>
          <w:r>
            <w:fldChar w:fldCharType="begin"/>
          </w:r>
          <w:r>
            <w:instrText xml:space="preserve"> HYPERLINK \l "_bookmark36" </w:instrText>
          </w:r>
          <w:r>
            <w:fldChar w:fldCharType="separate"/>
          </w:r>
          <w:r>
            <w:t>总体功能模块设</w:t>
          </w:r>
          <w:r>
            <w:rPr>
              <w:spacing w:val="-10"/>
            </w:rPr>
            <w:t>计</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pPr>
            <w:pStyle w:val="8"/>
            <w:numPr>
              <w:ilvl w:val="2"/>
              <w:numId w:val="4"/>
            </w:numPr>
            <w:tabs>
              <w:tab w:val="left" w:pos="1468"/>
              <w:tab w:val="right" w:leader="dot" w:pos="8823"/>
            </w:tabs>
            <w:spacing w:before="0" w:after="0" w:line="360" w:lineRule="exact"/>
            <w:ind w:left="1468" w:right="0" w:hanging="720"/>
            <w:jc w:val="left"/>
            <w:rPr>
              <w:rFonts w:ascii="Times New Roman" w:eastAsia="Times New Roman"/>
            </w:rPr>
          </w:pPr>
          <w:r>
            <w:fldChar w:fldCharType="begin"/>
          </w:r>
          <w:r>
            <w:instrText xml:space="preserve"> HYPERLINK \l "_bookmark37" </w:instrText>
          </w:r>
          <w:r>
            <w:fldChar w:fldCharType="separate"/>
          </w:r>
          <w:r>
            <w:t>功能流</w:t>
          </w:r>
          <w:r>
            <w:rPr>
              <w:spacing w:val="-10"/>
            </w:rPr>
            <w:t>程</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pPr>
            <w:pStyle w:val="6"/>
            <w:numPr>
              <w:ilvl w:val="1"/>
              <w:numId w:val="4"/>
            </w:numPr>
            <w:tabs>
              <w:tab w:val="left" w:pos="1168"/>
              <w:tab w:val="right" w:leader="dot" w:pos="8823"/>
            </w:tabs>
            <w:spacing w:before="0" w:after="0" w:line="360" w:lineRule="exact"/>
            <w:ind w:left="1168" w:right="0" w:hanging="629"/>
            <w:jc w:val="left"/>
            <w:rPr>
              <w:rFonts w:ascii="Times New Roman" w:eastAsia="Times New Roman"/>
            </w:rPr>
          </w:pPr>
          <w:r>
            <w:fldChar w:fldCharType="begin"/>
          </w:r>
          <w:r>
            <w:instrText xml:space="preserve"> HYPERLINK \l "_bookmark38" </w:instrText>
          </w:r>
          <w:r>
            <w:fldChar w:fldCharType="separate"/>
          </w:r>
          <w:r>
            <w:t>数据库设</w:t>
          </w:r>
          <w:r>
            <w:rPr>
              <w:spacing w:val="-10"/>
            </w:rPr>
            <w:t>计</w:t>
          </w:r>
          <w:r>
            <w:rPr>
              <w:rFonts w:ascii="Times New Roman" w:eastAsia="Times New Roman"/>
            </w:rPr>
            <w:tab/>
          </w:r>
          <w:r>
            <w:rPr>
              <w:rFonts w:ascii="Times New Roman" w:eastAsia="Times New Roman"/>
              <w:spacing w:val="-5"/>
            </w:rPr>
            <w:t>28</w:t>
          </w:r>
          <w:r>
            <w:rPr>
              <w:rFonts w:ascii="Times New Roman" w:eastAsia="Times New Roman"/>
              <w:spacing w:val="-5"/>
            </w:rPr>
            <w:fldChar w:fldCharType="end"/>
          </w:r>
        </w:p>
        <w:p>
          <w:pPr>
            <w:pStyle w:val="8"/>
            <w:numPr>
              <w:ilvl w:val="2"/>
              <w:numId w:val="4"/>
            </w:numPr>
            <w:tabs>
              <w:tab w:val="left" w:pos="1468"/>
              <w:tab w:val="right" w:leader="dot" w:pos="8823"/>
            </w:tabs>
            <w:spacing w:before="0" w:after="0" w:line="360" w:lineRule="exact"/>
            <w:ind w:left="1468" w:right="0" w:hanging="720"/>
            <w:jc w:val="left"/>
            <w:rPr>
              <w:rFonts w:ascii="Times New Roman" w:eastAsia="Times New Roman"/>
            </w:rPr>
          </w:pPr>
          <w:r>
            <w:fldChar w:fldCharType="begin"/>
          </w:r>
          <w:r>
            <w:instrText xml:space="preserve"> HYPERLINK \l "_bookmark39" </w:instrText>
          </w:r>
          <w:r>
            <w:fldChar w:fldCharType="separate"/>
          </w:r>
          <w:r>
            <w:t>数据库逻辑结构设</w:t>
          </w:r>
          <w:r>
            <w:rPr>
              <w:spacing w:val="-10"/>
            </w:rPr>
            <w:t>计</w:t>
          </w:r>
          <w:r>
            <w:rPr>
              <w:rFonts w:ascii="Times New Roman" w:eastAsia="Times New Roman"/>
            </w:rPr>
            <w:tab/>
          </w:r>
          <w:r>
            <w:rPr>
              <w:rFonts w:ascii="Times New Roman" w:eastAsia="Times New Roman"/>
              <w:spacing w:val="-5"/>
            </w:rPr>
            <w:t>28</w:t>
          </w:r>
          <w:r>
            <w:rPr>
              <w:rFonts w:ascii="Times New Roman" w:eastAsia="Times New Roman"/>
              <w:spacing w:val="-5"/>
            </w:rPr>
            <w:fldChar w:fldCharType="end"/>
          </w:r>
        </w:p>
        <w:p>
          <w:pPr>
            <w:pStyle w:val="8"/>
            <w:numPr>
              <w:ilvl w:val="2"/>
              <w:numId w:val="4"/>
            </w:numPr>
            <w:tabs>
              <w:tab w:val="left" w:pos="1468"/>
              <w:tab w:val="right" w:leader="dot" w:pos="8823"/>
            </w:tabs>
            <w:spacing w:before="0" w:after="0" w:line="360" w:lineRule="exact"/>
            <w:ind w:left="1468" w:right="0" w:hanging="720"/>
            <w:jc w:val="left"/>
            <w:rPr>
              <w:rFonts w:ascii="Times New Roman" w:eastAsia="Times New Roman"/>
            </w:rPr>
          </w:pPr>
          <w:r>
            <w:fldChar w:fldCharType="begin"/>
          </w:r>
          <w:r>
            <w:instrText xml:space="preserve"> HYPERLINK \l "_bookmark40" </w:instrText>
          </w:r>
          <w:r>
            <w:fldChar w:fldCharType="separate"/>
          </w:r>
          <w:r>
            <w:t>数据表设</w:t>
          </w:r>
          <w:r>
            <w:rPr>
              <w:spacing w:val="-10"/>
            </w:rPr>
            <w:t>计</w:t>
          </w:r>
          <w:r>
            <w:rPr>
              <w:rFonts w:ascii="Times New Roman" w:eastAsia="Times New Roman"/>
            </w:rPr>
            <w:tab/>
          </w:r>
          <w:r>
            <w:rPr>
              <w:rFonts w:ascii="Times New Roman" w:eastAsia="Times New Roman"/>
              <w:spacing w:val="-5"/>
            </w:rPr>
            <w:t>28</w:t>
          </w:r>
          <w:r>
            <w:rPr>
              <w:rFonts w:ascii="Times New Roman" w:eastAsia="Times New Roman"/>
              <w:spacing w:val="-5"/>
            </w:rPr>
            <w:fldChar w:fldCharType="end"/>
          </w:r>
        </w:p>
        <w:p>
          <w:pPr>
            <w:pStyle w:val="6"/>
            <w:numPr>
              <w:ilvl w:val="1"/>
              <w:numId w:val="4"/>
            </w:numPr>
            <w:tabs>
              <w:tab w:val="left" w:pos="1168"/>
              <w:tab w:val="right" w:leader="dot" w:pos="8823"/>
            </w:tabs>
            <w:spacing w:before="0" w:after="0" w:line="360" w:lineRule="exact"/>
            <w:ind w:left="1168" w:right="0" w:hanging="629"/>
            <w:jc w:val="left"/>
            <w:rPr>
              <w:rFonts w:ascii="Times New Roman" w:eastAsia="Times New Roman"/>
              <w:color w:val="FF0000"/>
            </w:rPr>
          </w:pPr>
          <w:r>
            <w:rPr>
              <w:color w:val="FF0000"/>
            </w:rPr>
            <w:fldChar w:fldCharType="begin"/>
          </w:r>
          <w:r>
            <w:rPr>
              <w:color w:val="FF0000"/>
            </w:rPr>
            <w:instrText xml:space="preserve"> HYPERLINK \l "_bookmark41" </w:instrText>
          </w:r>
          <w:r>
            <w:rPr>
              <w:color w:val="FF0000"/>
            </w:rPr>
            <w:fldChar w:fldCharType="separate"/>
          </w:r>
          <w:r>
            <w:rPr>
              <w:color w:val="FF0000"/>
            </w:rPr>
            <w:t>详细设</w:t>
          </w:r>
          <w:r>
            <w:rPr>
              <w:color w:val="FF0000"/>
              <w:spacing w:val="-10"/>
            </w:rPr>
            <w:t>计</w:t>
          </w:r>
          <w:r>
            <w:rPr>
              <w:rFonts w:ascii="Times New Roman" w:eastAsia="Times New Roman"/>
              <w:color w:val="FF0000"/>
            </w:rPr>
            <w:tab/>
          </w:r>
          <w:r>
            <w:rPr>
              <w:rFonts w:ascii="Times New Roman" w:eastAsia="Times New Roman"/>
              <w:color w:val="FF0000"/>
              <w:spacing w:val="-5"/>
            </w:rPr>
            <w:t>31</w:t>
          </w:r>
          <w:r>
            <w:rPr>
              <w:rFonts w:ascii="Times New Roman" w:eastAsia="Times New Roman"/>
              <w:color w:val="FF0000"/>
              <w:spacing w:val="-5"/>
            </w:rPr>
            <w:fldChar w:fldCharType="end"/>
          </w:r>
        </w:p>
        <w:p>
          <w:pPr>
            <w:pStyle w:val="8"/>
            <w:numPr>
              <w:ilvl w:val="2"/>
              <w:numId w:val="4"/>
            </w:numPr>
            <w:tabs>
              <w:tab w:val="left" w:pos="1468"/>
              <w:tab w:val="right" w:leader="dot" w:pos="8823"/>
            </w:tabs>
            <w:spacing w:before="0" w:after="0" w:line="360" w:lineRule="exact"/>
            <w:ind w:left="1468" w:right="0" w:hanging="720"/>
            <w:jc w:val="left"/>
            <w:rPr>
              <w:rFonts w:ascii="Times New Roman" w:eastAsia="Times New Roman"/>
              <w:color w:val="FF0000"/>
            </w:rPr>
          </w:pPr>
          <w:r>
            <w:rPr>
              <w:color w:val="FF0000"/>
            </w:rPr>
            <w:fldChar w:fldCharType="begin"/>
          </w:r>
          <w:r>
            <w:rPr>
              <w:color w:val="FF0000"/>
            </w:rPr>
            <w:instrText xml:space="preserve"> HYPERLINK \l "_bookmark42" </w:instrText>
          </w:r>
          <w:r>
            <w:rPr>
              <w:color w:val="FF0000"/>
            </w:rPr>
            <w:fldChar w:fldCharType="separate"/>
          </w:r>
          <w:r>
            <w:rPr>
              <w:color w:val="FF0000"/>
            </w:rPr>
            <w:t>系统登录页</w:t>
          </w:r>
          <w:r>
            <w:rPr>
              <w:color w:val="FF0000"/>
              <w:spacing w:val="-10"/>
            </w:rPr>
            <w:t>面</w:t>
          </w:r>
          <w:r>
            <w:rPr>
              <w:rFonts w:ascii="Times New Roman" w:eastAsia="Times New Roman"/>
              <w:color w:val="FF0000"/>
            </w:rPr>
            <w:tab/>
          </w:r>
          <w:r>
            <w:rPr>
              <w:rFonts w:ascii="Times New Roman" w:eastAsia="Times New Roman"/>
              <w:color w:val="FF0000"/>
              <w:spacing w:val="-5"/>
            </w:rPr>
            <w:t>31</w:t>
          </w:r>
          <w:r>
            <w:rPr>
              <w:rFonts w:ascii="Times New Roman" w:eastAsia="Times New Roman"/>
              <w:color w:val="FF0000"/>
              <w:spacing w:val="-5"/>
            </w:rPr>
            <w:fldChar w:fldCharType="end"/>
          </w:r>
        </w:p>
        <w:p>
          <w:pPr>
            <w:pStyle w:val="8"/>
            <w:numPr>
              <w:ilvl w:val="2"/>
              <w:numId w:val="4"/>
            </w:numPr>
            <w:tabs>
              <w:tab w:val="left" w:pos="1468"/>
              <w:tab w:val="right" w:leader="dot" w:pos="8823"/>
            </w:tabs>
            <w:spacing w:before="0" w:after="0" w:line="360" w:lineRule="exact"/>
            <w:ind w:left="1468" w:right="0" w:hanging="720"/>
            <w:jc w:val="left"/>
            <w:rPr>
              <w:rFonts w:ascii="Times New Roman" w:eastAsia="Times New Roman"/>
              <w:color w:val="FF0000"/>
            </w:rPr>
          </w:pPr>
          <w:r>
            <w:rPr>
              <w:color w:val="FF0000"/>
            </w:rPr>
            <w:fldChar w:fldCharType="begin"/>
          </w:r>
          <w:r>
            <w:rPr>
              <w:color w:val="FF0000"/>
            </w:rPr>
            <w:instrText xml:space="preserve"> HYPERLINK \l "_bookmark43" </w:instrText>
          </w:r>
          <w:r>
            <w:rPr>
              <w:color w:val="FF0000"/>
            </w:rPr>
            <w:fldChar w:fldCharType="separate"/>
          </w:r>
          <w:r>
            <w:rPr>
              <w:color w:val="FF0000"/>
            </w:rPr>
            <w:t>用户注册页</w:t>
          </w:r>
          <w:r>
            <w:rPr>
              <w:color w:val="FF0000"/>
              <w:spacing w:val="-10"/>
            </w:rPr>
            <w:t>面</w:t>
          </w:r>
          <w:r>
            <w:rPr>
              <w:rFonts w:ascii="Times New Roman" w:eastAsia="Times New Roman"/>
              <w:color w:val="FF0000"/>
            </w:rPr>
            <w:tab/>
          </w:r>
          <w:r>
            <w:rPr>
              <w:rFonts w:ascii="Times New Roman" w:eastAsia="Times New Roman"/>
              <w:color w:val="FF0000"/>
              <w:spacing w:val="-5"/>
            </w:rPr>
            <w:t>33</w:t>
          </w:r>
          <w:r>
            <w:rPr>
              <w:rFonts w:ascii="Times New Roman" w:eastAsia="Times New Roman"/>
              <w:color w:val="FF0000"/>
              <w:spacing w:val="-5"/>
            </w:rPr>
            <w:fldChar w:fldCharType="end"/>
          </w:r>
        </w:p>
        <w:p>
          <w:pPr>
            <w:pStyle w:val="8"/>
            <w:numPr>
              <w:ilvl w:val="2"/>
              <w:numId w:val="4"/>
            </w:numPr>
            <w:tabs>
              <w:tab w:val="left" w:pos="1468"/>
              <w:tab w:val="right" w:leader="dot" w:pos="8823"/>
            </w:tabs>
            <w:spacing w:before="0" w:after="0" w:line="360" w:lineRule="exact"/>
            <w:ind w:left="1468" w:right="0" w:hanging="720"/>
            <w:jc w:val="left"/>
            <w:rPr>
              <w:rFonts w:ascii="Times New Roman" w:eastAsia="Times New Roman"/>
              <w:color w:val="FF0000"/>
            </w:rPr>
          </w:pPr>
          <w:r>
            <w:rPr>
              <w:color w:val="FF0000"/>
            </w:rPr>
            <w:fldChar w:fldCharType="begin"/>
          </w:r>
          <w:r>
            <w:rPr>
              <w:color w:val="FF0000"/>
            </w:rPr>
            <w:instrText xml:space="preserve"> HYPERLINK \l "_bookmark44" </w:instrText>
          </w:r>
          <w:r>
            <w:rPr>
              <w:color w:val="FF0000"/>
            </w:rPr>
            <w:fldChar w:fldCharType="separate"/>
          </w:r>
          <w:r>
            <w:rPr>
              <w:color w:val="FF0000"/>
            </w:rPr>
            <w:t>景点信息页</w:t>
          </w:r>
          <w:r>
            <w:rPr>
              <w:color w:val="FF0000"/>
              <w:spacing w:val="-10"/>
            </w:rPr>
            <w:t>面</w:t>
          </w:r>
          <w:r>
            <w:rPr>
              <w:rFonts w:ascii="Times New Roman" w:eastAsia="Times New Roman"/>
              <w:color w:val="FF0000"/>
            </w:rPr>
            <w:tab/>
          </w:r>
          <w:r>
            <w:rPr>
              <w:rFonts w:ascii="Times New Roman" w:eastAsia="Times New Roman"/>
              <w:color w:val="FF0000"/>
              <w:spacing w:val="-5"/>
            </w:rPr>
            <w:t>34</w:t>
          </w:r>
          <w:r>
            <w:rPr>
              <w:rFonts w:ascii="Times New Roman" w:eastAsia="Times New Roman"/>
              <w:color w:val="FF0000"/>
              <w:spacing w:val="-5"/>
            </w:rPr>
            <w:fldChar w:fldCharType="end"/>
          </w:r>
        </w:p>
        <w:p>
          <w:pPr>
            <w:pStyle w:val="8"/>
            <w:numPr>
              <w:ilvl w:val="2"/>
              <w:numId w:val="4"/>
            </w:numPr>
            <w:tabs>
              <w:tab w:val="left" w:pos="1468"/>
              <w:tab w:val="right" w:leader="dot" w:pos="8823"/>
            </w:tabs>
            <w:spacing w:before="0" w:after="0" w:line="360" w:lineRule="exact"/>
            <w:ind w:left="1468" w:right="0" w:hanging="720"/>
            <w:jc w:val="left"/>
            <w:rPr>
              <w:rFonts w:ascii="Times New Roman" w:eastAsia="Times New Roman"/>
              <w:color w:val="FF0000"/>
            </w:rPr>
          </w:pPr>
          <w:r>
            <w:rPr>
              <w:color w:val="FF0000"/>
            </w:rPr>
            <w:fldChar w:fldCharType="begin"/>
          </w:r>
          <w:r>
            <w:rPr>
              <w:color w:val="FF0000"/>
            </w:rPr>
            <w:instrText xml:space="preserve"> HYPERLINK \l "_bookmark45" </w:instrText>
          </w:r>
          <w:r>
            <w:rPr>
              <w:color w:val="FF0000"/>
            </w:rPr>
            <w:fldChar w:fldCharType="separate"/>
          </w:r>
          <w:r>
            <w:rPr>
              <w:color w:val="FF0000"/>
            </w:rPr>
            <w:t>线路规划页</w:t>
          </w:r>
          <w:r>
            <w:rPr>
              <w:color w:val="FF0000"/>
              <w:spacing w:val="-10"/>
            </w:rPr>
            <w:t>面</w:t>
          </w:r>
          <w:r>
            <w:rPr>
              <w:rFonts w:ascii="Times New Roman" w:eastAsia="Times New Roman"/>
              <w:color w:val="FF0000"/>
            </w:rPr>
            <w:tab/>
          </w:r>
          <w:r>
            <w:rPr>
              <w:rFonts w:ascii="Times New Roman" w:eastAsia="Times New Roman"/>
              <w:color w:val="FF0000"/>
              <w:spacing w:val="-5"/>
            </w:rPr>
            <w:t>34</w:t>
          </w:r>
          <w:r>
            <w:rPr>
              <w:rFonts w:ascii="Times New Roman" w:eastAsia="Times New Roman"/>
              <w:color w:val="FF0000"/>
              <w:spacing w:val="-5"/>
            </w:rPr>
            <w:fldChar w:fldCharType="end"/>
          </w:r>
        </w:p>
        <w:p>
          <w:pPr>
            <w:pStyle w:val="8"/>
            <w:numPr>
              <w:ilvl w:val="2"/>
              <w:numId w:val="4"/>
            </w:numPr>
            <w:tabs>
              <w:tab w:val="left" w:pos="1468"/>
              <w:tab w:val="right" w:leader="dot" w:pos="8823"/>
            </w:tabs>
            <w:spacing w:before="0" w:after="0" w:line="360" w:lineRule="exact"/>
            <w:ind w:left="1468" w:right="0" w:hanging="720"/>
            <w:jc w:val="left"/>
            <w:rPr>
              <w:rFonts w:ascii="Times New Roman" w:eastAsia="Times New Roman"/>
              <w:color w:val="FF0000"/>
            </w:rPr>
          </w:pPr>
          <w:r>
            <w:rPr>
              <w:color w:val="FF0000"/>
            </w:rPr>
            <w:fldChar w:fldCharType="begin"/>
          </w:r>
          <w:r>
            <w:rPr>
              <w:color w:val="FF0000"/>
            </w:rPr>
            <w:instrText xml:space="preserve"> HYPERLINK \l "_bookmark46" </w:instrText>
          </w:r>
          <w:r>
            <w:rPr>
              <w:color w:val="FF0000"/>
            </w:rPr>
            <w:fldChar w:fldCharType="separate"/>
          </w:r>
          <w:r>
            <w:rPr>
              <w:color w:val="FF0000"/>
            </w:rPr>
            <w:t>我的收藏页</w:t>
          </w:r>
          <w:r>
            <w:rPr>
              <w:color w:val="FF0000"/>
              <w:spacing w:val="-10"/>
            </w:rPr>
            <w:t>面</w:t>
          </w:r>
          <w:r>
            <w:rPr>
              <w:rFonts w:ascii="Times New Roman" w:eastAsia="Times New Roman"/>
              <w:color w:val="FF0000"/>
            </w:rPr>
            <w:tab/>
          </w:r>
          <w:r>
            <w:rPr>
              <w:rFonts w:ascii="Times New Roman" w:eastAsia="Times New Roman"/>
              <w:color w:val="FF0000"/>
              <w:spacing w:val="-5"/>
            </w:rPr>
            <w:t>35</w:t>
          </w:r>
          <w:r>
            <w:rPr>
              <w:rFonts w:ascii="Times New Roman" w:eastAsia="Times New Roman"/>
              <w:color w:val="FF0000"/>
              <w:spacing w:val="-5"/>
            </w:rPr>
            <w:fldChar w:fldCharType="end"/>
          </w:r>
        </w:p>
        <w:p>
          <w:pPr>
            <w:pStyle w:val="8"/>
            <w:numPr>
              <w:ilvl w:val="2"/>
              <w:numId w:val="4"/>
            </w:numPr>
            <w:tabs>
              <w:tab w:val="left" w:pos="1468"/>
              <w:tab w:val="right" w:leader="dot" w:pos="8823"/>
            </w:tabs>
            <w:spacing w:before="0" w:after="0" w:line="360" w:lineRule="exact"/>
            <w:ind w:left="1468" w:right="0" w:hanging="720"/>
            <w:jc w:val="left"/>
            <w:rPr>
              <w:rFonts w:ascii="Times New Roman" w:eastAsia="Times New Roman"/>
              <w:color w:val="FF0000"/>
            </w:rPr>
          </w:pPr>
          <w:r>
            <w:rPr>
              <w:color w:val="FF0000"/>
            </w:rPr>
            <w:fldChar w:fldCharType="begin"/>
          </w:r>
          <w:r>
            <w:rPr>
              <w:color w:val="FF0000"/>
            </w:rPr>
            <w:instrText xml:space="preserve"> HYPERLINK \l "_bookmark47" </w:instrText>
          </w:r>
          <w:r>
            <w:rPr>
              <w:color w:val="FF0000"/>
            </w:rPr>
            <w:fldChar w:fldCharType="separate"/>
          </w:r>
          <w:r>
            <w:rPr>
              <w:color w:val="FF0000"/>
            </w:rPr>
            <w:t>景点信息管理页</w:t>
          </w:r>
          <w:r>
            <w:rPr>
              <w:color w:val="FF0000"/>
              <w:spacing w:val="-10"/>
            </w:rPr>
            <w:t>面</w:t>
          </w:r>
          <w:r>
            <w:rPr>
              <w:rFonts w:ascii="Times New Roman" w:eastAsia="Times New Roman"/>
              <w:color w:val="FF0000"/>
            </w:rPr>
            <w:tab/>
          </w:r>
          <w:r>
            <w:rPr>
              <w:rFonts w:ascii="Times New Roman" w:eastAsia="Times New Roman"/>
              <w:color w:val="FF0000"/>
              <w:spacing w:val="-5"/>
            </w:rPr>
            <w:t>36</w:t>
          </w:r>
          <w:r>
            <w:rPr>
              <w:rFonts w:ascii="Times New Roman" w:eastAsia="Times New Roman"/>
              <w:color w:val="FF0000"/>
              <w:spacing w:val="-5"/>
            </w:rPr>
            <w:fldChar w:fldCharType="end"/>
          </w:r>
        </w:p>
        <w:p>
          <w:pPr>
            <w:pStyle w:val="8"/>
            <w:numPr>
              <w:ilvl w:val="2"/>
              <w:numId w:val="4"/>
            </w:numPr>
            <w:tabs>
              <w:tab w:val="left" w:pos="1468"/>
              <w:tab w:val="right" w:leader="dot" w:pos="8823"/>
            </w:tabs>
            <w:spacing w:before="0" w:after="0" w:line="360" w:lineRule="exact"/>
            <w:ind w:left="1468" w:right="0" w:hanging="720"/>
            <w:jc w:val="left"/>
            <w:rPr>
              <w:rFonts w:ascii="Times New Roman" w:eastAsia="Times New Roman"/>
              <w:color w:val="FF0000"/>
            </w:rPr>
          </w:pPr>
          <w:r>
            <w:rPr>
              <w:color w:val="FF0000"/>
            </w:rPr>
            <w:fldChar w:fldCharType="begin"/>
          </w:r>
          <w:r>
            <w:rPr>
              <w:color w:val="FF0000"/>
            </w:rPr>
            <w:instrText xml:space="preserve"> HYPERLINK \l "_bookmark48" </w:instrText>
          </w:r>
          <w:r>
            <w:rPr>
              <w:color w:val="FF0000"/>
            </w:rPr>
            <w:fldChar w:fldCharType="separate"/>
          </w:r>
          <w:r>
            <w:rPr>
              <w:color w:val="FF0000"/>
            </w:rPr>
            <w:t>线路规划管理页</w:t>
          </w:r>
          <w:r>
            <w:rPr>
              <w:color w:val="FF0000"/>
              <w:spacing w:val="-10"/>
            </w:rPr>
            <w:t>面</w:t>
          </w:r>
          <w:r>
            <w:rPr>
              <w:rFonts w:ascii="Times New Roman" w:eastAsia="Times New Roman"/>
              <w:color w:val="FF0000"/>
            </w:rPr>
            <w:tab/>
          </w:r>
          <w:r>
            <w:rPr>
              <w:rFonts w:ascii="Times New Roman" w:eastAsia="Times New Roman"/>
              <w:color w:val="FF0000"/>
              <w:spacing w:val="-5"/>
            </w:rPr>
            <w:t>37</w:t>
          </w:r>
          <w:r>
            <w:rPr>
              <w:rFonts w:ascii="Times New Roman" w:eastAsia="Times New Roman"/>
              <w:color w:val="FF0000"/>
              <w:spacing w:val="-5"/>
            </w:rPr>
            <w:fldChar w:fldCharType="end"/>
          </w:r>
        </w:p>
        <w:p>
          <w:pPr>
            <w:pStyle w:val="8"/>
            <w:numPr>
              <w:ilvl w:val="2"/>
              <w:numId w:val="4"/>
            </w:numPr>
            <w:tabs>
              <w:tab w:val="left" w:pos="1468"/>
              <w:tab w:val="right" w:leader="dot" w:pos="8823"/>
            </w:tabs>
            <w:spacing w:before="0" w:after="0" w:line="360" w:lineRule="exact"/>
            <w:ind w:left="1468" w:right="0" w:hanging="720"/>
            <w:jc w:val="left"/>
            <w:rPr>
              <w:rFonts w:ascii="Times New Roman" w:eastAsia="Times New Roman"/>
              <w:color w:val="FF0000"/>
            </w:rPr>
          </w:pPr>
          <w:r>
            <w:rPr>
              <w:color w:val="FF0000"/>
            </w:rPr>
            <w:fldChar w:fldCharType="begin"/>
          </w:r>
          <w:r>
            <w:rPr>
              <w:color w:val="FF0000"/>
            </w:rPr>
            <w:instrText xml:space="preserve"> HYPERLINK \l "_bookmark49" </w:instrText>
          </w:r>
          <w:r>
            <w:rPr>
              <w:color w:val="FF0000"/>
            </w:rPr>
            <w:fldChar w:fldCharType="separate"/>
          </w:r>
          <w:r>
            <w:rPr>
              <w:color w:val="FF0000"/>
            </w:rPr>
            <w:t>自驾游团队管理页</w:t>
          </w:r>
          <w:r>
            <w:rPr>
              <w:color w:val="FF0000"/>
              <w:spacing w:val="-10"/>
            </w:rPr>
            <w:t>面</w:t>
          </w:r>
          <w:r>
            <w:rPr>
              <w:rFonts w:ascii="Times New Roman" w:eastAsia="Times New Roman"/>
              <w:color w:val="FF0000"/>
            </w:rPr>
            <w:tab/>
          </w:r>
          <w:r>
            <w:rPr>
              <w:rFonts w:ascii="Times New Roman" w:eastAsia="Times New Roman"/>
              <w:color w:val="FF0000"/>
              <w:spacing w:val="-5"/>
            </w:rPr>
            <w:t>38</w:t>
          </w:r>
          <w:r>
            <w:rPr>
              <w:rFonts w:ascii="Times New Roman" w:eastAsia="Times New Roman"/>
              <w:color w:val="FF0000"/>
              <w:spacing w:val="-5"/>
            </w:rPr>
            <w:fldChar w:fldCharType="end"/>
          </w:r>
        </w:p>
        <w:p>
          <w:pPr>
            <w:pStyle w:val="9"/>
            <w:tabs>
              <w:tab w:val="left" w:pos="1293"/>
              <w:tab w:val="right" w:leader="dot" w:pos="8823"/>
            </w:tabs>
            <w:rPr>
              <w:rFonts w:ascii="Times New Roman" w:eastAsia="Times New Roman"/>
              <w:color w:val="FF0000"/>
            </w:rPr>
          </w:pPr>
          <w:r>
            <w:rPr>
              <w:color w:val="FF0000"/>
            </w:rPr>
            <w:fldChar w:fldCharType="begin"/>
          </w:r>
          <w:r>
            <w:rPr>
              <w:color w:val="FF0000"/>
            </w:rPr>
            <w:instrText xml:space="preserve"> HYPERLINK \l "_bookmark50" </w:instrText>
          </w:r>
          <w:r>
            <w:rPr>
              <w:color w:val="FF0000"/>
            </w:rPr>
            <w:fldChar w:fldCharType="separate"/>
          </w:r>
          <w:r>
            <w:rPr>
              <w:color w:val="FF0000"/>
            </w:rPr>
            <w:t>第</w:t>
          </w:r>
          <w:r>
            <w:rPr>
              <w:color w:val="FF0000"/>
              <w:spacing w:val="7"/>
            </w:rPr>
            <w:t xml:space="preserve"> </w:t>
          </w:r>
          <w:r>
            <w:rPr>
              <w:rFonts w:ascii="Times New Roman" w:eastAsia="Times New Roman"/>
              <w:color w:val="FF0000"/>
            </w:rPr>
            <w:t xml:space="preserve">5 </w:t>
          </w:r>
          <w:r>
            <w:rPr>
              <w:color w:val="FF0000"/>
              <w:spacing w:val="-10"/>
            </w:rPr>
            <w:t>章</w:t>
          </w:r>
          <w:r>
            <w:rPr>
              <w:color w:val="FF0000"/>
            </w:rPr>
            <w:tab/>
          </w:r>
          <w:r>
            <w:rPr>
              <w:color w:val="FF0000"/>
            </w:rPr>
            <w:t>软件测试与结果分</w:t>
          </w:r>
          <w:r>
            <w:rPr>
              <w:color w:val="FF0000"/>
              <w:spacing w:val="-10"/>
            </w:rPr>
            <w:t>析</w:t>
          </w:r>
          <w:r>
            <w:rPr>
              <w:color w:val="FF0000"/>
              <w:spacing w:val="-10"/>
            </w:rPr>
            <w:fldChar w:fldCharType="end"/>
          </w:r>
          <w:r>
            <w:rPr>
              <w:rFonts w:ascii="Times New Roman" w:eastAsia="Times New Roman"/>
              <w:b w:val="0"/>
              <w:color w:val="FF0000"/>
            </w:rPr>
            <w:tab/>
          </w:r>
          <w:r>
            <w:rPr>
              <w:color w:val="FF0000"/>
            </w:rPr>
            <w:fldChar w:fldCharType="begin"/>
          </w:r>
          <w:r>
            <w:rPr>
              <w:color w:val="FF0000"/>
            </w:rPr>
            <w:instrText xml:space="preserve"> HYPERLINK \l "_bookmark50" </w:instrText>
          </w:r>
          <w:r>
            <w:rPr>
              <w:color w:val="FF0000"/>
            </w:rPr>
            <w:fldChar w:fldCharType="separate"/>
          </w:r>
          <w:r>
            <w:rPr>
              <w:rFonts w:ascii="Times New Roman" w:eastAsia="Times New Roman"/>
              <w:color w:val="FF0000"/>
              <w:spacing w:val="-5"/>
            </w:rPr>
            <w:t>40</w:t>
          </w:r>
          <w:r>
            <w:rPr>
              <w:rFonts w:ascii="Times New Roman" w:eastAsia="Times New Roman"/>
              <w:color w:val="FF0000"/>
              <w:spacing w:val="-5"/>
            </w:rPr>
            <w:fldChar w:fldCharType="end"/>
          </w:r>
        </w:p>
        <w:p>
          <w:pPr>
            <w:pStyle w:val="6"/>
            <w:numPr>
              <w:ilvl w:val="1"/>
              <w:numId w:val="5"/>
            </w:numPr>
            <w:tabs>
              <w:tab w:val="left" w:pos="1168"/>
              <w:tab w:val="right" w:leader="dot" w:pos="8823"/>
            </w:tabs>
            <w:spacing w:before="9" w:after="0" w:line="406" w:lineRule="exact"/>
            <w:ind w:left="1168" w:right="0" w:hanging="629"/>
            <w:jc w:val="left"/>
            <w:rPr>
              <w:rFonts w:ascii="Times New Roman" w:eastAsia="Times New Roman"/>
              <w:color w:val="FF0000"/>
            </w:rPr>
          </w:pPr>
          <w:r>
            <w:rPr>
              <w:color w:val="FF0000"/>
            </w:rPr>
            <w:fldChar w:fldCharType="begin"/>
          </w:r>
          <w:r>
            <w:rPr>
              <w:color w:val="FF0000"/>
            </w:rPr>
            <w:instrText xml:space="preserve"> HYPERLINK \l "_bookmark51" </w:instrText>
          </w:r>
          <w:r>
            <w:rPr>
              <w:color w:val="FF0000"/>
            </w:rPr>
            <w:fldChar w:fldCharType="separate"/>
          </w:r>
          <w:r>
            <w:rPr>
              <w:color w:val="FF0000"/>
            </w:rPr>
            <w:t>测试概</w:t>
          </w:r>
          <w:r>
            <w:rPr>
              <w:color w:val="FF0000"/>
              <w:spacing w:val="-10"/>
            </w:rPr>
            <w:t>述</w:t>
          </w:r>
          <w:r>
            <w:rPr>
              <w:rFonts w:ascii="Times New Roman" w:eastAsia="Times New Roman"/>
              <w:color w:val="FF0000"/>
            </w:rPr>
            <w:tab/>
          </w:r>
          <w:r>
            <w:rPr>
              <w:rFonts w:ascii="Times New Roman" w:eastAsia="Times New Roman"/>
              <w:color w:val="FF0000"/>
              <w:spacing w:val="-5"/>
            </w:rPr>
            <w:t>40</w:t>
          </w:r>
          <w:r>
            <w:rPr>
              <w:rFonts w:ascii="Times New Roman" w:eastAsia="Times New Roman"/>
              <w:color w:val="FF0000"/>
              <w:spacing w:val="-5"/>
            </w:rPr>
            <w:fldChar w:fldCharType="end"/>
          </w:r>
        </w:p>
        <w:p>
          <w:pPr>
            <w:pStyle w:val="6"/>
            <w:numPr>
              <w:ilvl w:val="1"/>
              <w:numId w:val="5"/>
            </w:numPr>
            <w:tabs>
              <w:tab w:val="left" w:pos="1168"/>
              <w:tab w:val="right" w:leader="dot" w:pos="8823"/>
            </w:tabs>
            <w:spacing w:before="0" w:after="0" w:line="360" w:lineRule="exact"/>
            <w:ind w:left="1168" w:right="0" w:hanging="629"/>
            <w:jc w:val="left"/>
            <w:rPr>
              <w:rFonts w:ascii="Times New Roman" w:eastAsia="Times New Roman"/>
              <w:color w:val="FF0000"/>
            </w:rPr>
          </w:pPr>
          <w:r>
            <w:rPr>
              <w:color w:val="FF0000"/>
            </w:rPr>
            <w:fldChar w:fldCharType="begin"/>
          </w:r>
          <w:r>
            <w:rPr>
              <w:color w:val="FF0000"/>
            </w:rPr>
            <w:instrText xml:space="preserve"> HYPERLINK \l "_bookmark52" </w:instrText>
          </w:r>
          <w:r>
            <w:rPr>
              <w:color w:val="FF0000"/>
            </w:rPr>
            <w:fldChar w:fldCharType="separate"/>
          </w:r>
          <w:r>
            <w:rPr>
              <w:color w:val="FF0000"/>
            </w:rPr>
            <w:t>白盒测</w:t>
          </w:r>
          <w:r>
            <w:rPr>
              <w:color w:val="FF0000"/>
              <w:spacing w:val="-10"/>
            </w:rPr>
            <w:t>试</w:t>
          </w:r>
          <w:r>
            <w:rPr>
              <w:rFonts w:ascii="Times New Roman" w:eastAsia="Times New Roman"/>
              <w:color w:val="FF0000"/>
            </w:rPr>
            <w:tab/>
          </w:r>
          <w:r>
            <w:rPr>
              <w:rFonts w:ascii="Times New Roman" w:eastAsia="Times New Roman"/>
              <w:color w:val="FF0000"/>
              <w:spacing w:val="-5"/>
            </w:rPr>
            <w:t>40</w:t>
          </w:r>
          <w:r>
            <w:rPr>
              <w:rFonts w:ascii="Times New Roman" w:eastAsia="Times New Roman"/>
              <w:color w:val="FF0000"/>
              <w:spacing w:val="-5"/>
            </w:rPr>
            <w:fldChar w:fldCharType="end"/>
          </w:r>
        </w:p>
        <w:p>
          <w:pPr>
            <w:pStyle w:val="6"/>
            <w:numPr>
              <w:ilvl w:val="1"/>
              <w:numId w:val="5"/>
            </w:numPr>
            <w:tabs>
              <w:tab w:val="left" w:pos="1168"/>
              <w:tab w:val="right" w:leader="dot" w:pos="8823"/>
            </w:tabs>
            <w:spacing w:before="0" w:after="0" w:line="360" w:lineRule="exact"/>
            <w:ind w:left="1168" w:right="0" w:hanging="629"/>
            <w:jc w:val="left"/>
            <w:rPr>
              <w:rFonts w:ascii="Times New Roman" w:eastAsia="Times New Roman"/>
              <w:color w:val="FF0000"/>
            </w:rPr>
          </w:pPr>
          <w:r>
            <w:rPr>
              <w:color w:val="FF0000"/>
            </w:rPr>
            <w:fldChar w:fldCharType="begin"/>
          </w:r>
          <w:r>
            <w:rPr>
              <w:color w:val="FF0000"/>
            </w:rPr>
            <w:instrText xml:space="preserve"> HYPERLINK \l "_bookmark53" </w:instrText>
          </w:r>
          <w:r>
            <w:rPr>
              <w:color w:val="FF0000"/>
            </w:rPr>
            <w:fldChar w:fldCharType="separate"/>
          </w:r>
          <w:r>
            <w:rPr>
              <w:color w:val="FF0000"/>
            </w:rPr>
            <w:t>黑盒测</w:t>
          </w:r>
          <w:r>
            <w:rPr>
              <w:color w:val="FF0000"/>
              <w:spacing w:val="-10"/>
            </w:rPr>
            <w:t>试</w:t>
          </w:r>
          <w:r>
            <w:rPr>
              <w:rFonts w:ascii="Times New Roman" w:eastAsia="Times New Roman"/>
              <w:color w:val="FF0000"/>
            </w:rPr>
            <w:tab/>
          </w:r>
          <w:r>
            <w:rPr>
              <w:rFonts w:ascii="Times New Roman" w:eastAsia="Times New Roman"/>
              <w:color w:val="FF0000"/>
              <w:spacing w:val="-5"/>
            </w:rPr>
            <w:t>44</w:t>
          </w:r>
          <w:r>
            <w:rPr>
              <w:rFonts w:ascii="Times New Roman" w:eastAsia="Times New Roman"/>
              <w:color w:val="FF0000"/>
              <w:spacing w:val="-5"/>
            </w:rPr>
            <w:fldChar w:fldCharType="end"/>
          </w:r>
        </w:p>
        <w:p>
          <w:pPr>
            <w:pStyle w:val="6"/>
            <w:numPr>
              <w:ilvl w:val="1"/>
              <w:numId w:val="5"/>
            </w:numPr>
            <w:tabs>
              <w:tab w:val="left" w:pos="1168"/>
              <w:tab w:val="right" w:leader="dot" w:pos="8823"/>
            </w:tabs>
            <w:spacing w:before="0" w:after="0" w:line="360" w:lineRule="exact"/>
            <w:ind w:left="1168" w:right="0" w:hanging="629"/>
            <w:jc w:val="left"/>
            <w:rPr>
              <w:rFonts w:ascii="Times New Roman" w:eastAsia="Times New Roman"/>
              <w:color w:val="FF0000"/>
            </w:rPr>
          </w:pPr>
          <w:r>
            <w:rPr>
              <w:color w:val="FF0000"/>
            </w:rPr>
            <w:fldChar w:fldCharType="begin"/>
          </w:r>
          <w:r>
            <w:rPr>
              <w:color w:val="FF0000"/>
            </w:rPr>
            <w:instrText xml:space="preserve"> HYPERLINK \l "_bookmark54" </w:instrText>
          </w:r>
          <w:r>
            <w:rPr>
              <w:color w:val="FF0000"/>
            </w:rPr>
            <w:fldChar w:fldCharType="separate"/>
          </w:r>
          <w:r>
            <w:rPr>
              <w:color w:val="FF0000"/>
            </w:rPr>
            <w:t>系统测</w:t>
          </w:r>
          <w:r>
            <w:rPr>
              <w:color w:val="FF0000"/>
              <w:spacing w:val="-10"/>
            </w:rPr>
            <w:t>试</w:t>
          </w:r>
          <w:r>
            <w:rPr>
              <w:rFonts w:ascii="Times New Roman" w:eastAsia="Times New Roman"/>
              <w:color w:val="FF0000"/>
            </w:rPr>
            <w:tab/>
          </w:r>
          <w:r>
            <w:rPr>
              <w:rFonts w:ascii="Times New Roman" w:eastAsia="Times New Roman"/>
              <w:color w:val="FF0000"/>
              <w:spacing w:val="-5"/>
            </w:rPr>
            <w:t>47</w:t>
          </w:r>
          <w:r>
            <w:rPr>
              <w:rFonts w:ascii="Times New Roman" w:eastAsia="Times New Roman"/>
              <w:color w:val="FF0000"/>
              <w:spacing w:val="-5"/>
            </w:rPr>
            <w:fldChar w:fldCharType="end"/>
          </w:r>
        </w:p>
        <w:p>
          <w:pPr>
            <w:pStyle w:val="6"/>
            <w:numPr>
              <w:ilvl w:val="1"/>
              <w:numId w:val="5"/>
            </w:numPr>
            <w:tabs>
              <w:tab w:val="left" w:pos="1168"/>
              <w:tab w:val="right" w:leader="dot" w:pos="8823"/>
            </w:tabs>
            <w:spacing w:before="0" w:after="0" w:line="360" w:lineRule="exact"/>
            <w:ind w:left="1168" w:right="0" w:hanging="629"/>
            <w:jc w:val="left"/>
            <w:rPr>
              <w:rFonts w:ascii="Times New Roman" w:eastAsia="Times New Roman"/>
              <w:color w:val="FF0000"/>
            </w:rPr>
          </w:pPr>
          <w:r>
            <w:rPr>
              <w:color w:val="FF0000"/>
            </w:rPr>
            <w:fldChar w:fldCharType="begin"/>
          </w:r>
          <w:r>
            <w:rPr>
              <w:color w:val="FF0000"/>
            </w:rPr>
            <w:instrText xml:space="preserve"> HYPERLINK \l "_bookmark55" </w:instrText>
          </w:r>
          <w:r>
            <w:rPr>
              <w:color w:val="FF0000"/>
            </w:rPr>
            <w:fldChar w:fldCharType="separate"/>
          </w:r>
          <w:r>
            <w:rPr>
              <w:color w:val="FF0000"/>
            </w:rPr>
            <w:t>结果分</w:t>
          </w:r>
          <w:r>
            <w:rPr>
              <w:color w:val="FF0000"/>
              <w:spacing w:val="-10"/>
            </w:rPr>
            <w:t>析</w:t>
          </w:r>
          <w:r>
            <w:rPr>
              <w:rFonts w:ascii="Times New Roman" w:eastAsia="Times New Roman"/>
              <w:color w:val="FF0000"/>
            </w:rPr>
            <w:tab/>
          </w:r>
          <w:r>
            <w:rPr>
              <w:rFonts w:ascii="Times New Roman" w:eastAsia="Times New Roman"/>
              <w:color w:val="FF0000"/>
              <w:spacing w:val="-5"/>
            </w:rPr>
            <w:t>48</w:t>
          </w:r>
          <w:r>
            <w:rPr>
              <w:rFonts w:ascii="Times New Roman" w:eastAsia="Times New Roman"/>
              <w:color w:val="FF0000"/>
              <w:spacing w:val="-5"/>
            </w:rPr>
            <w:fldChar w:fldCharType="end"/>
          </w:r>
        </w:p>
        <w:p>
          <w:pPr>
            <w:pStyle w:val="9"/>
            <w:tabs>
              <w:tab w:val="left" w:pos="1050"/>
              <w:tab w:val="right" w:leader="dot" w:pos="8823"/>
            </w:tabs>
            <w:rPr>
              <w:rFonts w:ascii="Times New Roman" w:eastAsia="Times New Roman"/>
            </w:rPr>
          </w:pPr>
          <w:r>
            <w:rPr>
              <w:color w:val="FF0000"/>
            </w:rPr>
            <w:fldChar w:fldCharType="begin"/>
          </w:r>
          <w:r>
            <w:rPr>
              <w:color w:val="FF0000"/>
            </w:rPr>
            <w:instrText xml:space="preserve"> HYPERLINK \l "_bookmark56" </w:instrText>
          </w:r>
          <w:r>
            <w:rPr>
              <w:color w:val="FF0000"/>
            </w:rPr>
            <w:fldChar w:fldCharType="separate"/>
          </w:r>
          <w:r>
            <w:rPr>
              <w:color w:val="FF0000"/>
              <w:spacing w:val="-10"/>
            </w:rPr>
            <w:t>结</w:t>
          </w:r>
          <w:r>
            <w:rPr>
              <w:color w:val="FF0000"/>
            </w:rPr>
            <w:tab/>
          </w:r>
          <w:r>
            <w:rPr>
              <w:color w:val="FF0000"/>
              <w:spacing w:val="-10"/>
            </w:rPr>
            <w:t>论</w:t>
          </w:r>
          <w:r>
            <w:rPr>
              <w:color w:val="FF0000"/>
              <w:spacing w:val="-10"/>
            </w:rPr>
            <w:fldChar w:fldCharType="end"/>
          </w:r>
          <w:r>
            <w:rPr>
              <w:rFonts w:ascii="Times New Roman" w:eastAsia="Times New Roman"/>
              <w:b w:val="0"/>
            </w:rPr>
            <w:tab/>
          </w:r>
          <w:r>
            <w:fldChar w:fldCharType="begin"/>
          </w:r>
          <w:r>
            <w:instrText xml:space="preserve"> HYPERLINK \l "_bookmark56" </w:instrText>
          </w:r>
          <w:r>
            <w:fldChar w:fldCharType="separate"/>
          </w:r>
          <w:r>
            <w:rPr>
              <w:rFonts w:ascii="Times New Roman" w:eastAsia="Times New Roman"/>
              <w:spacing w:val="-5"/>
            </w:rPr>
            <w:t>49</w:t>
          </w:r>
          <w:r>
            <w:rPr>
              <w:rFonts w:ascii="Times New Roman" w:eastAsia="Times New Roman"/>
              <w:spacing w:val="-5"/>
            </w:rPr>
            <w:fldChar w:fldCharType="end"/>
          </w:r>
        </w:p>
        <w:p>
          <w:pPr>
            <w:pStyle w:val="9"/>
            <w:tabs>
              <w:tab w:val="left" w:pos="1050"/>
              <w:tab w:val="right" w:leader="dot" w:pos="8823"/>
            </w:tabs>
            <w:spacing w:before="9" w:line="240" w:lineRule="auto"/>
            <w:rPr>
              <w:rFonts w:ascii="Times New Roman" w:eastAsia="Times New Roman"/>
            </w:rPr>
          </w:pPr>
          <w:r>
            <w:fldChar w:fldCharType="begin"/>
          </w:r>
          <w:r>
            <w:instrText xml:space="preserve"> HYPERLINK \l "_bookmark57" </w:instrText>
          </w:r>
          <w:r>
            <w:fldChar w:fldCharType="separate"/>
          </w:r>
          <w:r>
            <w:rPr>
              <w:spacing w:val="-10"/>
            </w:rPr>
            <w:t>致</w:t>
          </w:r>
          <w:r>
            <w:tab/>
          </w:r>
          <w:r>
            <w:rPr>
              <w:spacing w:val="-10"/>
            </w:rPr>
            <w:t>谢</w:t>
          </w:r>
          <w:r>
            <w:rPr>
              <w:spacing w:val="-10"/>
            </w:rPr>
            <w:fldChar w:fldCharType="end"/>
          </w:r>
          <w:r>
            <w:rPr>
              <w:rFonts w:ascii="Times New Roman" w:eastAsia="Times New Roman"/>
              <w:b w:val="0"/>
            </w:rPr>
            <w:tab/>
          </w:r>
          <w:r>
            <w:fldChar w:fldCharType="begin"/>
          </w:r>
          <w:r>
            <w:instrText xml:space="preserve"> HYPERLINK \l "_bookmark57" </w:instrText>
          </w:r>
          <w:r>
            <w:fldChar w:fldCharType="separate"/>
          </w:r>
          <w:r>
            <w:rPr>
              <w:rFonts w:ascii="Times New Roman" w:eastAsia="Times New Roman"/>
              <w:spacing w:val="-5"/>
            </w:rPr>
            <w:t>50</w:t>
          </w:r>
          <w:r>
            <w:rPr>
              <w:rFonts w:ascii="Times New Roman" w:eastAsia="Times New Roman"/>
              <w:spacing w:val="-5"/>
            </w:rPr>
            <w:fldChar w:fldCharType="end"/>
          </w:r>
        </w:p>
        <w:p>
          <w:pPr>
            <w:pStyle w:val="9"/>
            <w:tabs>
              <w:tab w:val="right" w:leader="dot" w:pos="8823"/>
            </w:tabs>
            <w:spacing w:before="6" w:line="240" w:lineRule="auto"/>
            <w:rPr>
              <w:rFonts w:ascii="Times New Roman" w:eastAsia="Times New Roman"/>
            </w:rPr>
          </w:pPr>
          <w:r>
            <w:fldChar w:fldCharType="begin"/>
          </w:r>
          <w:r>
            <w:instrText xml:space="preserve"> HYPERLINK \l "_bookmark58" </w:instrText>
          </w:r>
          <w:r>
            <w:fldChar w:fldCharType="separate"/>
          </w:r>
          <w:r>
            <w:t>参考文</w:t>
          </w:r>
          <w:r>
            <w:rPr>
              <w:spacing w:val="-10"/>
            </w:rPr>
            <w:t>献</w:t>
          </w:r>
          <w:r>
            <w:rPr>
              <w:spacing w:val="-10"/>
            </w:rPr>
            <w:fldChar w:fldCharType="end"/>
          </w:r>
          <w:r>
            <w:rPr>
              <w:rFonts w:ascii="Times New Roman" w:eastAsia="Times New Roman"/>
              <w:b w:val="0"/>
            </w:rPr>
            <w:tab/>
          </w:r>
          <w:r>
            <w:fldChar w:fldCharType="begin"/>
          </w:r>
          <w:r>
            <w:instrText xml:space="preserve"> HYPERLINK \l "_bookmark58" </w:instrText>
          </w:r>
          <w:r>
            <w:fldChar w:fldCharType="separate"/>
          </w:r>
          <w:r>
            <w:rPr>
              <w:rFonts w:ascii="Times New Roman" w:eastAsia="Times New Roman"/>
              <w:spacing w:val="-5"/>
            </w:rPr>
            <w:t>51</w:t>
          </w:r>
          <w:r>
            <w:rPr>
              <w:rFonts w:ascii="Times New Roman" w:eastAsia="Times New Roman"/>
              <w:spacing w:val="-5"/>
            </w:rPr>
            <w:fldChar w:fldCharType="end"/>
          </w:r>
        </w:p>
        <w:p>
          <w:pPr>
            <w:pStyle w:val="9"/>
            <w:tabs>
              <w:tab w:val="left" w:pos="1050"/>
              <w:tab w:val="right" w:leader="dot" w:pos="8823"/>
            </w:tabs>
            <w:spacing w:before="9" w:line="240" w:lineRule="auto"/>
            <w:rPr>
              <w:rFonts w:ascii="Times New Roman" w:eastAsia="Times New Roman"/>
            </w:rPr>
          </w:pPr>
          <w:r>
            <w:fldChar w:fldCharType="begin"/>
          </w:r>
          <w:r>
            <w:instrText xml:space="preserve"> HYPERLINK \l "_bookmark70" </w:instrText>
          </w:r>
          <w:r>
            <w:fldChar w:fldCharType="separate"/>
          </w:r>
          <w:r>
            <w:rPr>
              <w:spacing w:val="-10"/>
            </w:rPr>
            <w:t>附</w:t>
          </w:r>
          <w:r>
            <w:tab/>
          </w:r>
          <w:r>
            <w:rPr>
              <w:spacing w:val="-10"/>
            </w:rPr>
            <w:t>录</w:t>
          </w:r>
          <w:r>
            <w:rPr>
              <w:spacing w:val="-10"/>
            </w:rPr>
            <w:fldChar w:fldCharType="end"/>
          </w:r>
          <w:r>
            <w:rPr>
              <w:rFonts w:ascii="Times New Roman" w:eastAsia="Times New Roman"/>
              <w:b w:val="0"/>
            </w:rPr>
            <w:tab/>
          </w:r>
          <w:r>
            <w:fldChar w:fldCharType="begin"/>
          </w:r>
          <w:r>
            <w:instrText xml:space="preserve"> HYPERLINK \l "_bookmark70" </w:instrText>
          </w:r>
          <w:r>
            <w:fldChar w:fldCharType="separate"/>
          </w:r>
          <w:r>
            <w:rPr>
              <w:rFonts w:ascii="Times New Roman" w:eastAsia="Times New Roman"/>
              <w:spacing w:val="-5"/>
            </w:rPr>
            <w:t>52</w:t>
          </w:r>
          <w:r>
            <w:rPr>
              <w:rFonts w:ascii="Times New Roman" w:eastAsia="Times New Roman"/>
              <w:spacing w:val="-5"/>
            </w:rPr>
            <w:fldChar w:fldCharType="end"/>
          </w:r>
        </w:p>
      </w:sdtContent>
    </w:sdt>
    <w:p>
      <w:pPr>
        <w:spacing w:after="0" w:line="240" w:lineRule="auto"/>
        <w:rPr>
          <w:rFonts w:ascii="Times New Roman" w:eastAsia="Times New Roman"/>
        </w:rPr>
        <w:sectPr>
          <w:type w:val="continuous"/>
          <w:pgSz w:w="11910" w:h="16840"/>
          <w:pgMar w:top="1398" w:right="1060" w:bottom="1697" w:left="1520" w:header="0" w:footer="1193" w:gutter="0"/>
          <w:cols w:space="720" w:num="1"/>
        </w:sectPr>
      </w:pPr>
    </w:p>
    <w:p>
      <w:pPr>
        <w:pStyle w:val="2"/>
        <w:tabs>
          <w:tab w:val="left" w:pos="1300"/>
          <w:tab w:val="left" w:pos="1944"/>
        </w:tabs>
        <w:ind w:right="177"/>
      </w:pPr>
      <w:bookmarkStart w:id="2" w:name="_bookmark2"/>
      <w:bookmarkEnd w:id="2"/>
      <w:r>
        <w:t>第</w:t>
      </w:r>
      <w:r>
        <w:rPr>
          <w:spacing w:val="5"/>
        </w:rPr>
        <w:t xml:space="preserve"> </w:t>
      </w:r>
      <w:r>
        <w:rPr>
          <w:rFonts w:ascii="Arial" w:eastAsia="Arial"/>
        </w:rPr>
        <w:t>1</w:t>
      </w:r>
      <w:r>
        <w:rPr>
          <w:rFonts w:ascii="Arial" w:eastAsia="Arial"/>
          <w:spacing w:val="-12"/>
        </w:rPr>
        <w:t xml:space="preserve"> </w:t>
      </w:r>
      <w:r>
        <w:rPr>
          <w:spacing w:val="-10"/>
        </w:rPr>
        <w:t>章</w:t>
      </w:r>
      <w:r>
        <w:tab/>
      </w:r>
      <w:r>
        <w:rPr>
          <w:spacing w:val="-10"/>
        </w:rPr>
        <w:t>概</w:t>
      </w:r>
      <w:r>
        <w:tab/>
      </w:r>
      <w:r>
        <w:rPr>
          <w:spacing w:val="-10"/>
        </w:rPr>
        <w:t>述</w:t>
      </w:r>
    </w:p>
    <w:p>
      <w:pPr>
        <w:pStyle w:val="5"/>
        <w:spacing w:before="175"/>
        <w:ind w:left="0"/>
        <w:rPr>
          <w:b/>
          <w:sz w:val="28"/>
        </w:rPr>
      </w:pPr>
    </w:p>
    <w:p>
      <w:pPr>
        <w:pStyle w:val="3"/>
        <w:numPr>
          <w:ilvl w:val="1"/>
          <w:numId w:val="6"/>
        </w:numPr>
        <w:tabs>
          <w:tab w:val="left" w:pos="880"/>
        </w:tabs>
        <w:spacing w:before="0" w:after="0" w:line="240" w:lineRule="auto"/>
        <w:ind w:left="880" w:right="0" w:hanging="698"/>
        <w:jc w:val="left"/>
      </w:pPr>
      <w:bookmarkStart w:id="3" w:name="_bookmark3"/>
      <w:bookmarkEnd w:id="3"/>
      <w:r>
        <w:rPr>
          <w:spacing w:val="-3"/>
        </w:rPr>
        <w:t>选题背景</w:t>
      </w:r>
    </w:p>
    <w:p>
      <w:pPr>
        <w:pStyle w:val="5"/>
        <w:spacing w:before="308" w:line="192" w:lineRule="auto"/>
        <w:ind w:right="354" w:firstLine="479"/>
        <w:jc w:val="both"/>
        <w:rPr>
          <w:rFonts w:hint="default" w:eastAsia="宋体"/>
          <w:spacing w:val="-4"/>
          <w:lang w:val="en-US" w:eastAsia="zh-CN"/>
        </w:rPr>
      </w:pPr>
      <w:r>
        <w:rPr>
          <w:rFonts w:hint="eastAsia" w:eastAsia="宋体"/>
          <w:spacing w:val="-4"/>
          <w:lang w:val="en-US" w:eastAsia="zh-CN"/>
        </w:rPr>
        <w:t>随着社会的发展与改变，年轻一代越来越多的想要开拓事业，向大城市进军，从而选择的诸如“北漂”，“沪漂”，而独自一人又常常感到孤独，这就让很多人有了养宠物的想法，以慰籍自己，但是能长期在大城市生活并不是一个容易的事情，这就导致了有很大一部分人没能坚持下去而被迫离开，而他们饲养的宠物很可能在他离开前找不到一个新的主人，宠儿导致它们成为流浪宠物穿行于都市之中，而大量的这种流浪宠物极有可能带来各种交通、社会的安全问题，所以有一个能管理这些无序的动物的方式是十分必要的，基于减轻社会压力，共建安全社会的理念，开发了此系统，此系统主要实现流浪动物的管理、收纳和分发，以避免那些因为各种原因不得不将宠物遗弃的导致它们四处流浪的现象。</w:t>
      </w:r>
    </w:p>
    <w:p>
      <w:pPr>
        <w:pStyle w:val="3"/>
        <w:numPr>
          <w:ilvl w:val="1"/>
          <w:numId w:val="6"/>
        </w:numPr>
        <w:tabs>
          <w:tab w:val="left" w:pos="880"/>
        </w:tabs>
        <w:spacing w:before="216" w:after="0" w:line="240" w:lineRule="auto"/>
        <w:ind w:left="880" w:right="0" w:hanging="698"/>
        <w:jc w:val="left"/>
      </w:pPr>
      <w:bookmarkStart w:id="4" w:name="_bookmark4"/>
      <w:bookmarkEnd w:id="4"/>
      <w:r>
        <w:rPr>
          <w:spacing w:val="-3"/>
        </w:rPr>
        <w:t>研究现状</w:t>
      </w:r>
    </w:p>
    <w:p>
      <w:pPr>
        <w:pStyle w:val="5"/>
        <w:spacing w:before="308" w:line="192" w:lineRule="auto"/>
        <w:ind w:right="232" w:firstLine="479"/>
        <w:rPr>
          <w:rFonts w:hint="eastAsia" w:eastAsia="宋体"/>
          <w:spacing w:val="-17"/>
          <w:lang w:val="en-US" w:eastAsia="zh-CN"/>
        </w:rPr>
      </w:pPr>
      <w:r>
        <w:rPr>
          <w:spacing w:val="-1"/>
        </w:rPr>
        <w:t>据我了解，目前国内外也有</w:t>
      </w:r>
      <w:r>
        <w:rPr>
          <w:rFonts w:hint="eastAsia" w:eastAsia="宋体"/>
          <w:spacing w:val="-17"/>
          <w:lang w:val="en-US" w:eastAsia="zh-CN"/>
        </w:rPr>
        <w:t>几个大型的动物管理网站，他们的功能特性没有涵盖对于流浪于各地的宠物的管理，如：</w:t>
      </w:r>
    </w:p>
    <w:p>
      <w:pPr>
        <w:pStyle w:val="5"/>
        <w:numPr>
          <w:ilvl w:val="0"/>
          <w:numId w:val="7"/>
        </w:numPr>
        <w:spacing w:before="308" w:line="192" w:lineRule="auto"/>
        <w:ind w:right="232" w:firstLine="718" w:firstLineChars="0"/>
        <w:rPr>
          <w:rFonts w:hint="eastAsia"/>
          <w:spacing w:val="-1"/>
          <w:lang w:eastAsia="zh-CN"/>
        </w:rPr>
      </w:pPr>
      <w:r>
        <w:rPr>
          <w:rFonts w:hint="default" w:ascii="Times New Roman" w:hAnsi="Times New Roman" w:cs="Times New Roman"/>
          <w:spacing w:val="-1"/>
        </w:rPr>
        <w:t>ARKS</w:t>
      </w:r>
      <w:r>
        <w:rPr>
          <w:rFonts w:hint="default" w:ascii="Times New Roman" w:hAnsi="Times New Roman" w:cs="Times New Roman"/>
          <w:spacing w:val="-1"/>
          <w:lang w:eastAsia="zh-CN"/>
        </w:rPr>
        <w:t>：</w:t>
      </w:r>
      <w:r>
        <w:rPr>
          <w:rFonts w:hint="eastAsia"/>
          <w:spacing w:val="-1"/>
          <w:lang w:eastAsia="zh-CN"/>
        </w:rPr>
        <w:t>记录每只动物的基本信息、健康状况、饲养记录、跟踪动物的配种记录、繁殖计划、记录动物的医疗历史、治疗方案等医疗信息、分析和管理动物群体的种群结构、遗传多样性、提供数据分析工具和报告功能，帮助管理者做出决策。</w:t>
      </w:r>
    </w:p>
    <w:p>
      <w:pPr>
        <w:pStyle w:val="5"/>
        <w:numPr>
          <w:ilvl w:val="0"/>
          <w:numId w:val="7"/>
        </w:numPr>
        <w:spacing w:before="308" w:line="192" w:lineRule="auto"/>
        <w:ind w:left="182" w:leftChars="0" w:right="232" w:firstLine="718" w:firstLineChars="0"/>
        <w:rPr>
          <w:rFonts w:hint="eastAsia"/>
          <w:spacing w:val="-1"/>
          <w:lang w:val="en-US" w:eastAsia="zh-CN"/>
        </w:rPr>
      </w:pPr>
      <w:r>
        <w:rPr>
          <w:rFonts w:hint="eastAsia" w:ascii="Times New Roman" w:hAnsi="Times New Roman" w:cs="Times New Roman"/>
          <w:spacing w:val="-1"/>
          <w:lang w:val="en-US" w:eastAsia="zh-CN"/>
        </w:rPr>
        <w:t>ZIMS：</w:t>
      </w:r>
      <w:r>
        <w:rPr>
          <w:rFonts w:hint="eastAsia"/>
          <w:spacing w:val="-1"/>
          <w:lang w:val="en-US" w:eastAsia="zh-CN"/>
        </w:rPr>
        <w:t>一个全球性的动物管理系统，旨在帮助动物园、野生动物保护机构等组织管理和记录动物的信息。用户能够记录动物的健康状况、行为观察、饲养记录、种群管理等信息。</w:t>
      </w:r>
    </w:p>
    <w:p>
      <w:pPr>
        <w:pStyle w:val="5"/>
        <w:numPr>
          <w:ilvl w:val="0"/>
          <w:numId w:val="7"/>
        </w:numPr>
        <w:spacing w:before="308" w:line="192" w:lineRule="auto"/>
        <w:ind w:left="182" w:leftChars="0" w:right="232" w:firstLine="718" w:firstLineChars="0"/>
        <w:rPr>
          <w:rFonts w:hint="eastAsia"/>
          <w:spacing w:val="-1"/>
          <w:lang w:val="en-US" w:eastAsia="zh-CN"/>
        </w:rPr>
      </w:pPr>
      <w:r>
        <w:rPr>
          <w:rFonts w:hint="eastAsia" w:ascii="Times New Roman" w:hAnsi="Times New Roman" w:cs="Times New Roman"/>
          <w:spacing w:val="-1"/>
          <w:lang w:val="en-US" w:eastAsia="zh-CN"/>
        </w:rPr>
        <w:t xml:space="preserve">SPARKS: </w:t>
      </w:r>
      <w:r>
        <w:rPr>
          <w:rFonts w:hint="eastAsia"/>
          <w:spacing w:val="-1"/>
          <w:lang w:val="en-US" w:eastAsia="zh-CN"/>
        </w:rPr>
        <w:t>是一个专注于野生动物管理和保护的综合性软件平台，旨在支持野生动物保护机构、研究机构等组织管理和记录野生动物的信息。这个系统提供了一系列工具，帮助用户跟踪和管理野生动物种群的健康、行为、种群动态等信息。</w:t>
      </w:r>
    </w:p>
    <w:p>
      <w:pPr>
        <w:pStyle w:val="3"/>
        <w:numPr>
          <w:ilvl w:val="1"/>
          <w:numId w:val="6"/>
        </w:numPr>
        <w:tabs>
          <w:tab w:val="left" w:pos="880"/>
        </w:tabs>
        <w:spacing w:before="0" w:after="0" w:line="489" w:lineRule="exact"/>
        <w:ind w:left="880" w:right="0" w:hanging="698"/>
        <w:jc w:val="left"/>
      </w:pPr>
      <w:bookmarkStart w:id="5" w:name="_bookmark5"/>
      <w:bookmarkEnd w:id="5"/>
      <w:r>
        <w:rPr>
          <w:spacing w:val="-2"/>
        </w:rPr>
        <w:t>课题研究意义</w:t>
      </w:r>
    </w:p>
    <w:p>
      <w:pPr>
        <w:pStyle w:val="5"/>
        <w:spacing w:before="308" w:line="192" w:lineRule="auto"/>
        <w:ind w:right="355" w:firstLine="479"/>
        <w:jc w:val="both"/>
        <w:rPr>
          <w:rFonts w:hint="eastAsia" w:eastAsia="宋体"/>
          <w:spacing w:val="-18"/>
          <w:lang w:val="en-US" w:eastAsia="zh-CN"/>
        </w:rPr>
      </w:pPr>
      <w:r>
        <w:rPr>
          <w:rFonts w:hint="eastAsia" w:eastAsia="宋体"/>
          <w:spacing w:val="-18"/>
          <w:lang w:val="en-US" w:eastAsia="zh-CN"/>
        </w:rPr>
        <w:t>本系统通过调研和总结现如今地区内造成流宠物流浪的原因，设计并开发了“流浪宠物管理系统”，这是一款真正的针对于管理流浪宠物的系统，能够在一定程度上减少流浪宠物的数量，利于社会治安，合理分配资源避免资源浪费。</w:t>
      </w:r>
    </w:p>
    <w:p>
      <w:pPr>
        <w:pStyle w:val="5"/>
        <w:spacing w:before="308" w:line="192" w:lineRule="auto"/>
        <w:ind w:right="355" w:firstLine="479"/>
        <w:jc w:val="both"/>
        <w:rPr>
          <w:rFonts w:hint="default" w:eastAsia="宋体"/>
          <w:spacing w:val="-18"/>
          <w:lang w:val="en-US" w:eastAsia="zh-CN"/>
        </w:rPr>
      </w:pPr>
      <w:r>
        <w:rPr>
          <w:rFonts w:hint="eastAsia" w:eastAsia="宋体"/>
          <w:spacing w:val="-18"/>
          <w:lang w:val="en-US" w:eastAsia="zh-CN"/>
        </w:rPr>
        <w:t>流浪宠物管理系统，是管理员通过添加、发布、修改站内宠物信息，普通可以在本系统上用户查看和编辑个人信息，浏览宠物信息、申请领养宠物、申请退还宠物，本系统还可继续在广度和深度上面进行延伸，如管理员可以通过地图跟踪某个宠物在某段时间内的位置，以此确定是否是处于浏流浪态等。</w:t>
      </w:r>
    </w:p>
    <w:p>
      <w:pPr>
        <w:pStyle w:val="3"/>
        <w:numPr>
          <w:ilvl w:val="1"/>
          <w:numId w:val="6"/>
        </w:numPr>
        <w:tabs>
          <w:tab w:val="left" w:pos="880"/>
        </w:tabs>
        <w:spacing w:before="233" w:after="0" w:line="240" w:lineRule="auto"/>
        <w:ind w:left="880" w:right="0" w:hanging="698"/>
        <w:jc w:val="left"/>
      </w:pPr>
      <w:bookmarkStart w:id="6" w:name="_bookmark6"/>
      <w:bookmarkEnd w:id="6"/>
      <w:r>
        <w:rPr>
          <w:spacing w:val="-3"/>
        </w:rPr>
        <w:t>初步设想</w:t>
      </w:r>
    </w:p>
    <w:p>
      <w:pPr>
        <w:pStyle w:val="16"/>
        <w:numPr>
          <w:ilvl w:val="2"/>
          <w:numId w:val="6"/>
        </w:numPr>
        <w:tabs>
          <w:tab w:val="left" w:pos="1261"/>
        </w:tabs>
        <w:spacing w:before="245" w:after="0" w:line="240" w:lineRule="auto"/>
        <w:ind w:left="1261" w:right="0" w:hanging="839"/>
        <w:jc w:val="left"/>
        <w:rPr>
          <w:rFonts w:hint="eastAsia" w:ascii="Noto Sans Mono CJK HK" w:eastAsia="Noto Sans Mono CJK HK"/>
          <w:sz w:val="24"/>
        </w:rPr>
      </w:pPr>
      <w:bookmarkStart w:id="7" w:name="_bookmark7"/>
      <w:bookmarkEnd w:id="7"/>
      <w:r>
        <w:rPr>
          <w:rFonts w:hint="eastAsia" w:ascii="Noto Sans Mono CJK HK" w:eastAsia="Noto Sans Mono CJK HK"/>
          <w:spacing w:val="-2"/>
          <w:sz w:val="24"/>
        </w:rPr>
        <w:t>数据部分的设想</w:t>
      </w:r>
    </w:p>
    <w:p>
      <w:pPr>
        <w:pStyle w:val="5"/>
        <w:spacing w:before="88" w:line="406" w:lineRule="exact"/>
        <w:ind w:left="661"/>
      </w:pPr>
      <w:r>
        <w:rPr>
          <w:spacing w:val="-1"/>
        </w:rPr>
        <w:t>数据类型有五种，以下是我设想的数据类型以及其属性：</w:t>
      </w:r>
    </w:p>
    <w:p>
      <w:pPr>
        <w:pStyle w:val="5"/>
        <w:spacing w:before="17" w:line="192" w:lineRule="auto"/>
        <w:ind w:left="661" w:right="1220"/>
        <w:rPr>
          <w:spacing w:val="-2"/>
        </w:rPr>
      </w:pPr>
      <w:r>
        <w:rPr>
          <w:spacing w:val="-2"/>
        </w:rPr>
        <w:t>普通用户：用户账户</w:t>
      </w:r>
      <w:r>
        <w:rPr>
          <w:rFonts w:hint="eastAsia" w:eastAsia="宋体"/>
          <w:spacing w:val="-2"/>
          <w:lang w:val="en-US" w:eastAsia="zh-CN"/>
        </w:rPr>
        <w:t>(即手机号)</w:t>
      </w:r>
      <w:r>
        <w:rPr>
          <w:spacing w:val="-2"/>
        </w:rPr>
        <w:t>、密码、用户姓名</w:t>
      </w:r>
      <w:r>
        <w:rPr>
          <w:rFonts w:hint="eastAsia" w:eastAsia="宋体"/>
          <w:spacing w:val="-2"/>
          <w:lang w:eastAsia="zh-CN"/>
        </w:rPr>
        <w:t>、</w:t>
      </w:r>
      <w:r>
        <w:rPr>
          <w:rFonts w:hint="eastAsia" w:eastAsia="宋体"/>
          <w:spacing w:val="-2"/>
          <w:lang w:val="en-US" w:eastAsia="zh-CN"/>
        </w:rPr>
        <w:t>地址、登录令牌</w:t>
      </w:r>
      <w:r>
        <w:rPr>
          <w:spacing w:val="-2"/>
        </w:rPr>
        <w:t>、</w:t>
      </w:r>
      <w:r>
        <w:rPr>
          <w:color w:val="FF0000"/>
          <w:spacing w:val="-2"/>
        </w:rPr>
        <w:t>头像、性别、年龄</w:t>
      </w:r>
      <w:r>
        <w:rPr>
          <w:rFonts w:hint="eastAsia" w:eastAsia="宋体"/>
          <w:color w:val="FF0000"/>
          <w:spacing w:val="-2"/>
          <w:lang w:eastAsia="zh-CN"/>
        </w:rPr>
        <w:t>、</w:t>
      </w:r>
      <w:r>
        <w:rPr>
          <w:color w:val="FF0000"/>
          <w:spacing w:val="-2"/>
        </w:rPr>
        <w:t>手机号</w:t>
      </w:r>
      <w:r>
        <w:rPr>
          <w:spacing w:val="-2"/>
        </w:rPr>
        <w:t>。</w:t>
      </w:r>
    </w:p>
    <w:p>
      <w:pPr>
        <w:pStyle w:val="5"/>
        <w:spacing w:before="17" w:line="192" w:lineRule="auto"/>
        <w:ind w:left="661" w:right="1220"/>
      </w:pPr>
      <w:r>
        <w:rPr>
          <w:spacing w:val="-2"/>
        </w:rPr>
        <w:t>系统管理员：用户账户</w:t>
      </w:r>
      <w:r>
        <w:rPr>
          <w:rFonts w:hint="eastAsia" w:eastAsia="宋体"/>
          <w:spacing w:val="-2"/>
          <w:lang w:val="en-US" w:eastAsia="zh-CN"/>
        </w:rPr>
        <w:t>(即手机号)</w:t>
      </w:r>
      <w:r>
        <w:rPr>
          <w:spacing w:val="-2"/>
        </w:rPr>
        <w:t>、密码</w:t>
      </w:r>
      <w:r>
        <w:rPr>
          <w:rFonts w:hint="eastAsia" w:eastAsia="宋体"/>
          <w:spacing w:val="-2"/>
          <w:lang w:eastAsia="zh-CN"/>
        </w:rPr>
        <w:t>、</w:t>
      </w:r>
      <w:r>
        <w:rPr>
          <w:rFonts w:hint="eastAsia" w:eastAsia="宋体"/>
          <w:spacing w:val="-2"/>
          <w:lang w:val="en-US" w:eastAsia="zh-CN"/>
        </w:rPr>
        <w:t>地区、组织、权限、姓名、登陆令牌、删除原因</w:t>
      </w:r>
      <w:r>
        <w:rPr>
          <w:spacing w:val="-2"/>
        </w:rPr>
        <w:t>。</w:t>
      </w:r>
    </w:p>
    <w:p>
      <w:pPr>
        <w:pStyle w:val="5"/>
        <w:spacing w:line="192" w:lineRule="auto"/>
        <w:ind w:left="661" w:right="1220"/>
        <w:rPr>
          <w:spacing w:val="-2"/>
        </w:rPr>
      </w:pPr>
      <w:r>
        <w:rPr>
          <w:rFonts w:hint="eastAsia" w:eastAsia="宋体"/>
          <w:spacing w:val="-2"/>
          <w:lang w:val="en-US" w:eastAsia="zh-CN"/>
        </w:rPr>
        <w:t>动物</w:t>
      </w:r>
      <w:r>
        <w:rPr>
          <w:spacing w:val="-2"/>
        </w:rPr>
        <w:t>：</w:t>
      </w:r>
      <w:r>
        <w:rPr>
          <w:rFonts w:hint="eastAsia" w:eastAsia="宋体"/>
          <w:spacing w:val="-2"/>
          <w:lang w:val="en-US" w:eastAsia="zh-CN"/>
        </w:rPr>
        <w:t>名字、种类、编号、主人、图片</w:t>
      </w:r>
      <w:r>
        <w:rPr>
          <w:spacing w:val="-2"/>
        </w:rPr>
        <w:t>。</w:t>
      </w:r>
    </w:p>
    <w:p>
      <w:pPr>
        <w:pStyle w:val="16"/>
        <w:numPr>
          <w:ilvl w:val="2"/>
          <w:numId w:val="6"/>
        </w:numPr>
        <w:tabs>
          <w:tab w:val="left" w:pos="1261"/>
        </w:tabs>
        <w:spacing w:before="109" w:after="0" w:line="240" w:lineRule="auto"/>
        <w:ind w:left="1261" w:right="0" w:hanging="839"/>
        <w:jc w:val="left"/>
        <w:rPr>
          <w:rFonts w:hint="eastAsia" w:ascii="Noto Sans Mono CJK HK" w:eastAsia="Noto Sans Mono CJK HK"/>
          <w:sz w:val="24"/>
        </w:rPr>
      </w:pPr>
      <w:bookmarkStart w:id="8" w:name="_bookmark8"/>
      <w:bookmarkEnd w:id="8"/>
      <w:r>
        <w:rPr>
          <w:rFonts w:hint="eastAsia" w:ascii="Noto Sans Mono CJK HK" w:eastAsia="Noto Sans Mono CJK HK"/>
          <w:spacing w:val="-2"/>
          <w:sz w:val="24"/>
        </w:rPr>
        <w:t>功能部分的设想</w:t>
      </w:r>
    </w:p>
    <w:p>
      <w:pPr>
        <w:pStyle w:val="16"/>
        <w:numPr>
          <w:ilvl w:val="3"/>
          <w:numId w:val="6"/>
        </w:numPr>
        <w:tabs>
          <w:tab w:val="left" w:pos="1081"/>
        </w:tabs>
        <w:spacing w:before="88" w:after="0" w:line="406" w:lineRule="exact"/>
        <w:ind w:left="1081" w:right="0" w:hanging="420"/>
        <w:jc w:val="both"/>
        <w:rPr>
          <w:sz w:val="24"/>
        </w:rPr>
      </w:pPr>
      <w:r>
        <w:rPr>
          <w:spacing w:val="-2"/>
          <w:sz w:val="24"/>
        </w:rPr>
        <w:t>用户角色层面</w:t>
      </w:r>
    </w:p>
    <w:p>
      <w:pPr>
        <w:pStyle w:val="16"/>
        <w:numPr>
          <w:ilvl w:val="0"/>
          <w:numId w:val="8"/>
        </w:numPr>
        <w:tabs>
          <w:tab w:val="left" w:pos="1080"/>
        </w:tabs>
        <w:spacing w:before="0" w:after="0" w:line="360" w:lineRule="exact"/>
        <w:ind w:left="1080" w:right="0" w:hanging="419"/>
        <w:jc w:val="both"/>
        <w:rPr>
          <w:sz w:val="24"/>
        </w:rPr>
      </w:pPr>
      <w:r>
        <w:rPr>
          <w:spacing w:val="-4"/>
          <w:sz w:val="24"/>
        </w:rPr>
        <w:t>管理员</w:t>
      </w:r>
    </w:p>
    <w:p>
      <w:pPr>
        <w:pStyle w:val="5"/>
        <w:spacing w:before="17" w:line="192" w:lineRule="auto"/>
        <w:ind w:right="354" w:firstLine="479"/>
        <w:jc w:val="both"/>
        <w:rPr>
          <w:rFonts w:hint="default"/>
          <w:color w:val="auto"/>
          <w:lang w:val="en-US"/>
        </w:rPr>
      </w:pPr>
      <w:r>
        <w:rPr>
          <w:spacing w:val="-4"/>
        </w:rPr>
        <w:t>管理员可以完成登录、更改密码、修改个人基础信息等基本功能。同时管理员可以对</w:t>
      </w:r>
      <w:r>
        <w:rPr>
          <w:rFonts w:hint="eastAsia" w:eastAsia="宋体"/>
          <w:spacing w:val="-4"/>
          <w:lang w:val="en-US" w:eastAsia="zh-CN"/>
        </w:rPr>
        <w:t>站内的宠物信息进行增删改查，能够添加新的宠物入站，上级管理员可以对下级管理员进行密码的初始设置，能够添加下级管理员，管理员可以审核用户的申请记录，</w:t>
      </w:r>
      <w:r>
        <w:rPr>
          <w:rFonts w:hint="eastAsia" w:eastAsia="宋体"/>
          <w:color w:val="00B0F0"/>
          <w:spacing w:val="-4"/>
          <w:lang w:val="en-US" w:eastAsia="zh-CN"/>
        </w:rPr>
        <w:t>分发任务给员工。</w:t>
      </w:r>
    </w:p>
    <w:p>
      <w:pPr>
        <w:pStyle w:val="16"/>
        <w:numPr>
          <w:ilvl w:val="0"/>
          <w:numId w:val="8"/>
        </w:numPr>
        <w:tabs>
          <w:tab w:val="left" w:pos="1080"/>
        </w:tabs>
        <w:spacing w:before="0" w:after="0" w:line="338" w:lineRule="exact"/>
        <w:ind w:left="1080" w:right="0" w:hanging="419"/>
        <w:jc w:val="both"/>
        <w:rPr>
          <w:sz w:val="24"/>
        </w:rPr>
      </w:pPr>
      <w:r>
        <w:rPr>
          <w:spacing w:val="-3"/>
          <w:sz w:val="24"/>
        </w:rPr>
        <w:t>普通用户</w:t>
      </w:r>
    </w:p>
    <w:p>
      <w:pPr>
        <w:pStyle w:val="5"/>
        <w:spacing w:before="17" w:line="192" w:lineRule="auto"/>
        <w:ind w:right="354" w:firstLine="479"/>
        <w:jc w:val="both"/>
      </w:pPr>
      <w:r>
        <w:rPr>
          <w:spacing w:val="-4"/>
        </w:rPr>
        <w:t>普通用户可以进行登录、修改个人详细信息、登录密码以及查</w:t>
      </w:r>
      <w:r>
        <w:rPr>
          <w:rFonts w:hint="eastAsia" w:eastAsia="宋体"/>
          <w:spacing w:val="-4"/>
          <w:lang w:val="en-US" w:eastAsia="zh-CN"/>
        </w:rPr>
        <w:t>看可被收养的宠物，申请领养，申请归还等操作。</w:t>
      </w:r>
    </w:p>
    <w:p>
      <w:pPr>
        <w:pStyle w:val="16"/>
        <w:numPr>
          <w:ilvl w:val="3"/>
          <w:numId w:val="6"/>
        </w:numPr>
        <w:tabs>
          <w:tab w:val="left" w:pos="1081"/>
        </w:tabs>
        <w:spacing w:before="0" w:after="0" w:line="339" w:lineRule="exact"/>
        <w:ind w:left="1081" w:right="0" w:hanging="420"/>
        <w:jc w:val="both"/>
        <w:rPr>
          <w:sz w:val="24"/>
        </w:rPr>
      </w:pPr>
      <w:r>
        <w:rPr>
          <w:spacing w:val="-2"/>
          <w:sz w:val="24"/>
        </w:rPr>
        <w:t>系统主要功能</w:t>
      </w:r>
    </w:p>
    <w:p>
      <w:pPr>
        <w:pStyle w:val="5"/>
        <w:spacing w:before="17" w:line="192" w:lineRule="auto"/>
        <w:ind w:left="661" w:right="2662"/>
        <w:rPr>
          <w:spacing w:val="-2"/>
        </w:rPr>
      </w:pPr>
      <w:r>
        <w:rPr>
          <w:spacing w:val="-2"/>
        </w:rPr>
        <w:t>用户注册模块：输入页面内提示信息即可完成用户注册。</w:t>
      </w:r>
    </w:p>
    <w:p>
      <w:pPr>
        <w:pStyle w:val="5"/>
        <w:spacing w:line="386" w:lineRule="exact"/>
        <w:ind w:left="661"/>
        <w:rPr>
          <w:spacing w:val="-2"/>
        </w:rPr>
      </w:pPr>
      <w:r>
        <w:rPr>
          <w:spacing w:val="-2"/>
        </w:rPr>
        <w:t>系统登录模块：用户输入用户名和密码即可登录系统。</w:t>
      </w:r>
    </w:p>
    <w:p>
      <w:pPr>
        <w:pStyle w:val="5"/>
        <w:spacing w:line="386" w:lineRule="exact"/>
        <w:ind w:left="661"/>
        <w:rPr>
          <w:rFonts w:hint="default" w:eastAsia="宋体"/>
          <w:color w:val="FF0000"/>
          <w:spacing w:val="-2"/>
          <w:lang w:val="en-US" w:eastAsia="zh-CN"/>
        </w:rPr>
        <w:sectPr>
          <w:footerReference r:id="rId7" w:type="default"/>
          <w:pgSz w:w="11910" w:h="16840"/>
          <w:pgMar w:top="1360" w:right="1060" w:bottom="1380" w:left="1520" w:header="0" w:footer="1158" w:gutter="0"/>
          <w:cols w:space="720" w:num="1"/>
        </w:sectPr>
      </w:pPr>
      <w:r>
        <w:rPr>
          <w:rFonts w:hint="eastAsia" w:eastAsia="宋体"/>
          <w:color w:val="FF0000"/>
          <w:spacing w:val="-2"/>
          <w:lang w:val="en-US" w:eastAsia="zh-CN"/>
        </w:rPr>
        <w:t>// 功能</w:t>
      </w:r>
    </w:p>
    <w:p>
      <w:pPr>
        <w:tabs>
          <w:tab w:val="left" w:pos="5677"/>
        </w:tabs>
        <w:bidi w:val="0"/>
        <w:jc w:val="left"/>
        <w:rPr>
          <w:rFonts w:hint="eastAsia" w:eastAsia="宋体"/>
          <w:lang w:eastAsia="zh-CN"/>
        </w:rPr>
        <w:sectPr>
          <w:pgSz w:w="11910" w:h="16840"/>
          <w:pgMar w:top="1400" w:right="1060" w:bottom="1380" w:left="1520" w:header="0" w:footer="1158" w:gutter="0"/>
          <w:cols w:space="720" w:num="1"/>
        </w:sectPr>
      </w:pPr>
    </w:p>
    <w:p>
      <w:pPr>
        <w:pStyle w:val="2"/>
        <w:tabs>
          <w:tab w:val="left" w:pos="1300"/>
        </w:tabs>
        <w:ind w:right="175"/>
      </w:pPr>
      <w:bookmarkStart w:id="9" w:name="_bookmark9"/>
      <w:bookmarkEnd w:id="9"/>
      <w:r>
        <w:t>第</w:t>
      </w:r>
      <w:r>
        <w:rPr>
          <w:spacing w:val="5"/>
        </w:rPr>
        <w:t xml:space="preserve"> </w:t>
      </w:r>
      <w:r>
        <w:rPr>
          <w:rFonts w:ascii="Arial" w:eastAsia="Arial"/>
        </w:rPr>
        <w:t>2</w:t>
      </w:r>
      <w:r>
        <w:rPr>
          <w:rFonts w:ascii="Arial" w:eastAsia="Arial"/>
          <w:spacing w:val="-12"/>
        </w:rPr>
        <w:t xml:space="preserve"> </w:t>
      </w:r>
      <w:r>
        <w:rPr>
          <w:spacing w:val="-10"/>
        </w:rPr>
        <w:t>章</w:t>
      </w:r>
      <w:r>
        <w:tab/>
      </w:r>
      <w:r>
        <w:rPr>
          <w:spacing w:val="-2"/>
        </w:rPr>
        <w:t>方案论</w:t>
      </w:r>
      <w:r>
        <w:rPr>
          <w:spacing w:val="-10"/>
        </w:rPr>
        <w:t>证</w:t>
      </w:r>
    </w:p>
    <w:p>
      <w:pPr>
        <w:pStyle w:val="5"/>
        <w:spacing w:before="175"/>
        <w:ind w:left="0"/>
        <w:rPr>
          <w:b/>
          <w:sz w:val="28"/>
        </w:rPr>
      </w:pPr>
    </w:p>
    <w:p>
      <w:pPr>
        <w:pStyle w:val="3"/>
        <w:numPr>
          <w:ilvl w:val="4"/>
          <w:numId w:val="6"/>
        </w:numPr>
        <w:tabs>
          <w:tab w:val="left" w:pos="880"/>
        </w:tabs>
        <w:spacing w:before="0" w:after="0" w:line="240" w:lineRule="auto"/>
        <w:ind w:left="880" w:right="0" w:hanging="698"/>
        <w:jc w:val="left"/>
      </w:pPr>
      <w:bookmarkStart w:id="10" w:name="_bookmark10"/>
      <w:bookmarkEnd w:id="10"/>
      <w:r>
        <w:rPr>
          <w:spacing w:val="-2"/>
        </w:rPr>
        <w:t>可行性分析</w:t>
      </w:r>
    </w:p>
    <w:p>
      <w:pPr>
        <w:pStyle w:val="5"/>
        <w:spacing w:before="308" w:line="192" w:lineRule="auto"/>
        <w:ind w:right="352" w:firstLine="479"/>
        <w:jc w:val="both"/>
      </w:pPr>
      <w:r>
        <w:rPr>
          <w:spacing w:val="-4"/>
        </w:rPr>
        <w:t>一个完整的系统，可行性分析是不可或缺的，在选择开发本系统的前期就必须先</w:t>
      </w:r>
      <w:r>
        <w:rPr>
          <w:spacing w:val="-2"/>
        </w:rPr>
        <w:t>进行可行性分析，用以确定本系统是否可以成功开发出来</w:t>
      </w:r>
      <w:r>
        <w:fldChar w:fldCharType="begin"/>
      </w:r>
      <w:r>
        <w:instrText xml:space="preserve"> HYPERLINK \l "_bookmark61" </w:instrText>
      </w:r>
      <w:r>
        <w:fldChar w:fldCharType="separate"/>
      </w:r>
      <w:r>
        <w:rPr>
          <w:rFonts w:ascii="Times New Roman" w:eastAsia="Times New Roman"/>
          <w:spacing w:val="-2"/>
          <w:vertAlign w:val="superscript"/>
        </w:rPr>
        <w:t>[3]</w:t>
      </w:r>
      <w:r>
        <w:rPr>
          <w:rFonts w:ascii="Times New Roman" w:eastAsia="Times New Roman"/>
          <w:spacing w:val="-2"/>
          <w:vertAlign w:val="superscript"/>
        </w:rPr>
        <w:fldChar w:fldCharType="end"/>
      </w:r>
      <w:r>
        <w:rPr>
          <w:spacing w:val="-2"/>
          <w:vertAlign w:val="baseline"/>
        </w:rPr>
        <w:t>。通过对本系统进行可行</w:t>
      </w:r>
      <w:r>
        <w:rPr>
          <w:spacing w:val="-4"/>
          <w:vertAlign w:val="baseline"/>
        </w:rPr>
        <w:t>性分析，能够使后期的工作更加迅速。系统完成后，能否达到预期效果就要通过可行性分析。分析之后，决定本系统是否开发。在该</w:t>
      </w:r>
      <w:r>
        <w:rPr>
          <w:rFonts w:hint="eastAsia" w:eastAsia="宋体"/>
          <w:spacing w:val="-4"/>
          <w:vertAlign w:val="baseline"/>
          <w:lang w:val="en-US" w:eastAsia="zh-CN"/>
        </w:rPr>
        <w:t>流浪宠物</w:t>
      </w:r>
      <w:r>
        <w:rPr>
          <w:spacing w:val="-4"/>
          <w:vertAlign w:val="baseline"/>
        </w:rPr>
        <w:t>管理系统的开发设计中，对技</w:t>
      </w:r>
      <w:r>
        <w:rPr>
          <w:spacing w:val="-2"/>
          <w:vertAlign w:val="baseline"/>
        </w:rPr>
        <w:t>术、经济、操作、法律方面进行了可行性分析。</w:t>
      </w:r>
    </w:p>
    <w:p>
      <w:pPr>
        <w:pStyle w:val="16"/>
        <w:numPr>
          <w:ilvl w:val="5"/>
          <w:numId w:val="6"/>
        </w:numPr>
        <w:tabs>
          <w:tab w:val="left" w:pos="1261"/>
        </w:tabs>
        <w:spacing w:before="111" w:after="0" w:line="240" w:lineRule="auto"/>
        <w:ind w:left="1261" w:right="0" w:hanging="839"/>
        <w:jc w:val="left"/>
        <w:rPr>
          <w:rFonts w:hint="eastAsia" w:ascii="Noto Sans Mono CJK HK" w:eastAsia="Noto Sans Mono CJK HK"/>
          <w:sz w:val="24"/>
        </w:rPr>
      </w:pPr>
      <w:bookmarkStart w:id="11" w:name="_bookmark11"/>
      <w:bookmarkEnd w:id="11"/>
      <w:r>
        <w:rPr>
          <w:rFonts w:hint="eastAsia" w:ascii="Noto Sans Mono CJK HK" w:eastAsia="Noto Sans Mono CJK HK"/>
          <w:spacing w:val="-2"/>
          <w:sz w:val="24"/>
        </w:rPr>
        <w:t>技术可行性</w:t>
      </w:r>
    </w:p>
    <w:p>
      <w:pPr>
        <w:pStyle w:val="5"/>
        <w:spacing w:before="5" w:line="184" w:lineRule="auto"/>
        <w:ind w:right="353" w:firstLine="479"/>
        <w:jc w:val="both"/>
        <w:rPr>
          <w:vertAlign w:val="baseline"/>
        </w:rPr>
      </w:pPr>
      <w:r>
        <w:t>本系统开发</w:t>
      </w:r>
      <w:r>
        <w:rPr>
          <w:rFonts w:hint="eastAsia" w:eastAsia="宋体"/>
          <w:lang w:val="en-US" w:eastAsia="zh-CN"/>
        </w:rPr>
        <w:t>前端界面采用</w:t>
      </w:r>
      <w:r>
        <w:rPr>
          <w:rFonts w:hint="eastAsia" w:ascii="Times New Roman" w:hAnsi="Times New Roman" w:eastAsia="宋体" w:cs="Times New Roman"/>
          <w:lang w:val="en-US" w:eastAsia="zh-CN"/>
        </w:rPr>
        <w:t>vue</w:t>
      </w:r>
      <w:r>
        <w:rPr>
          <w:rFonts w:hint="eastAsia" w:eastAsia="宋体"/>
          <w:lang w:val="en-US" w:eastAsia="zh-CN"/>
        </w:rPr>
        <w:t>框架， 服务端开发</w:t>
      </w:r>
      <w:r>
        <w:t>选择</w:t>
      </w:r>
      <w:r>
        <w:rPr>
          <w:rFonts w:hint="default" w:ascii="Times New Roman" w:hAnsi="Times New Roman" w:eastAsia="宋体" w:cs="Times New Roman"/>
          <w:lang w:val="en-US" w:eastAsia="zh-CN"/>
        </w:rPr>
        <w:t xml:space="preserve"> nodejs + JavaScript</w:t>
      </w:r>
      <w:r>
        <w:rPr>
          <w:rFonts w:hint="default" w:ascii="Times New Roman" w:hAnsi="Times New Roman" w:cs="Times New Roman"/>
        </w:rPr>
        <w:t>。</w:t>
      </w:r>
      <w:r>
        <w:rPr>
          <w:rFonts w:hint="default" w:ascii="Times New Roman" w:hAnsi="Times New Roman" w:eastAsia="宋体" w:cs="Times New Roman"/>
          <w:lang w:val="en-US" w:eastAsia="zh-CN"/>
        </w:rPr>
        <w:t>vue</w:t>
      </w:r>
      <w:r>
        <w:rPr>
          <w:rFonts w:hint="eastAsia" w:eastAsia="宋体"/>
          <w:lang w:val="en-US" w:eastAsia="zh-CN"/>
        </w:rPr>
        <w:t>是一个国内常用的轻量级框架且免费使用，使用组件化开发是代码更易于维护和服用，响应式的数据绑定机制使开发者不需要手动操作dom树，从而提高开发效率，虚拟</w:t>
      </w:r>
      <w:r>
        <w:rPr>
          <w:rFonts w:hint="eastAsia" w:ascii="Times New Roman" w:hAnsi="Times New Roman" w:eastAsia="宋体" w:cs="Times New Roman"/>
          <w:lang w:val="en-US" w:eastAsia="zh-CN"/>
        </w:rPr>
        <w:t>DOM</w:t>
      </w:r>
      <w:r>
        <w:rPr>
          <w:rFonts w:hint="eastAsia" w:eastAsia="宋体"/>
          <w:lang w:val="en-US" w:eastAsia="zh-CN"/>
        </w:rPr>
        <w:t xml:space="preserve">技术只在必要时进行实际的 </w:t>
      </w:r>
      <w:r>
        <w:rPr>
          <w:rFonts w:hint="eastAsia" w:ascii="Times New Roman" w:hAnsi="Times New Roman" w:eastAsia="宋体" w:cs="Times New Roman"/>
          <w:lang w:val="en-US" w:eastAsia="zh-CN"/>
        </w:rPr>
        <w:t xml:space="preserve">DOM </w:t>
      </w:r>
      <w:r>
        <w:rPr>
          <w:rFonts w:hint="eastAsia" w:eastAsia="宋体"/>
          <w:lang w:val="en-US" w:eastAsia="zh-CN"/>
        </w:rPr>
        <w:t>操作，提高了页面的性能，拒用庞大的生态，可以提供全方位的解决方案，渐进式的设计理念提升了工具件的灵活性</w:t>
      </w:r>
      <w:r>
        <w:rPr>
          <w:vertAlign w:val="baseline"/>
        </w:rPr>
        <w:t>。</w:t>
      </w:r>
    </w:p>
    <w:p>
      <w:pPr>
        <w:pStyle w:val="5"/>
        <w:spacing w:before="5" w:line="184" w:lineRule="auto"/>
        <w:ind w:right="353" w:firstLine="479"/>
        <w:jc w:val="both"/>
        <w:rPr>
          <w:vertAlign w:val="baseline"/>
        </w:rPr>
      </w:pPr>
      <w:r>
        <w:rPr>
          <w:rFonts w:hint="default" w:ascii="Times New Roman" w:hAnsi="Times New Roman" w:eastAsia="宋体" w:cs="Times New Roman"/>
          <w:lang w:val="en-US" w:eastAsia="zh-CN"/>
        </w:rPr>
        <w:t>Express</w:t>
      </w:r>
      <w:r>
        <w:rPr>
          <w:rFonts w:hint="default"/>
          <w:vertAlign w:val="baseline"/>
        </w:rPr>
        <w:t xml:space="preserve"> 是一个流行的 </w:t>
      </w:r>
      <w:r>
        <w:rPr>
          <w:rFonts w:hint="default" w:ascii="Times New Roman" w:hAnsi="Times New Roman" w:eastAsia="宋体" w:cs="Times New Roman"/>
          <w:lang w:val="en-US" w:eastAsia="zh-CN"/>
        </w:rPr>
        <w:t>Node.js Web</w:t>
      </w:r>
      <w:r>
        <w:rPr>
          <w:rFonts w:hint="default"/>
          <w:vertAlign w:val="baseline"/>
        </w:rPr>
        <w:t xml:space="preserve"> 应用程序框架，它提供了一系列强大的功能和工具，用于快速搭建</w:t>
      </w:r>
      <w:r>
        <w:rPr>
          <w:rFonts w:hint="default" w:ascii="Times New Roman" w:hAnsi="Times New Roman" w:eastAsia="宋体" w:cs="Times New Roman"/>
          <w:lang w:val="en-US" w:eastAsia="zh-CN"/>
        </w:rPr>
        <w:t xml:space="preserve"> Web </w:t>
      </w:r>
      <w:r>
        <w:rPr>
          <w:rFonts w:hint="default"/>
          <w:vertAlign w:val="baseline"/>
        </w:rPr>
        <w:t xml:space="preserve">服务器和构建 </w:t>
      </w:r>
      <w:r>
        <w:rPr>
          <w:rFonts w:hint="default" w:ascii="Times New Roman" w:hAnsi="Times New Roman" w:eastAsia="宋体" w:cs="Times New Roman"/>
          <w:lang w:val="en-US" w:eastAsia="zh-CN"/>
        </w:rPr>
        <w:t>Web 应用</w:t>
      </w:r>
      <w:r>
        <w:rPr>
          <w:rFonts w:hint="default"/>
          <w:vertAlign w:val="baseline"/>
        </w:rPr>
        <w:t>程序。</w:t>
      </w:r>
      <w:r>
        <w:rPr>
          <w:rFonts w:hint="default" w:ascii="Times New Roman" w:hAnsi="Times New Roman" w:eastAsia="宋体" w:cs="Times New Roman"/>
          <w:lang w:val="en-US" w:eastAsia="zh-CN"/>
        </w:rPr>
        <w:t>Express 的</w:t>
      </w:r>
      <w:r>
        <w:rPr>
          <w:rFonts w:hint="default"/>
          <w:vertAlign w:val="baseline"/>
        </w:rPr>
        <w:t>主要优势包括：简洁而灵活的路由</w:t>
      </w:r>
      <w:r>
        <w:rPr>
          <w:rFonts w:hint="eastAsia" w:eastAsia="宋体"/>
          <w:vertAlign w:val="baseline"/>
          <w:lang w:eastAsia="zh-CN"/>
        </w:rPr>
        <w:t>、</w:t>
      </w:r>
      <w:r>
        <w:rPr>
          <w:rFonts w:hint="default"/>
          <w:vertAlign w:val="baseline"/>
        </w:rPr>
        <w:t>中间件</w:t>
      </w:r>
      <w:r>
        <w:rPr>
          <w:rFonts w:hint="eastAsia" w:eastAsia="宋体"/>
          <w:vertAlign w:val="baseline"/>
          <w:lang w:eastAsia="zh-CN"/>
        </w:rPr>
        <w:t>、</w:t>
      </w:r>
      <w:r>
        <w:rPr>
          <w:rFonts w:hint="default"/>
          <w:vertAlign w:val="baseline"/>
        </w:rPr>
        <w:t>模板引擎支持</w:t>
      </w:r>
      <w:r>
        <w:rPr>
          <w:rFonts w:hint="eastAsia" w:eastAsia="宋体"/>
          <w:vertAlign w:val="baseline"/>
          <w:lang w:eastAsia="zh-CN"/>
        </w:rPr>
        <w:t>、</w:t>
      </w:r>
      <w:r>
        <w:rPr>
          <w:rFonts w:hint="default"/>
          <w:vertAlign w:val="baseline"/>
        </w:rPr>
        <w:t>静态文件服务</w:t>
      </w:r>
      <w:r>
        <w:rPr>
          <w:rFonts w:hint="eastAsia" w:eastAsia="宋体"/>
          <w:vertAlign w:val="baseline"/>
          <w:lang w:eastAsia="zh-CN"/>
        </w:rPr>
        <w:t>、</w:t>
      </w:r>
      <w:r>
        <w:rPr>
          <w:rFonts w:hint="default" w:ascii="Times New Roman" w:hAnsi="Times New Roman" w:eastAsia="宋体" w:cs="Times New Roman"/>
          <w:lang w:val="en-US" w:eastAsia="zh-CN"/>
        </w:rPr>
        <w:t>RESTful API</w:t>
      </w:r>
      <w:r>
        <w:rPr>
          <w:rFonts w:hint="default"/>
          <w:vertAlign w:val="baseline"/>
        </w:rPr>
        <w:t xml:space="preserve"> 开发</w:t>
      </w:r>
      <w:r>
        <w:rPr>
          <w:rFonts w:hint="eastAsia" w:eastAsia="宋体"/>
          <w:vertAlign w:val="baseline"/>
          <w:lang w:eastAsia="zh-CN"/>
        </w:rPr>
        <w:t>、</w:t>
      </w:r>
      <w:r>
        <w:rPr>
          <w:rFonts w:hint="default"/>
          <w:vertAlign w:val="baseline"/>
        </w:rPr>
        <w:t>异常处理</w:t>
      </w:r>
      <w:r>
        <w:rPr>
          <w:rFonts w:hint="eastAsia" w:eastAsia="宋体"/>
          <w:vertAlign w:val="baseline"/>
          <w:lang w:eastAsia="zh-CN"/>
        </w:rPr>
        <w:t>、</w:t>
      </w:r>
      <w:r>
        <w:rPr>
          <w:rFonts w:hint="default"/>
          <w:vertAlign w:val="baseline"/>
        </w:rPr>
        <w:t>跨平台兼容性</w:t>
      </w:r>
      <w:r>
        <w:rPr>
          <w:rFonts w:hint="eastAsia" w:eastAsia="宋体"/>
          <w:vertAlign w:val="baseline"/>
          <w:lang w:eastAsia="zh-CN"/>
        </w:rPr>
        <w:t>。</w:t>
      </w:r>
    </w:p>
    <w:p>
      <w:pPr>
        <w:pStyle w:val="5"/>
        <w:spacing w:before="27" w:line="192" w:lineRule="auto"/>
        <w:ind w:right="355" w:firstLine="479"/>
        <w:jc w:val="both"/>
        <w:rPr>
          <w:spacing w:val="-2"/>
          <w:vertAlign w:val="baseline"/>
        </w:rPr>
      </w:pPr>
      <w:r>
        <w:rPr>
          <w:spacing w:val="-2"/>
        </w:rPr>
        <w:t xml:space="preserve">不管是什么系统都要和数据打交道，因此选择使用 </w:t>
      </w:r>
      <w:r>
        <w:rPr>
          <w:rFonts w:ascii="Times New Roman" w:eastAsia="Times New Roman"/>
          <w:spacing w:val="-2"/>
        </w:rPr>
        <w:t xml:space="preserve">MySQL </w:t>
      </w:r>
      <w:r>
        <w:rPr>
          <w:spacing w:val="-2"/>
        </w:rPr>
        <w:t>数据库来建立和维护</w:t>
      </w:r>
      <w:r>
        <w:t>信息。</w:t>
      </w:r>
      <w:r>
        <w:rPr>
          <w:rFonts w:ascii="Times New Roman" w:eastAsia="Times New Roman"/>
        </w:rPr>
        <w:t>MySQL</w:t>
      </w:r>
      <w:r>
        <w:rPr>
          <w:rFonts w:ascii="Times New Roman" w:eastAsia="Times New Roman"/>
          <w:spacing w:val="-14"/>
        </w:rPr>
        <w:t xml:space="preserve"> </w:t>
      </w:r>
      <w:r>
        <w:t>是关系型数据库，且具有包括结构化数据存储和基于查询的数据检索等基本的数据库功能。</w:t>
      </w:r>
      <w:r>
        <w:rPr>
          <w:rFonts w:ascii="Times New Roman" w:eastAsia="Times New Roman"/>
        </w:rPr>
        <w:t>MySQL</w:t>
      </w:r>
      <w:r>
        <w:rPr>
          <w:rFonts w:ascii="Times New Roman" w:eastAsia="Times New Roman"/>
          <w:spacing w:val="-14"/>
        </w:rPr>
        <w:t xml:space="preserve"> </w:t>
      </w:r>
      <w:r>
        <w:t>作为一个开源的数据库软件，使得它的使用率更高并</w:t>
      </w:r>
      <w:r>
        <w:rPr>
          <w:spacing w:val="-2"/>
        </w:rPr>
        <w:t>且具有很强的可扩展性</w:t>
      </w:r>
      <w:r>
        <w:fldChar w:fldCharType="begin"/>
      </w:r>
      <w:r>
        <w:instrText xml:space="preserve"> HYPERLINK \l "_bookmark65" </w:instrText>
      </w:r>
      <w:r>
        <w:fldChar w:fldCharType="separate"/>
      </w:r>
      <w:r>
        <w:rPr>
          <w:rFonts w:ascii="Times New Roman" w:eastAsia="Times New Roman"/>
          <w:spacing w:val="-2"/>
          <w:vertAlign w:val="superscript"/>
        </w:rPr>
        <w:t>[7]</w:t>
      </w:r>
      <w:r>
        <w:rPr>
          <w:rFonts w:ascii="Times New Roman" w:eastAsia="Times New Roman"/>
          <w:spacing w:val="-2"/>
          <w:vertAlign w:val="superscript"/>
        </w:rPr>
        <w:fldChar w:fldCharType="end"/>
      </w:r>
      <w:r>
        <w:rPr>
          <w:spacing w:val="-2"/>
          <w:vertAlign w:val="baseline"/>
        </w:rPr>
        <w:t>。</w:t>
      </w:r>
    </w:p>
    <w:p>
      <w:pPr>
        <w:pStyle w:val="5"/>
        <w:spacing w:before="5" w:line="184" w:lineRule="auto"/>
        <w:ind w:right="353" w:firstLine="479"/>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Sequelize 是一个流行的 Node.js ORM（对象关系映射）库，用于在 Node.js 环境中操作关系型数据库，如 MySQL、PostgreSQL、SQLite 等。它提供了强大的功能，简化了数据库操作的复杂性，使开发者能够通过 JavaScript 对象来操作数据库，而不必直接编写 SQL 查询语句。</w:t>
      </w:r>
    </w:p>
    <w:p>
      <w:pPr>
        <w:pStyle w:val="5"/>
        <w:spacing w:line="192" w:lineRule="auto"/>
        <w:ind w:right="355" w:firstLine="479"/>
      </w:pPr>
      <w:r>
        <w:rPr>
          <w:spacing w:val="-6"/>
        </w:rPr>
        <w:t>以上所提及的所有技术在</w:t>
      </w:r>
      <w:r>
        <w:rPr>
          <w:rFonts w:hint="eastAsia" w:eastAsia="宋体"/>
          <w:spacing w:val="-6"/>
          <w:lang w:val="en-US" w:eastAsia="zh-CN"/>
        </w:rPr>
        <w:t>在校期间和工作生活中都有系统学习，已经掌握并能在系统开发中运用到这些技术。</w:t>
      </w:r>
    </w:p>
    <w:p>
      <w:pPr>
        <w:pStyle w:val="16"/>
        <w:numPr>
          <w:ilvl w:val="5"/>
          <w:numId w:val="6"/>
        </w:numPr>
        <w:tabs>
          <w:tab w:val="left" w:pos="1261"/>
        </w:tabs>
        <w:spacing w:before="109" w:after="0" w:line="240" w:lineRule="auto"/>
        <w:ind w:left="1261" w:right="0" w:hanging="839"/>
        <w:jc w:val="left"/>
        <w:rPr>
          <w:rFonts w:hint="eastAsia" w:ascii="Noto Sans Mono CJK HK" w:eastAsia="Noto Sans Mono CJK HK"/>
          <w:sz w:val="24"/>
        </w:rPr>
      </w:pPr>
      <w:bookmarkStart w:id="12" w:name="_bookmark12"/>
      <w:bookmarkEnd w:id="12"/>
      <w:r>
        <w:rPr>
          <w:rFonts w:hint="eastAsia" w:ascii="Noto Sans Mono CJK HK" w:eastAsia="Noto Sans Mono CJK HK"/>
          <w:spacing w:val="-2"/>
          <w:sz w:val="24"/>
        </w:rPr>
        <w:t>经济可行性</w:t>
      </w:r>
    </w:p>
    <w:p>
      <w:pPr>
        <w:pStyle w:val="5"/>
        <w:spacing w:before="151" w:line="192" w:lineRule="auto"/>
        <w:ind w:right="351" w:firstLine="479"/>
        <w:jc w:val="both"/>
        <w:rPr>
          <w:rFonts w:hint="default" w:ascii="Times New Roman" w:hAnsi="Times New Roman" w:eastAsia="宋体" w:cs="Times New Roman"/>
          <w:color w:val="4F81BD" w:themeColor="accent1"/>
          <w:lang w:val="en-US" w:eastAsia="zh-CN"/>
          <w14:textFill>
            <w14:solidFill>
              <w14:schemeClr w14:val="accent1"/>
            </w14:solidFill>
          </w14:textFill>
        </w:rPr>
      </w:pPr>
      <w:r>
        <w:rPr>
          <w:rFonts w:hint="eastAsia" w:eastAsia="宋体"/>
          <w:spacing w:val="-6"/>
          <w:lang w:val="en-US" w:eastAsia="zh-CN"/>
        </w:rPr>
        <w:t>流浪宠物管理</w:t>
      </w:r>
      <w:r>
        <w:rPr>
          <w:spacing w:val="-6"/>
        </w:rPr>
        <w:t>系统的开发使用的开发框架及编程语言均是开源的，并且提供免费使</w:t>
      </w:r>
      <w:r>
        <w:t xml:space="preserve">用。该软件的开发工具为 </w:t>
      </w:r>
      <w:r>
        <w:rPr>
          <w:rFonts w:hint="eastAsia" w:ascii="Times New Roman" w:eastAsia="宋体"/>
          <w:lang w:val="en-US" w:eastAsia="zh-CN"/>
        </w:rPr>
        <w:t>VSCode</w:t>
      </w:r>
      <w:r>
        <w:t>，它是</w:t>
      </w:r>
      <w:r>
        <w:rPr>
          <w:rFonts w:hint="eastAsia" w:eastAsia="宋体"/>
          <w:lang w:val="en-US" w:eastAsia="zh-CN"/>
        </w:rPr>
        <w:t>微软提供的</w:t>
      </w:r>
      <w:r>
        <w:t>免费下载</w:t>
      </w:r>
      <w:r>
        <w:rPr>
          <w:rFonts w:hint="eastAsia" w:eastAsia="宋体"/>
          <w:lang w:val="en-US" w:eastAsia="zh-CN"/>
        </w:rPr>
        <w:t>免费使用的</w:t>
      </w:r>
      <w:r>
        <w:rPr>
          <w:vertAlign w:val="baseline"/>
        </w:rPr>
        <w:t xml:space="preserve">。该软件用到的数据库 </w:t>
      </w:r>
      <w:r>
        <w:rPr>
          <w:rFonts w:ascii="Times New Roman" w:eastAsia="Times New Roman"/>
          <w:vertAlign w:val="baseline"/>
        </w:rPr>
        <w:t>MySQL</w:t>
      </w:r>
      <w:r>
        <w:rPr>
          <w:spacing w:val="-4"/>
          <w:vertAlign w:val="baseline"/>
        </w:rPr>
        <w:t>也是开源的数据库。</w:t>
      </w:r>
      <w:r>
        <w:rPr>
          <w:color w:val="FF0000"/>
          <w:spacing w:val="-4"/>
          <w:vertAlign w:val="baseline"/>
        </w:rPr>
        <w:t>本系统</w:t>
      </w:r>
      <w:r>
        <w:rPr>
          <w:rFonts w:hint="default" w:ascii="Times New Roman" w:hAnsi="Times New Roman" w:eastAsia="宋体" w:cs="Times New Roman"/>
          <w:color w:val="FF0000"/>
          <w:lang w:val="en-US" w:eastAsia="zh-CN"/>
        </w:rPr>
        <w:t>所用</w:t>
      </w:r>
      <w:r>
        <w:rPr>
          <w:color w:val="FF0000"/>
          <w:spacing w:val="-4"/>
          <w:vertAlign w:val="baseline"/>
        </w:rPr>
        <w:t>为本地服务器，无需支付任何费用。所以本系统软件开发仅需要一台普通的计算机便可完成实现开发，其成本很低。因此本系统的开发在</w:t>
      </w:r>
      <w:r>
        <w:rPr>
          <w:color w:val="FF0000"/>
          <w:spacing w:val="-2"/>
          <w:vertAlign w:val="baseline"/>
        </w:rPr>
        <w:t>经济上完全可行。</w:t>
      </w:r>
      <w:r>
        <w:rPr>
          <w:rFonts w:hint="eastAsia" w:ascii="Times New Roman" w:hAnsi="Times New Roman" w:eastAsia="宋体" w:cs="Times New Roman"/>
          <w:color w:val="4F81BD" w:themeColor="accent1"/>
          <w:lang w:val="en-US" w:eastAsia="zh-CN"/>
          <w14:textFill>
            <w14:solidFill>
              <w14:schemeClr w14:val="accent1"/>
            </w14:solidFill>
          </w14:textFill>
        </w:rPr>
        <w:t>( 可以部署到线上域名)</w:t>
      </w:r>
    </w:p>
    <w:p>
      <w:pPr>
        <w:pStyle w:val="16"/>
        <w:numPr>
          <w:ilvl w:val="5"/>
          <w:numId w:val="6"/>
        </w:numPr>
        <w:tabs>
          <w:tab w:val="left" w:pos="1261"/>
        </w:tabs>
        <w:spacing w:before="111" w:after="0" w:line="240" w:lineRule="auto"/>
        <w:ind w:left="1261" w:right="0" w:hanging="839"/>
        <w:jc w:val="left"/>
        <w:rPr>
          <w:rFonts w:hint="eastAsia" w:ascii="Noto Sans Mono CJK HK" w:eastAsia="Noto Sans Mono CJK HK"/>
          <w:sz w:val="24"/>
        </w:rPr>
      </w:pPr>
      <w:bookmarkStart w:id="13" w:name="_bookmark13"/>
      <w:bookmarkEnd w:id="13"/>
      <w:r>
        <w:rPr>
          <w:rFonts w:hint="eastAsia" w:ascii="Noto Sans Mono CJK HK" w:eastAsia="Noto Sans Mono CJK HK"/>
          <w:spacing w:val="-2"/>
          <w:sz w:val="24"/>
        </w:rPr>
        <w:t>操作可行性</w:t>
      </w:r>
    </w:p>
    <w:p>
      <w:pPr>
        <w:pStyle w:val="5"/>
        <w:spacing w:before="151" w:line="192" w:lineRule="auto"/>
        <w:ind w:right="236" w:firstLine="479"/>
        <w:rPr>
          <w:rFonts w:hint="default" w:eastAsia="宋体"/>
          <w:spacing w:val="-5"/>
          <w:lang w:val="en-US" w:eastAsia="zh-CN"/>
        </w:rPr>
      </w:pPr>
      <w:r>
        <w:rPr>
          <w:rFonts w:hint="eastAsia" w:eastAsia="宋体"/>
          <w:spacing w:val="-5"/>
          <w:lang w:val="en-US" w:eastAsia="zh-CN"/>
        </w:rPr>
        <w:t>本系统面向的对象一般为宠物救助站形式的组织，一般的个人用户，型用户展示的页面为中文简体，在任何的错误操作和表单验证都会有提示语，操作界面简单明了使用方便，对用户的操作友好。用户上手简单，所以本系统在操作上是可行的</w:t>
      </w:r>
    </w:p>
    <w:p>
      <w:pPr>
        <w:pStyle w:val="16"/>
        <w:numPr>
          <w:ilvl w:val="5"/>
          <w:numId w:val="6"/>
        </w:numPr>
        <w:tabs>
          <w:tab w:val="left" w:pos="1261"/>
        </w:tabs>
        <w:spacing w:before="115" w:after="0" w:line="240" w:lineRule="auto"/>
        <w:ind w:left="1261" w:right="0" w:hanging="839"/>
        <w:jc w:val="left"/>
        <w:rPr>
          <w:rFonts w:hint="eastAsia" w:ascii="Noto Sans Mono CJK HK" w:eastAsia="Noto Sans Mono CJK HK"/>
          <w:sz w:val="24"/>
        </w:rPr>
      </w:pPr>
      <w:bookmarkStart w:id="14" w:name="_bookmark14"/>
      <w:bookmarkEnd w:id="14"/>
      <w:r>
        <w:rPr>
          <w:rFonts w:hint="eastAsia" w:ascii="Noto Sans Mono CJK HK" w:eastAsia="Noto Sans Mono CJK HK"/>
          <w:spacing w:val="-2"/>
          <w:sz w:val="24"/>
        </w:rPr>
        <w:t>法律可行性</w:t>
      </w:r>
    </w:p>
    <w:p>
      <w:pPr>
        <w:pStyle w:val="5"/>
        <w:spacing w:before="151" w:line="192" w:lineRule="auto"/>
        <w:ind w:right="354" w:firstLine="479"/>
        <w:jc w:val="both"/>
        <w:rPr>
          <w:rFonts w:hint="default" w:eastAsia="宋体"/>
          <w:spacing w:val="-4"/>
          <w:lang w:val="en-US" w:eastAsia="zh-CN"/>
        </w:rPr>
      </w:pPr>
      <w:r>
        <w:rPr>
          <w:rFonts w:hint="eastAsia" w:eastAsia="宋体"/>
          <w:spacing w:val="-4"/>
          <w:lang w:val="en-US" w:eastAsia="zh-CN"/>
        </w:rPr>
        <w:t>本系统可能后期会出售或捐献于宠物救助组织，但开发的界面等均为自主设计，不会侵犯权限，</w:t>
      </w:r>
      <w:r>
        <w:rPr>
          <w:spacing w:val="-12"/>
        </w:rPr>
        <w:t>系统设计和开发过程中用到的所有软件和工具均是从官方或官方</w:t>
      </w:r>
      <w:r>
        <w:rPr>
          <w:spacing w:val="-4"/>
        </w:rPr>
        <w:t>授权渠道获取的正版软件，</w:t>
      </w:r>
      <w:r>
        <w:rPr>
          <w:rFonts w:hint="eastAsia" w:eastAsia="宋体"/>
          <w:spacing w:val="-4"/>
          <w:lang w:val="en-US" w:eastAsia="zh-CN"/>
        </w:rPr>
        <w:t>用户的密码采用单向加密的</w:t>
      </w:r>
      <w:r>
        <w:rPr>
          <w:rFonts w:hint="default" w:ascii="Times New Roman" w:hAnsi="Times New Roman" w:eastAsia="宋体" w:cs="Times New Roman"/>
          <w:spacing w:val="-4"/>
          <w:lang w:val="en-US" w:eastAsia="zh-CN"/>
        </w:rPr>
        <w:t>md5</w:t>
      </w:r>
      <w:r>
        <w:rPr>
          <w:rFonts w:hint="eastAsia" w:eastAsia="宋体"/>
          <w:spacing w:val="-4"/>
          <w:lang w:val="en-US" w:eastAsia="zh-CN"/>
        </w:rPr>
        <w:t>算法，不会出现数据库泄密后对用户隐私的泄露</w:t>
      </w:r>
      <w:r>
        <w:rPr>
          <w:spacing w:val="-2"/>
        </w:rPr>
        <w:t>，</w:t>
      </w:r>
      <w:r>
        <w:rPr>
          <w:rFonts w:hint="eastAsia" w:eastAsia="宋体"/>
          <w:spacing w:val="-2"/>
          <w:lang w:val="en-US" w:eastAsia="zh-CN"/>
        </w:rPr>
        <w:t>本系统</w:t>
      </w:r>
      <w:r>
        <w:rPr>
          <w:spacing w:val="-2"/>
        </w:rPr>
        <w:t>符合各种法律法规，因此本系统符合法律可行性</w:t>
      </w:r>
      <w:r>
        <w:rPr>
          <w:rFonts w:hint="eastAsia" w:eastAsia="宋体"/>
          <w:spacing w:val="-4"/>
          <w:lang w:val="en-US" w:eastAsia="zh-CN"/>
        </w:rPr>
        <w:t>。</w:t>
      </w:r>
    </w:p>
    <w:p>
      <w:pPr>
        <w:pStyle w:val="3"/>
        <w:numPr>
          <w:ilvl w:val="4"/>
          <w:numId w:val="6"/>
        </w:numPr>
        <w:tabs>
          <w:tab w:val="left" w:pos="880"/>
        </w:tabs>
        <w:spacing w:before="239" w:after="0" w:line="240" w:lineRule="auto"/>
        <w:ind w:left="880" w:right="0" w:hanging="698"/>
        <w:jc w:val="left"/>
      </w:pPr>
      <w:bookmarkStart w:id="15" w:name="_bookmark15"/>
      <w:bookmarkEnd w:id="15"/>
      <w:r>
        <w:rPr>
          <w:spacing w:val="-3"/>
        </w:rPr>
        <w:t>方案选择</w:t>
      </w:r>
    </w:p>
    <w:p>
      <w:pPr>
        <w:pStyle w:val="16"/>
        <w:numPr>
          <w:ilvl w:val="5"/>
          <w:numId w:val="6"/>
        </w:numPr>
        <w:tabs>
          <w:tab w:val="left" w:pos="1261"/>
        </w:tabs>
        <w:spacing w:before="246" w:after="0" w:line="240" w:lineRule="auto"/>
        <w:ind w:left="1261" w:right="0" w:hanging="839"/>
        <w:jc w:val="left"/>
      </w:pPr>
      <w:bookmarkStart w:id="16" w:name="_bookmark16"/>
      <w:bookmarkEnd w:id="16"/>
      <w:r>
        <w:rPr>
          <w:rFonts w:hint="eastAsia" w:ascii="Noto Sans Mono CJK HK" w:eastAsia="Noto Sans Mono CJK HK"/>
          <w:spacing w:val="-2"/>
          <w:sz w:val="24"/>
        </w:rPr>
        <w:t>编程语言的选择</w:t>
      </w:r>
    </w:p>
    <w:p>
      <w:pPr>
        <w:pStyle w:val="5"/>
        <w:spacing w:before="151" w:line="192" w:lineRule="auto"/>
        <w:ind w:right="355" w:firstLine="479"/>
        <w:jc w:val="both"/>
        <w:rPr>
          <w:rFonts w:hint="default" w:eastAsia="宋体"/>
          <w:lang w:val="en-US" w:eastAsia="zh-CN"/>
        </w:rPr>
      </w:pPr>
      <w:r>
        <w:rPr>
          <w:rFonts w:hint="eastAsia" w:eastAsia="宋体"/>
          <w:lang w:val="en-US" w:eastAsia="zh-CN"/>
        </w:rPr>
        <w:t>在</w:t>
      </w:r>
      <w:r>
        <w:rPr>
          <w:rFonts w:hint="default" w:ascii="Times New Roman" w:hAnsi="Times New Roman" w:eastAsia="宋体" w:cs="Times New Roman"/>
          <w:lang w:val="en-US" w:eastAsia="zh-CN"/>
        </w:rPr>
        <w:t>JavaScript</w:t>
      </w:r>
      <w:r>
        <w:rPr>
          <w:rFonts w:hint="eastAsia" w:ascii="Times New Roman" w:hAnsi="Times New Roman" w:eastAsia="宋体" w:cs="Times New Roman"/>
          <w:lang w:val="en-US" w:eastAsia="zh-CN"/>
        </w:rPr>
        <w:t>、java、php、jsp</w:t>
      </w:r>
      <w:r>
        <w:rPr>
          <w:rFonts w:hint="eastAsia" w:eastAsia="宋体"/>
          <w:lang w:val="en-US" w:eastAsia="zh-CN"/>
        </w:rPr>
        <w:t>里最终选择了</w:t>
      </w:r>
      <w:r>
        <w:rPr>
          <w:rFonts w:hint="eastAsia" w:ascii="Times New Roman" w:hAnsi="Times New Roman" w:eastAsia="宋体" w:cs="Times New Roman"/>
          <w:lang w:val="en-US" w:eastAsia="zh-CN"/>
        </w:rPr>
        <w:t>js</w:t>
      </w:r>
      <w:r>
        <w:rPr>
          <w:rFonts w:hint="eastAsia" w:eastAsia="宋体"/>
          <w:lang w:val="en-US" w:eastAsia="zh-CN"/>
        </w:rPr>
        <w:t>作为客户端和服务器的开发语言，以</w:t>
      </w:r>
      <w:r>
        <w:rPr>
          <w:rFonts w:hint="eastAsia" w:ascii="Times New Roman" w:hAnsi="Times New Roman" w:eastAsia="宋体" w:cs="Times New Roman"/>
          <w:lang w:val="en-US" w:eastAsia="zh-CN"/>
        </w:rPr>
        <w:t>JavaScript</w:t>
      </w:r>
      <w:r>
        <w:rPr>
          <w:rFonts w:hint="eastAsia" w:eastAsia="宋体"/>
          <w:lang w:val="en-US" w:eastAsia="zh-CN"/>
        </w:rPr>
        <w:t>作为开发语言有以下好处：</w:t>
      </w:r>
    </w:p>
    <w:p>
      <w:pPr>
        <w:pStyle w:val="5"/>
        <w:numPr>
          <w:ilvl w:val="0"/>
          <w:numId w:val="9"/>
        </w:numPr>
        <w:spacing w:before="151" w:line="192" w:lineRule="auto"/>
        <w:ind w:right="355" w:firstLine="479"/>
        <w:jc w:val="both"/>
      </w:pPr>
      <w:r>
        <w:t>一致性</w:t>
      </w:r>
      <w:r>
        <w:rPr>
          <w:rFonts w:hint="default"/>
        </w:rPr>
        <w:t>：使用</w:t>
      </w:r>
      <w:r>
        <w:rPr>
          <w:rFonts w:hint="default" w:ascii="Times New Roman" w:hAnsi="Times New Roman" w:eastAsia="宋体" w:cs="Times New Roman"/>
          <w:lang w:val="en-US" w:eastAsia="zh-CN"/>
        </w:rPr>
        <w:t>JavaScript</w:t>
      </w:r>
      <w:r>
        <w:rPr>
          <w:rFonts w:hint="default"/>
        </w:rPr>
        <w:t>作为客户端和服务器端的开发语言可以实现一致性，开发者可以在整个项目中使用相同的语言、工具和技术栈，简化开发和维护的复杂性。</w:t>
      </w:r>
    </w:p>
    <w:p>
      <w:pPr>
        <w:pStyle w:val="5"/>
        <w:numPr>
          <w:ilvl w:val="0"/>
          <w:numId w:val="9"/>
        </w:numPr>
        <w:spacing w:before="151" w:line="192" w:lineRule="auto"/>
        <w:ind w:left="182" w:leftChars="0" w:right="355" w:firstLine="479" w:firstLineChars="0"/>
        <w:jc w:val="both"/>
      </w:pPr>
      <w:r>
        <w:rPr>
          <w:rFonts w:hint="default"/>
        </w:rPr>
        <w:t>学习曲线：</w:t>
      </w:r>
      <w:r>
        <w:rPr>
          <w:rFonts w:hint="default" w:ascii="Times New Roman" w:hAnsi="Times New Roman" w:eastAsia="宋体" w:cs="Times New Roman"/>
          <w:lang w:val="en-US" w:eastAsia="zh-CN"/>
        </w:rPr>
        <w:t>JavaScript</w:t>
      </w:r>
      <w:r>
        <w:rPr>
          <w:rFonts w:hint="default"/>
        </w:rPr>
        <w:t>是一种流行且广泛使用的编程语言，许多开发者已经熟悉或熟悉其语法和特性。因此，选择</w:t>
      </w:r>
      <w:r>
        <w:rPr>
          <w:rFonts w:hint="default" w:ascii="Times New Roman" w:hAnsi="Times New Roman" w:eastAsia="宋体" w:cs="Times New Roman"/>
          <w:lang w:val="en-US" w:eastAsia="zh-CN"/>
        </w:rPr>
        <w:t>JavaScript</w:t>
      </w:r>
      <w:r>
        <w:rPr>
          <w:rFonts w:hint="default"/>
        </w:rPr>
        <w:t>作为客户端和服务器端的开发语言可以减少新技术的学习曲线，提高开发效率。</w:t>
      </w:r>
    </w:p>
    <w:p>
      <w:pPr>
        <w:pStyle w:val="5"/>
        <w:numPr>
          <w:ilvl w:val="0"/>
          <w:numId w:val="9"/>
        </w:numPr>
        <w:spacing w:before="151" w:line="192" w:lineRule="auto"/>
        <w:ind w:left="182" w:leftChars="0" w:right="355" w:firstLine="479" w:firstLineChars="0"/>
        <w:jc w:val="both"/>
        <w:rPr>
          <w:rFonts w:hint="eastAsia" w:eastAsia="宋体"/>
          <w:lang w:eastAsia="zh-CN"/>
        </w:rPr>
      </w:pPr>
      <w:r>
        <w:rPr>
          <w:rFonts w:hint="default"/>
        </w:rPr>
        <w:t>生态系统：</w:t>
      </w:r>
      <w:r>
        <w:rPr>
          <w:rFonts w:hint="default" w:ascii="Times New Roman" w:hAnsi="Times New Roman" w:eastAsia="宋体" w:cs="Times New Roman"/>
          <w:lang w:val="en-US" w:eastAsia="zh-CN"/>
        </w:rPr>
        <w:t>JavaScript</w:t>
      </w:r>
      <w:r>
        <w:rPr>
          <w:rFonts w:hint="default"/>
        </w:rPr>
        <w:t>拥有庞大而活跃的生态系统，包括丰富的第三方库、框架和工具，用于构建客户端和服务器端的应用程序。开发者可以从这些资源中受益，并快速构建出高质量的应用程序</w:t>
      </w:r>
      <w:r>
        <w:rPr>
          <w:rFonts w:hint="eastAsia" w:eastAsia="宋体"/>
          <w:lang w:eastAsia="zh-CN"/>
        </w:rPr>
        <w:t>。</w:t>
      </w:r>
    </w:p>
    <w:p>
      <w:pPr>
        <w:pStyle w:val="5"/>
        <w:numPr>
          <w:ilvl w:val="0"/>
          <w:numId w:val="9"/>
        </w:numPr>
        <w:spacing w:before="151" w:line="192" w:lineRule="auto"/>
        <w:ind w:left="182" w:leftChars="0" w:right="355" w:firstLine="479" w:firstLineChars="0"/>
        <w:jc w:val="both"/>
      </w:pPr>
      <w:r>
        <w:rPr>
          <w:rFonts w:hint="default"/>
        </w:rPr>
        <w:t>现代化技术栈：随着</w:t>
      </w:r>
      <w:r>
        <w:rPr>
          <w:rFonts w:hint="default" w:ascii="Times New Roman" w:hAnsi="Times New Roman" w:eastAsia="宋体" w:cs="Times New Roman"/>
          <w:lang w:val="en-US" w:eastAsia="zh-CN"/>
        </w:rPr>
        <w:t>Node</w:t>
      </w:r>
      <w:r>
        <w:rPr>
          <w:rFonts w:hint="default"/>
        </w:rPr>
        <w:t>.js的出现，</w:t>
      </w:r>
      <w:r>
        <w:rPr>
          <w:rFonts w:hint="default" w:ascii="Times New Roman" w:hAnsi="Times New Roman" w:eastAsia="宋体" w:cs="Times New Roman"/>
          <w:lang w:val="en-US" w:eastAsia="zh-CN"/>
        </w:rPr>
        <w:t>JavaScript</w:t>
      </w:r>
      <w:r>
        <w:rPr>
          <w:rFonts w:hint="default"/>
        </w:rPr>
        <w:t>已经成为一种全栈开发语言，可以用于构建现代化的</w:t>
      </w:r>
      <w:r>
        <w:rPr>
          <w:rFonts w:hint="default" w:ascii="Times New Roman" w:hAnsi="Times New Roman" w:eastAsia="宋体" w:cs="Times New Roman"/>
          <w:lang w:val="en-US" w:eastAsia="zh-CN"/>
        </w:rPr>
        <w:t>Web</w:t>
      </w:r>
      <w:r>
        <w:rPr>
          <w:rFonts w:hint="default"/>
        </w:rPr>
        <w:t>应用程序，包括单页应用</w:t>
      </w:r>
      <w:r>
        <w:rPr>
          <w:rFonts w:hint="default" w:ascii="Times New Roman" w:hAnsi="Times New Roman" w:eastAsia="宋体" w:cs="Times New Roman"/>
          <w:lang w:val="en-US" w:eastAsia="zh-CN"/>
        </w:rPr>
        <w:t>（SPA）、</w:t>
      </w:r>
      <w:r>
        <w:rPr>
          <w:rFonts w:hint="default"/>
        </w:rPr>
        <w:t>实时应用程序、微服务等。选择</w:t>
      </w:r>
      <w:r>
        <w:rPr>
          <w:rFonts w:hint="default" w:ascii="Times New Roman" w:hAnsi="Times New Roman" w:eastAsia="宋体" w:cs="Times New Roman"/>
          <w:lang w:val="en-US" w:eastAsia="zh-CN"/>
        </w:rPr>
        <w:t>JavaScript</w:t>
      </w:r>
      <w:r>
        <w:rPr>
          <w:rFonts w:hint="default"/>
        </w:rPr>
        <w:t>作为客户端和服务器端的开发语言可以使得技术栈更加现代化和前瞻性。</w:t>
      </w:r>
    </w:p>
    <w:p>
      <w:pPr>
        <w:pStyle w:val="5"/>
        <w:numPr>
          <w:ilvl w:val="0"/>
          <w:numId w:val="9"/>
        </w:numPr>
        <w:spacing w:before="151" w:line="192" w:lineRule="auto"/>
        <w:ind w:left="182" w:leftChars="0" w:right="355" w:firstLine="479" w:firstLineChars="0"/>
        <w:jc w:val="both"/>
      </w:pPr>
      <w:r>
        <w:rPr>
          <w:rFonts w:hint="default"/>
        </w:rPr>
        <w:t>性能优化：通过使用</w:t>
      </w:r>
      <w:r>
        <w:rPr>
          <w:rFonts w:hint="default" w:ascii="Times New Roman" w:hAnsi="Times New Roman" w:eastAsia="宋体" w:cs="Times New Roman"/>
          <w:lang w:val="en-US" w:eastAsia="zh-CN"/>
        </w:rPr>
        <w:t>JavaScript</w:t>
      </w:r>
      <w:r>
        <w:rPr>
          <w:rFonts w:hint="default"/>
        </w:rPr>
        <w:t>作为客户端和服务器端的开发语言，可以实现更好的性能优化和资源共享。例如，可以使用相同的数据模型和验证逻辑，避免重复编写和维护相似的代码。</w:t>
      </w:r>
    </w:p>
    <w:p>
      <w:pPr>
        <w:pStyle w:val="5"/>
        <w:numPr>
          <w:numId w:val="0"/>
        </w:numPr>
        <w:spacing w:before="151" w:line="192" w:lineRule="auto"/>
        <w:ind w:left="661" w:leftChars="0" w:right="355" w:rightChars="0"/>
        <w:jc w:val="both"/>
      </w:pPr>
    </w:p>
    <w:p>
      <w:pPr>
        <w:pStyle w:val="16"/>
        <w:numPr>
          <w:ilvl w:val="5"/>
          <w:numId w:val="6"/>
        </w:numPr>
        <w:tabs>
          <w:tab w:val="left" w:pos="1261"/>
        </w:tabs>
        <w:spacing w:before="107" w:after="0" w:line="240" w:lineRule="auto"/>
        <w:ind w:left="1261" w:right="0" w:hanging="839"/>
        <w:jc w:val="left"/>
        <w:rPr>
          <w:rFonts w:hint="eastAsia" w:ascii="Noto Sans Mono CJK HK" w:eastAsia="Noto Sans Mono CJK HK"/>
          <w:sz w:val="24"/>
        </w:rPr>
      </w:pPr>
      <w:bookmarkStart w:id="17" w:name="_bookmark17"/>
      <w:bookmarkEnd w:id="17"/>
      <w:r>
        <w:rPr>
          <w:rFonts w:hint="eastAsia" w:ascii="Noto Sans Mono CJK HK" w:eastAsia="Noto Sans Mono CJK HK"/>
          <w:spacing w:val="-2"/>
          <w:sz w:val="24"/>
        </w:rPr>
        <w:t>框架与技术的选择</w:t>
      </w:r>
    </w:p>
    <w:p>
      <w:pPr>
        <w:pStyle w:val="5"/>
        <w:spacing w:before="151" w:line="192" w:lineRule="auto"/>
        <w:ind w:right="352" w:firstLine="479"/>
        <w:jc w:val="both"/>
        <w:rPr>
          <w:rFonts w:ascii="Times New Roman" w:eastAsia="Times New Roman"/>
        </w:rPr>
      </w:pPr>
      <w:r>
        <w:rPr>
          <w:rFonts w:ascii="Times New Roman" w:eastAsia="Times New Roman"/>
        </w:rPr>
        <w:t>Vue.js 是一种现代化的JavaScript框架，用于构建交互式的Web用户界面。它专注于视图层的渐进式开发，易于学习和使用。Vue具有轻量级、高效灵活的特点，提供了诸如数据双向绑定、组件化、虚拟DOM等功能，使得开发者可以快速构建复杂的单页面应用（SPA）和动态网页。Vue具有活跃的社区和丰富的生态系统，包括Vue Router用于路由管理、Vuex用于状态管理等。由于其优雅的设计和出色的性能，Vue已成为许多开发者首选的前端框架之一。</w:t>
      </w:r>
    </w:p>
    <w:p>
      <w:pPr>
        <w:pStyle w:val="5"/>
        <w:spacing w:before="151" w:line="192" w:lineRule="auto"/>
        <w:ind w:right="352" w:firstLine="479"/>
        <w:jc w:val="both"/>
        <w:rPr>
          <w:rFonts w:ascii="Times New Roman" w:eastAsia="Times New Roman"/>
        </w:rPr>
      </w:pPr>
      <w:r>
        <w:rPr>
          <w:rFonts w:ascii="Times New Roman" w:eastAsia="Times New Roman"/>
        </w:rPr>
        <w:t>Sequelize 是一种基于 JavaScript 的ORM（对象关系映射）库，用于在 Node.js 环境中与关系型数据库进行交互。它支持多种数据库（如MySQL、PostgreSQL、SQLite、MSSQL等）的操作，并提供了丰富的API来简化数据库操作，包括模型定义、数据查询、事务管理等功能。Sequelize 提供了强大的数据模型管理和查询功能，同时具备跨数据库的可移植性和可扩展性。由于其灵活性和功能丰富性，Sequelize 已成为许多 Node.js 开发者首选的数据库操作库之一。</w:t>
      </w:r>
    </w:p>
    <w:p>
      <w:pPr>
        <w:pStyle w:val="5"/>
        <w:spacing w:before="151" w:line="192" w:lineRule="auto"/>
        <w:ind w:right="352" w:firstLine="479"/>
        <w:jc w:val="both"/>
        <w:rPr>
          <w:rFonts w:ascii="Times New Roman" w:eastAsia="Times New Roman"/>
        </w:rPr>
      </w:pPr>
      <w:r>
        <w:rPr>
          <w:rFonts w:ascii="Times New Roman" w:eastAsia="Times New Roman"/>
        </w:rPr>
        <w:t>Express 是一种流行的 Node.js Web 应用程序框架，用于快速搭建高性能的服务器端应用。它提供了简洁而灵活的API，包括路由、中间件、请求和响应处理等功能，使得开发者能够轻松构建各种类型的 Web 应用程序，包括 RESTful API、单页应用、多页应用等。Express 还支持模板引擎，如Pug、EJS等，方便构建动态网页。由于其轻量级和可扩展性，Express 成为 Node.js 生态系统中最受欢迎的 Web 框架之一，广泛用于生产环境中的 Web 应用开发。</w:t>
      </w:r>
    </w:p>
    <w:p>
      <w:pPr>
        <w:pStyle w:val="5"/>
        <w:spacing w:before="151" w:line="192" w:lineRule="auto"/>
        <w:ind w:right="352" w:firstLine="479"/>
        <w:jc w:val="both"/>
        <w:rPr>
          <w:rFonts w:ascii="Times New Roman" w:eastAsia="Times New Roman"/>
        </w:rPr>
      </w:pPr>
    </w:p>
    <w:p>
      <w:pPr>
        <w:pStyle w:val="16"/>
        <w:numPr>
          <w:ilvl w:val="5"/>
          <w:numId w:val="6"/>
        </w:numPr>
        <w:tabs>
          <w:tab w:val="left" w:pos="1261"/>
        </w:tabs>
        <w:spacing w:before="107" w:after="0" w:line="240" w:lineRule="auto"/>
        <w:ind w:left="1261" w:right="0" w:hanging="839"/>
        <w:jc w:val="left"/>
        <w:rPr>
          <w:rFonts w:hint="eastAsia" w:ascii="Noto Sans Mono CJK HK" w:eastAsia="Noto Sans Mono CJK HK"/>
          <w:sz w:val="24"/>
        </w:rPr>
      </w:pPr>
      <w:bookmarkStart w:id="18" w:name="_bookmark18"/>
      <w:bookmarkEnd w:id="18"/>
      <w:r>
        <w:rPr>
          <w:rFonts w:hint="eastAsia" w:ascii="Noto Sans Mono CJK HK" w:eastAsia="Noto Sans Mono CJK HK"/>
          <w:spacing w:val="-2"/>
          <w:sz w:val="24"/>
        </w:rPr>
        <w:t>开发工具的选择</w:t>
      </w:r>
    </w:p>
    <w:p>
      <w:pPr>
        <w:pStyle w:val="5"/>
        <w:spacing w:before="151" w:line="192" w:lineRule="auto"/>
        <w:ind w:right="354" w:firstLine="479"/>
        <w:jc w:val="both"/>
        <w:rPr>
          <w:rFonts w:ascii="Times New Roman" w:eastAsia="Times New Roman"/>
        </w:rPr>
      </w:pPr>
      <w:r>
        <w:rPr>
          <w:rFonts w:ascii="Times New Roman" w:eastAsia="Times New Roman"/>
        </w:rPr>
        <w:t>Visual Studio Code（简称VS Code）是一款免费、开源的现代化代码编辑器，由微软开发。它具有丰富的功能和扩展性，支持多种编程语言，包括JavaScript、TypeScript、Python、Java等。VS Code提供了强大的编辑器功能，如语法高亮、智能代码补全、调试支持等，并且具有可配置性高、性能优秀的特点。它还集成了版本控制工具（如Git）和丰富的扩展生态系统，使得开发者可以根据需要自定义编辑器，扩展其功能。由于其易用性和强大的功能，VS Code成为了许多开发者首选的代码编辑器之一，被广泛应用于软件开发领域。</w:t>
      </w:r>
    </w:p>
    <w:p>
      <w:pPr>
        <w:pStyle w:val="16"/>
        <w:numPr>
          <w:ilvl w:val="5"/>
          <w:numId w:val="6"/>
        </w:numPr>
        <w:tabs>
          <w:tab w:val="left" w:pos="1261"/>
        </w:tabs>
        <w:spacing w:before="0" w:after="0" w:line="426" w:lineRule="exact"/>
        <w:ind w:left="1261" w:right="0" w:hanging="839"/>
        <w:jc w:val="left"/>
        <w:rPr>
          <w:rFonts w:hint="eastAsia" w:ascii="Noto Sans Mono CJK HK" w:eastAsia="Noto Sans Mono CJK HK"/>
          <w:sz w:val="24"/>
        </w:rPr>
      </w:pPr>
      <w:bookmarkStart w:id="19" w:name="_bookmark19"/>
      <w:bookmarkEnd w:id="19"/>
      <w:r>
        <w:rPr>
          <w:rFonts w:hint="eastAsia" w:ascii="Noto Sans Mono CJK HK" w:eastAsia="Noto Sans Mono CJK HK"/>
          <w:spacing w:val="-2"/>
          <w:sz w:val="24"/>
        </w:rPr>
        <w:t>数据库的选择</w:t>
      </w:r>
    </w:p>
    <w:p>
      <w:pPr>
        <w:pStyle w:val="5"/>
        <w:spacing w:before="151" w:line="192" w:lineRule="auto"/>
        <w:ind w:right="240" w:firstLine="479"/>
      </w:pPr>
      <w:r>
        <w:rPr>
          <w:rFonts w:ascii="Times New Roman" w:eastAsia="Times New Roman"/>
        </w:rPr>
        <w:t xml:space="preserve">MySQL </w:t>
      </w:r>
      <w:r>
        <w:t>是当下最流行的关系型数据库管理系统，关系数据库将数据保存在不同</w:t>
      </w:r>
      <w:r>
        <w:rPr>
          <w:spacing w:val="-2"/>
        </w:rPr>
        <w:t>的表中，而不是将所有数据放在一个大堆栈内，这样就增加了速度并提高了灵活性。</w:t>
      </w:r>
      <w:r>
        <w:t>在应用软件方面，</w:t>
      </w:r>
      <w:r>
        <w:rPr>
          <w:rFonts w:ascii="Times New Roman" w:eastAsia="Times New Roman"/>
        </w:rPr>
        <w:t xml:space="preserve">MySQL </w:t>
      </w:r>
      <w:r>
        <w:t xml:space="preserve">在过去由于性能高、成本低、可靠性好，已经成为最通行的开源数据库，因此被广泛地应用在 </w:t>
      </w:r>
      <w:r>
        <w:rPr>
          <w:rFonts w:ascii="Times New Roman" w:eastAsia="Times New Roman"/>
        </w:rPr>
        <w:t xml:space="preserve">Internet </w:t>
      </w:r>
      <w:r>
        <w:t>上的中小型网站中</w:t>
      </w:r>
      <w:r>
        <w:fldChar w:fldCharType="begin"/>
      </w:r>
      <w:r>
        <w:instrText xml:space="preserve"> HYPERLINK \l "_bookmark65" </w:instrText>
      </w:r>
      <w:r>
        <w:fldChar w:fldCharType="separate"/>
      </w:r>
      <w:r>
        <w:rPr>
          <w:rFonts w:ascii="Times New Roman" w:eastAsia="Times New Roman"/>
          <w:vertAlign w:val="superscript"/>
        </w:rPr>
        <w:t>[7]</w:t>
      </w:r>
      <w:r>
        <w:rPr>
          <w:rFonts w:ascii="Times New Roman" w:eastAsia="Times New Roman"/>
          <w:vertAlign w:val="superscript"/>
        </w:rPr>
        <w:fldChar w:fldCharType="end"/>
      </w:r>
      <w:r>
        <w:rPr>
          <w:vertAlign w:val="baseline"/>
        </w:rPr>
        <w:t>。</w:t>
      </w:r>
    </w:p>
    <w:p>
      <w:pPr>
        <w:pStyle w:val="3"/>
        <w:numPr>
          <w:ilvl w:val="4"/>
          <w:numId w:val="6"/>
        </w:numPr>
        <w:tabs>
          <w:tab w:val="left" w:pos="880"/>
        </w:tabs>
        <w:spacing w:before="234" w:after="0" w:line="240" w:lineRule="auto"/>
        <w:ind w:left="880" w:right="0" w:hanging="698"/>
        <w:jc w:val="left"/>
      </w:pPr>
      <w:bookmarkStart w:id="20" w:name="_bookmark20"/>
      <w:bookmarkEnd w:id="20"/>
      <w:r>
        <w:rPr>
          <w:spacing w:val="-3"/>
        </w:rPr>
        <w:t>方案确定</w:t>
      </w:r>
    </w:p>
    <w:p>
      <w:pPr>
        <w:pStyle w:val="5"/>
        <w:spacing w:before="308" w:line="192" w:lineRule="auto"/>
        <w:ind w:right="234" w:firstLine="479"/>
      </w:pPr>
      <w:r>
        <w:rPr>
          <w:spacing w:val="-2"/>
        </w:rPr>
        <w:t>通过从技术、经济、法律和操作四方面分别对本系统开发方案进行可行性分析，</w:t>
      </w:r>
      <w:r>
        <w:rPr>
          <w:spacing w:val="-15"/>
        </w:rPr>
        <w:t>以及两种方案对比，最终选择各方面更优的方案一来进行</w:t>
      </w:r>
      <w:r>
        <w:rPr>
          <w:rFonts w:hint="eastAsia" w:eastAsia="宋体"/>
          <w:spacing w:val="-15"/>
          <w:lang w:val="en-US" w:eastAsia="zh-CN"/>
        </w:rPr>
        <w:t>流浪宠物</w:t>
      </w:r>
      <w:r>
        <w:rPr>
          <w:spacing w:val="-15"/>
        </w:rPr>
        <w:t>管理系统的开发，即：</w:t>
      </w:r>
      <w:r>
        <w:rPr>
          <w:spacing w:val="-2"/>
        </w:rPr>
        <w:t xml:space="preserve"> </w:t>
      </w:r>
      <w:r>
        <w:rPr>
          <w:rFonts w:hint="eastAsia" w:ascii="Times New Roman" w:eastAsia="Times New Roman"/>
          <w:lang w:val="en-US" w:eastAsia="zh-CN"/>
        </w:rPr>
        <w:t>nodejs</w:t>
      </w:r>
      <w:r>
        <w:rPr>
          <w:rFonts w:hint="eastAsia" w:eastAsia="宋体"/>
          <w:spacing w:val="-2"/>
          <w:lang w:val="en-US" w:eastAsia="zh-CN"/>
        </w:rPr>
        <w:t>作为</w:t>
      </w:r>
      <w:r>
        <w:rPr>
          <w:rFonts w:hint="eastAsia" w:ascii="Times New Roman" w:eastAsia="Times New Roman"/>
          <w:lang w:val="en-US" w:eastAsia="zh-CN"/>
        </w:rPr>
        <w:t xml:space="preserve">JavaScript </w:t>
      </w:r>
      <w:r>
        <w:rPr>
          <w:rFonts w:hint="eastAsia" w:eastAsia="宋体"/>
          <w:spacing w:val="-2"/>
          <w:lang w:val="en-US" w:eastAsia="zh-CN"/>
        </w:rPr>
        <w:t>运行环境。</w:t>
      </w:r>
      <w:r>
        <w:rPr>
          <w:rFonts w:ascii="Times New Roman" w:eastAsia="Times New Roman"/>
        </w:rPr>
        <w:t xml:space="preserve">Express </w:t>
      </w:r>
      <w:r>
        <w:rPr>
          <w:spacing w:val="-8"/>
        </w:rPr>
        <w:t xml:space="preserve">作为本系统的后台开发框架，使用开源的 </w:t>
      </w:r>
      <w:r>
        <w:rPr>
          <w:rFonts w:ascii="Times New Roman" w:eastAsia="Times New Roman"/>
        </w:rPr>
        <w:t xml:space="preserve">MySQL </w:t>
      </w:r>
      <w:r>
        <w:t>数据库用于存储系统中使用的数据，</w:t>
      </w:r>
      <w:r>
        <w:rPr>
          <w:rFonts w:hint="eastAsia" w:ascii="Times New Roman" w:eastAsia="Times New Roman"/>
          <w:lang w:val="en-US" w:eastAsia="zh-CN"/>
        </w:rPr>
        <w:t>JavaScript</w:t>
      </w:r>
      <w:r>
        <w:t>作为开发语言，</w:t>
      </w:r>
      <w:r>
        <w:rPr>
          <w:rFonts w:hint="eastAsia" w:ascii="Times New Roman" w:eastAsia="Times New Roman"/>
          <w:lang w:val="en-US" w:eastAsia="zh-CN"/>
        </w:rPr>
        <w:t>VSCode</w:t>
      </w:r>
      <w:r>
        <w:rPr>
          <w:rFonts w:ascii="Times New Roman" w:eastAsia="Times New Roman"/>
        </w:rPr>
        <w:t xml:space="preserve"> </w:t>
      </w:r>
      <w:r>
        <w:t>作为开发工具。</w:t>
      </w:r>
    </w:p>
    <w:p>
      <w:pPr>
        <w:pStyle w:val="2"/>
        <w:tabs>
          <w:tab w:val="left" w:pos="1300"/>
        </w:tabs>
        <w:ind w:right="175"/>
      </w:pPr>
      <w:bookmarkStart w:id="21" w:name="_bookmark21"/>
      <w:bookmarkEnd w:id="21"/>
      <w:r>
        <w:t>第</w:t>
      </w:r>
      <w:r>
        <w:rPr>
          <w:spacing w:val="5"/>
        </w:rPr>
        <w:t xml:space="preserve"> </w:t>
      </w:r>
      <w:r>
        <w:rPr>
          <w:rFonts w:ascii="Arial" w:eastAsia="Arial"/>
        </w:rPr>
        <w:t>3</w:t>
      </w:r>
      <w:r>
        <w:rPr>
          <w:rFonts w:ascii="Arial" w:eastAsia="Arial"/>
          <w:spacing w:val="-12"/>
        </w:rPr>
        <w:t xml:space="preserve"> </w:t>
      </w:r>
      <w:r>
        <w:rPr>
          <w:spacing w:val="-10"/>
        </w:rPr>
        <w:t>章</w:t>
      </w:r>
      <w:r>
        <w:tab/>
      </w:r>
      <w:r>
        <w:rPr>
          <w:spacing w:val="-2"/>
        </w:rPr>
        <w:t>需求分</w:t>
      </w:r>
      <w:r>
        <w:rPr>
          <w:spacing w:val="-10"/>
        </w:rPr>
        <w:t>析</w:t>
      </w:r>
    </w:p>
    <w:p>
      <w:pPr>
        <w:pStyle w:val="5"/>
        <w:spacing w:before="175"/>
        <w:ind w:left="0"/>
        <w:rPr>
          <w:b/>
          <w:sz w:val="28"/>
        </w:rPr>
      </w:pPr>
    </w:p>
    <w:p>
      <w:pPr>
        <w:pStyle w:val="3"/>
        <w:numPr>
          <w:ilvl w:val="1"/>
          <w:numId w:val="10"/>
        </w:numPr>
        <w:tabs>
          <w:tab w:val="left" w:pos="880"/>
        </w:tabs>
        <w:spacing w:before="0" w:after="0" w:line="240" w:lineRule="auto"/>
        <w:ind w:left="880" w:right="0" w:hanging="698"/>
        <w:jc w:val="left"/>
      </w:pPr>
      <w:bookmarkStart w:id="22" w:name="_bookmark22"/>
      <w:bookmarkEnd w:id="22"/>
      <w:r>
        <w:rPr>
          <w:spacing w:val="-2"/>
        </w:rPr>
        <w:t>需求总体目标</w:t>
      </w:r>
    </w:p>
    <w:p>
      <w:pPr>
        <w:pStyle w:val="5"/>
        <w:spacing w:before="308" w:line="192" w:lineRule="auto"/>
        <w:ind w:right="238" w:firstLine="479"/>
        <w:rPr>
          <w:rFonts w:hint="default" w:eastAsia="宋体"/>
          <w:color w:val="auto"/>
          <w:spacing w:val="-12"/>
          <w:lang w:val="en-US" w:eastAsia="zh-CN"/>
        </w:rPr>
      </w:pPr>
      <w:r>
        <w:rPr>
          <w:rFonts w:hint="eastAsia" w:eastAsia="宋体"/>
          <w:color w:val="auto"/>
          <w:spacing w:val="-12"/>
          <w:lang w:val="en-US" w:eastAsia="zh-CN"/>
        </w:rPr>
        <w:t>开发流浪宠物管理系统，主要目的在于能系统的管理和分配宠物，</w:t>
      </w:r>
    </w:p>
    <w:p>
      <w:pPr>
        <w:pStyle w:val="5"/>
        <w:spacing w:before="308" w:line="192" w:lineRule="auto"/>
        <w:ind w:right="238" w:firstLine="479"/>
        <w:rPr>
          <w:color w:val="FF0000"/>
        </w:rPr>
      </w:pPr>
      <w:r>
        <w:rPr>
          <w:color w:val="FF0000"/>
          <w:spacing w:val="-12"/>
        </w:rPr>
        <w:t>开发自驾游管理系统，主要目的在于方便有意向或想了解相关信息的用户去查询</w:t>
      </w:r>
      <w:r>
        <w:rPr>
          <w:color w:val="FF0000"/>
          <w:spacing w:val="-2"/>
        </w:rPr>
        <w:t>景点信息，并对景点进行相应的路线规划。也会推荐一些自驾游团队，用户也可以选择合适的团队进行组团自驾报名。同时用户也可以对其心仪的景点和线路进行收藏，并可以查看一些相关的景点评论、线路评论和自驾游资讯。用户也可以通过在线客服联系工作人员，说明自己存在的问题、疑问和对本系统的建议或意见，亦可和管理员说明自己想要进行自驾游团队招募，告诉其详细信息，让其进行审核后进行发布。</w:t>
      </w:r>
    </w:p>
    <w:p>
      <w:pPr>
        <w:pStyle w:val="5"/>
        <w:spacing w:line="192" w:lineRule="auto"/>
        <w:ind w:right="240" w:firstLine="479"/>
        <w:jc w:val="both"/>
        <w:rPr>
          <w:color w:val="FF0000"/>
        </w:rPr>
      </w:pPr>
      <w:r>
        <w:rPr>
          <w:color w:val="FF0000"/>
          <w:spacing w:val="-7"/>
        </w:rPr>
        <w:t>本系统主要的使用者为系统的管理员和注册用户。系统的管理员可以对系统发布</w:t>
      </w:r>
      <w:r>
        <w:rPr>
          <w:color w:val="FF0000"/>
          <w:spacing w:val="-2"/>
        </w:rPr>
        <w:t>的景点信息、路线信息、自驾团队信息、自驾游资讯等内容进行管理操作，还可以对系统的用户的信息进行管理。当用户报名或者发布某个自驾游团队时，系统的管理员</w:t>
      </w:r>
      <w:r>
        <w:rPr>
          <w:color w:val="FF0000"/>
          <w:spacing w:val="-7"/>
        </w:rPr>
        <w:t>还需要对该报名或者发布信息进行审核的操作。而系统的注册用户不仅可以查看系统</w:t>
      </w:r>
      <w:r>
        <w:rPr>
          <w:color w:val="FF0000"/>
          <w:spacing w:val="-2"/>
        </w:rPr>
        <w:t>发布的信息，还可以对心仪的景点进行收藏、评论等操作，亦可以对心仪的自驾团队进行报名操作。当用户选择去某个景点时也可以提供路线规划，直接进入百度地图，</w:t>
      </w:r>
      <w:r>
        <w:rPr>
          <w:color w:val="FF0000"/>
          <w:spacing w:val="-11"/>
        </w:rPr>
        <w:t>对全程进行导航，也可以使用百度地图中所有功能，如</w:t>
      </w:r>
      <w:r>
        <w:rPr>
          <w:rFonts w:ascii="Times New Roman" w:eastAsia="Times New Roman"/>
          <w:color w:val="FF0000"/>
          <w:spacing w:val="-2"/>
        </w:rPr>
        <w:t>:</w:t>
      </w:r>
      <w:r>
        <w:rPr>
          <w:color w:val="FF0000"/>
          <w:spacing w:val="-7"/>
        </w:rPr>
        <w:t>查看景点附近的美食店、酒店</w:t>
      </w:r>
      <w:r>
        <w:rPr>
          <w:color w:val="FF0000"/>
          <w:spacing w:val="-4"/>
        </w:rPr>
        <w:t>等信息。</w:t>
      </w:r>
    </w:p>
    <w:p>
      <w:pPr>
        <w:pStyle w:val="3"/>
        <w:numPr>
          <w:ilvl w:val="1"/>
          <w:numId w:val="10"/>
        </w:numPr>
        <w:tabs>
          <w:tab w:val="left" w:pos="880"/>
        </w:tabs>
        <w:spacing w:before="226" w:after="0" w:line="240" w:lineRule="auto"/>
        <w:ind w:left="880" w:right="0" w:hanging="698"/>
        <w:jc w:val="left"/>
      </w:pPr>
      <w:bookmarkStart w:id="23" w:name="_bookmark23"/>
      <w:bookmarkEnd w:id="23"/>
      <w:r>
        <w:rPr>
          <w:spacing w:val="-2"/>
        </w:rPr>
        <w:t>用户需求分析</w:t>
      </w:r>
    </w:p>
    <w:p>
      <w:pPr>
        <w:pStyle w:val="16"/>
        <w:numPr>
          <w:ilvl w:val="2"/>
          <w:numId w:val="10"/>
        </w:numPr>
        <w:tabs>
          <w:tab w:val="left" w:pos="1261"/>
        </w:tabs>
        <w:spacing w:before="246" w:after="0" w:line="240" w:lineRule="auto"/>
        <w:ind w:left="1261" w:right="0" w:hanging="839"/>
        <w:jc w:val="left"/>
        <w:rPr>
          <w:rFonts w:hint="eastAsia" w:ascii="Noto Sans Mono CJK HK" w:eastAsia="Noto Sans Mono CJK HK"/>
          <w:sz w:val="24"/>
        </w:rPr>
      </w:pPr>
      <w:bookmarkStart w:id="24" w:name="_bookmark24"/>
      <w:bookmarkEnd w:id="24"/>
      <w:r>
        <w:rPr>
          <w:rFonts w:hint="eastAsia" w:ascii="Noto Sans Mono CJK HK" w:eastAsia="Noto Sans Mono CJK HK"/>
          <w:spacing w:val="-3"/>
          <w:sz w:val="24"/>
        </w:rPr>
        <w:t>用户描述</w:t>
      </w:r>
    </w:p>
    <w:p>
      <w:pPr>
        <w:pStyle w:val="5"/>
        <w:spacing w:before="150" w:line="192" w:lineRule="auto"/>
        <w:ind w:right="353" w:firstLine="479"/>
        <w:jc w:val="both"/>
      </w:pPr>
      <w:r>
        <w:rPr>
          <w:spacing w:val="-4"/>
        </w:rPr>
        <w:t>系统开发的意义就是为了用户服务，所有的系统的终极使用者都是用户，所以说用户的体验才是最重要的。从使用者的角度来看，可以将本系统划分为两个角色，分</w:t>
      </w:r>
      <w:r>
        <w:rPr>
          <w:spacing w:val="-2"/>
        </w:rPr>
        <w:t>别是注册用户和管理员。</w:t>
      </w:r>
    </w:p>
    <w:p>
      <w:pPr>
        <w:pStyle w:val="16"/>
        <w:numPr>
          <w:ilvl w:val="2"/>
          <w:numId w:val="10"/>
        </w:numPr>
        <w:tabs>
          <w:tab w:val="left" w:pos="1261"/>
        </w:tabs>
        <w:spacing w:before="113" w:after="0" w:line="240" w:lineRule="auto"/>
        <w:ind w:left="1261" w:right="0" w:hanging="839"/>
        <w:jc w:val="left"/>
        <w:rPr>
          <w:rFonts w:hint="eastAsia" w:ascii="Noto Sans Mono CJK HK" w:eastAsia="Noto Sans Mono CJK HK"/>
          <w:sz w:val="24"/>
        </w:rPr>
      </w:pPr>
      <w:bookmarkStart w:id="25" w:name="_bookmark25"/>
      <w:bookmarkEnd w:id="25"/>
      <w:r>
        <w:rPr>
          <w:rFonts w:hint="eastAsia" w:ascii="Noto Sans Mono CJK HK" w:eastAsia="Noto Sans Mono CJK HK"/>
          <w:spacing w:val="-2"/>
          <w:sz w:val="24"/>
        </w:rPr>
        <w:t>用户业务描述</w:t>
      </w:r>
    </w:p>
    <w:p>
      <w:pPr>
        <w:pStyle w:val="16"/>
        <w:numPr>
          <w:ilvl w:val="3"/>
          <w:numId w:val="10"/>
        </w:numPr>
        <w:tabs>
          <w:tab w:val="left" w:pos="1081"/>
        </w:tabs>
        <w:spacing w:before="89" w:after="0" w:line="406" w:lineRule="exact"/>
        <w:ind w:left="1081" w:right="0" w:hanging="420"/>
        <w:jc w:val="both"/>
        <w:rPr>
          <w:rFonts w:ascii="Times New Roman" w:eastAsia="Times New Roman"/>
          <w:sz w:val="24"/>
        </w:rPr>
      </w:pPr>
      <w:r>
        <w:rPr>
          <w:spacing w:val="-2"/>
          <w:sz w:val="24"/>
        </w:rPr>
        <w:t>用例模型设计</w:t>
      </w:r>
    </w:p>
    <w:p>
      <w:pPr>
        <w:pStyle w:val="5"/>
        <w:spacing w:before="17" w:line="192" w:lineRule="auto"/>
        <w:ind w:right="354" w:firstLine="479"/>
        <w:jc w:val="both"/>
      </w:pPr>
      <w:r>
        <w:rPr>
          <w:spacing w:val="-7"/>
        </w:rPr>
        <w:t>使用基于面向对象的分析和设计方法的用例模型，将用户的需求描述为与开发人</w:t>
      </w:r>
      <w:r>
        <w:rPr>
          <w:spacing w:val="-10"/>
        </w:rPr>
        <w:t>员之间进行交流的一种方式。下面将使用用例模型的方式分别对注册用户和管理员用</w:t>
      </w:r>
      <w:r>
        <w:rPr>
          <w:spacing w:val="-2"/>
        </w:rPr>
        <w:t>户的功能进行详细的描述。</w:t>
      </w:r>
    </w:p>
    <w:p>
      <w:pPr>
        <w:pStyle w:val="16"/>
        <w:numPr>
          <w:ilvl w:val="0"/>
          <w:numId w:val="11"/>
        </w:numPr>
        <w:tabs>
          <w:tab w:val="left" w:pos="1080"/>
        </w:tabs>
        <w:spacing w:before="0" w:after="0" w:line="339" w:lineRule="exact"/>
        <w:ind w:left="1080" w:right="0" w:hanging="419"/>
        <w:jc w:val="both"/>
        <w:rPr>
          <w:sz w:val="24"/>
        </w:rPr>
      </w:pPr>
      <w:r>
        <w:rPr>
          <w:spacing w:val="-3"/>
          <w:sz w:val="24"/>
        </w:rPr>
        <w:t>注册用户</w:t>
      </w:r>
    </w:p>
    <w:p>
      <w:pPr>
        <w:pStyle w:val="5"/>
        <w:spacing w:before="17" w:line="192" w:lineRule="auto"/>
        <w:ind w:right="355" w:firstLine="479"/>
        <w:jc w:val="both"/>
        <w:rPr>
          <w:color w:val="auto"/>
        </w:rPr>
      </w:pPr>
      <w:r>
        <w:rPr>
          <w:rFonts w:hint="eastAsia" w:eastAsia="宋体"/>
          <w:color w:val="000000" w:themeColor="text1"/>
          <w:spacing w:val="-5"/>
          <w:lang w:val="en-US" w:eastAsia="zh-CN"/>
          <w14:textFill>
            <w14:solidFill>
              <w14:schemeClr w14:val="tx1"/>
            </w14:solidFill>
          </w14:textFill>
        </w:rPr>
        <w:t>注册用户可编辑管理个人信息、浏览站内宠物信息、申请领养和退还宠物</w:t>
      </w:r>
      <w:r>
        <w:rPr>
          <w:color w:val="auto"/>
        </w:rPr>
        <w:t xml:space="preserve">。用户的用例模型如图 </w:t>
      </w:r>
      <w:r>
        <w:rPr>
          <w:rFonts w:ascii="Times New Roman" w:eastAsia="Times New Roman"/>
          <w:color w:val="auto"/>
        </w:rPr>
        <w:t xml:space="preserve">3-1 </w:t>
      </w:r>
      <w:r>
        <w:rPr>
          <w:color w:val="auto"/>
        </w:rPr>
        <w:t>所示。</w:t>
      </w:r>
    </w:p>
    <w:p>
      <w:pPr>
        <w:spacing w:after="0" w:line="192" w:lineRule="auto"/>
        <w:jc w:val="both"/>
        <w:rPr>
          <w:color w:val="auto"/>
        </w:rPr>
        <w:sectPr>
          <w:pgSz w:w="11910" w:h="16840"/>
          <w:pgMar w:top="1860" w:right="1060" w:bottom="1380" w:left="1520" w:header="0" w:footer="1158" w:gutter="0"/>
          <w:cols w:space="720" w:num="1"/>
        </w:sectPr>
      </w:pPr>
    </w:p>
    <w:p>
      <w:pPr>
        <w:pStyle w:val="5"/>
        <w:rPr>
          <w:sz w:val="20"/>
        </w:rPr>
      </w:pPr>
      <w:r>
        <w:drawing>
          <wp:inline distT="0" distB="0" distL="114300" distR="114300">
            <wp:extent cx="5918835" cy="3770630"/>
            <wp:effectExtent l="0" t="0" r="9525" b="8890"/>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11"/>
                    <a:stretch>
                      <a:fillRect/>
                    </a:stretch>
                  </pic:blipFill>
                  <pic:spPr>
                    <a:xfrm>
                      <a:off x="0" y="0"/>
                      <a:ext cx="5918835" cy="3770630"/>
                    </a:xfrm>
                    <a:prstGeom prst="rect">
                      <a:avLst/>
                    </a:prstGeom>
                    <a:noFill/>
                    <a:ln>
                      <a:noFill/>
                    </a:ln>
                  </pic:spPr>
                </pic:pic>
              </a:graphicData>
            </a:graphic>
          </wp:inline>
        </w:drawing>
      </w:r>
    </w:p>
    <w:p>
      <w:pPr>
        <w:pStyle w:val="5"/>
        <w:spacing w:before="16"/>
        <w:ind w:left="0"/>
        <w:rPr>
          <w:sz w:val="16"/>
        </w:rPr>
      </w:pPr>
    </w:p>
    <w:p>
      <w:pPr>
        <w:spacing w:after="0"/>
        <w:rPr>
          <w:sz w:val="16"/>
        </w:rPr>
        <w:sectPr>
          <w:pgSz w:w="11910" w:h="16840"/>
          <w:pgMar w:top="1640" w:right="1060" w:bottom="1380" w:left="1520" w:header="0" w:footer="1158" w:gutter="0"/>
          <w:cols w:space="720" w:num="1"/>
        </w:sectPr>
      </w:pPr>
    </w:p>
    <w:p>
      <w:pPr>
        <w:pStyle w:val="5"/>
        <w:spacing w:before="3"/>
        <w:ind w:left="0"/>
      </w:pPr>
    </w:p>
    <w:p>
      <w:pPr>
        <w:pStyle w:val="16"/>
        <w:numPr>
          <w:ilvl w:val="0"/>
          <w:numId w:val="11"/>
        </w:numPr>
        <w:tabs>
          <w:tab w:val="left" w:pos="1080"/>
        </w:tabs>
        <w:spacing w:before="0" w:after="0" w:line="240" w:lineRule="auto"/>
        <w:ind w:left="1080" w:right="0" w:hanging="419"/>
        <w:jc w:val="left"/>
        <w:rPr>
          <w:sz w:val="24"/>
        </w:rPr>
      </w:pPr>
      <w:r>
        <w:rPr>
          <w:spacing w:val="-4"/>
          <w:sz w:val="24"/>
        </w:rPr>
        <w:t>管理员</w:t>
      </w:r>
    </w:p>
    <w:p>
      <w:pPr>
        <w:tabs>
          <w:tab w:val="left" w:pos="2586"/>
        </w:tabs>
        <w:spacing w:before="14"/>
        <w:ind w:left="1832" w:right="0" w:firstLine="0"/>
        <w:jc w:val="left"/>
        <w:rPr>
          <w:rFonts w:hint="eastAsia" w:ascii="Noto Sans Mono CJK HK" w:eastAsia="Noto Sans Mono CJK HK"/>
          <w:sz w:val="21"/>
        </w:rPr>
      </w:pPr>
      <w:r>
        <w:br w:type="column"/>
      </w: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10"/>
          <w:sz w:val="21"/>
        </w:rPr>
        <w:t>1</w:t>
      </w:r>
      <w:r>
        <w:rPr>
          <w:rFonts w:ascii="Times New Roman" w:eastAsia="Times New Roman"/>
          <w:sz w:val="21"/>
        </w:rPr>
        <w:tab/>
      </w:r>
      <w:r>
        <w:rPr>
          <w:rFonts w:hint="eastAsia" w:ascii="Noto Sans Mono CJK HK" w:eastAsia="Noto Sans Mono CJK HK"/>
          <w:spacing w:val="-2"/>
          <w:sz w:val="21"/>
        </w:rPr>
        <w:t>用户用例</w:t>
      </w:r>
      <w:r>
        <w:rPr>
          <w:rFonts w:hint="eastAsia" w:ascii="Noto Sans Mono CJK HK" w:eastAsia="Noto Sans Mono CJK HK"/>
          <w:spacing w:val="-10"/>
          <w:sz w:val="21"/>
        </w:rPr>
        <w:t>图</w:t>
      </w:r>
    </w:p>
    <w:p>
      <w:pPr>
        <w:spacing w:after="0"/>
        <w:jc w:val="left"/>
        <w:rPr>
          <w:rFonts w:hint="eastAsia" w:ascii="Noto Sans Mono CJK HK" w:eastAsia="Noto Sans Mono CJK HK"/>
          <w:sz w:val="21"/>
        </w:rPr>
        <w:sectPr>
          <w:type w:val="continuous"/>
          <w:pgSz w:w="11910" w:h="16840"/>
          <w:pgMar w:top="1400" w:right="1060" w:bottom="280" w:left="1520" w:header="0" w:footer="1158" w:gutter="0"/>
          <w:cols w:equalWidth="0" w:num="2">
            <w:col w:w="1803" w:space="40"/>
            <w:col w:w="7487"/>
          </w:cols>
        </w:sectPr>
      </w:pPr>
    </w:p>
    <w:p>
      <w:pPr>
        <w:pStyle w:val="5"/>
        <w:spacing w:line="315" w:lineRule="exact"/>
        <w:ind w:left="661"/>
        <w:rPr>
          <w:spacing w:val="-7"/>
        </w:rPr>
      </w:pPr>
    </w:p>
    <w:p>
      <w:pPr>
        <w:pStyle w:val="5"/>
        <w:spacing w:line="315" w:lineRule="exact"/>
        <w:ind w:left="661"/>
      </w:pPr>
      <w:r>
        <w:rPr>
          <w:spacing w:val="-7"/>
        </w:rPr>
        <w:t>管理员指本系统的信息维护管理人员，该人员可以通过输入指定的用户名和密码</w:t>
      </w:r>
    </w:p>
    <w:p>
      <w:pPr>
        <w:pStyle w:val="5"/>
        <w:spacing w:before="17" w:line="192" w:lineRule="auto"/>
        <w:ind w:left="0" w:leftChars="0" w:right="352" w:firstLine="0" w:firstLineChars="0"/>
        <w:jc w:val="both"/>
        <w:rPr>
          <w:spacing w:val="-4"/>
        </w:rPr>
      </w:pPr>
      <w:r>
        <w:rPr>
          <w:spacing w:val="-4"/>
        </w:rPr>
        <w:t>来进入本系统。</w:t>
      </w:r>
    </w:p>
    <w:p>
      <w:pPr>
        <w:pStyle w:val="5"/>
        <w:spacing w:before="17" w:line="192" w:lineRule="auto"/>
        <w:ind w:left="0" w:leftChars="0" w:right="352" w:firstLine="678" w:firstLineChars="300"/>
        <w:jc w:val="both"/>
        <w:rPr>
          <w:rFonts w:hint="default" w:eastAsia="宋体"/>
          <w:spacing w:val="-4"/>
          <w:lang w:val="en-US" w:eastAsia="zh-CN"/>
        </w:rPr>
      </w:pPr>
      <w:r>
        <w:rPr>
          <w:rFonts w:hint="eastAsia"/>
          <w:spacing w:val="-7"/>
          <w:lang w:val="en-US" w:eastAsia="zh-CN"/>
        </w:rPr>
        <w:t>当有新的宠物进入</w:t>
      </w:r>
      <w:r>
        <w:rPr>
          <w:rFonts w:hint="eastAsia" w:eastAsia="宋体"/>
          <w:spacing w:val="-4"/>
          <w:lang w:val="en-US" w:eastAsia="zh-CN"/>
        </w:rPr>
        <w:t>站点时，需要管理员对新的宠物进行身份的录入，当有用户申请时，需要管理员处理用户申请的事件，当下级员工离职时需要上级管理员对管理员账号进行注销。</w:t>
      </w:r>
    </w:p>
    <w:p>
      <w:pPr>
        <w:pStyle w:val="5"/>
        <w:spacing w:line="385" w:lineRule="exact"/>
        <w:ind w:left="0" w:leftChars="0" w:firstLine="750" w:firstLineChars="300"/>
        <w:jc w:val="both"/>
      </w:pPr>
      <w:r>
        <w:rPr>
          <w:spacing w:val="5"/>
        </w:rPr>
        <w:t xml:space="preserve">管理员的用例模型如图 </w:t>
      </w:r>
      <w:r>
        <w:rPr>
          <w:rFonts w:ascii="Times New Roman" w:eastAsia="Times New Roman"/>
        </w:rPr>
        <w:t xml:space="preserve">3-2 </w:t>
      </w:r>
      <w:r>
        <w:rPr>
          <w:spacing w:val="-4"/>
        </w:rPr>
        <w:t>所示。</w:t>
      </w:r>
    </w:p>
    <w:p>
      <w:pPr>
        <w:pStyle w:val="5"/>
        <w:spacing w:before="4"/>
        <w:ind w:left="0"/>
        <w:rPr>
          <w:sz w:val="5"/>
        </w:rPr>
      </w:pPr>
      <w:r>
        <w:drawing>
          <wp:inline distT="0" distB="0" distL="114300" distR="114300">
            <wp:extent cx="5661660" cy="3329940"/>
            <wp:effectExtent l="0" t="0" r="7620" b="7620"/>
            <wp:docPr id="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
                    <pic:cNvPicPr>
                      <a:picLocks noChangeAspect="1"/>
                    </pic:cNvPicPr>
                  </pic:nvPicPr>
                  <pic:blipFill>
                    <a:blip r:embed="rId12"/>
                    <a:stretch>
                      <a:fillRect/>
                    </a:stretch>
                  </pic:blipFill>
                  <pic:spPr>
                    <a:xfrm>
                      <a:off x="0" y="0"/>
                      <a:ext cx="5661660" cy="3329940"/>
                    </a:xfrm>
                    <a:prstGeom prst="rect">
                      <a:avLst/>
                    </a:prstGeom>
                    <a:noFill/>
                    <a:ln>
                      <a:noFill/>
                    </a:ln>
                  </pic:spPr>
                </pic:pic>
              </a:graphicData>
            </a:graphic>
          </wp:inline>
        </w:drawing>
      </w:r>
    </w:p>
    <w:p>
      <w:pPr>
        <w:tabs>
          <w:tab w:val="left" w:pos="753"/>
        </w:tabs>
        <w:spacing w:before="219"/>
        <w:ind w:left="0" w:right="169"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10"/>
          <w:sz w:val="21"/>
        </w:rPr>
        <w:t>2</w:t>
      </w:r>
      <w:r>
        <w:rPr>
          <w:rFonts w:ascii="Times New Roman" w:eastAsia="Times New Roman"/>
          <w:sz w:val="21"/>
        </w:rPr>
        <w:tab/>
      </w:r>
      <w:r>
        <w:rPr>
          <w:rFonts w:hint="eastAsia" w:ascii="Noto Sans Mono CJK HK" w:eastAsia="Noto Sans Mono CJK HK"/>
          <w:spacing w:val="-2"/>
          <w:sz w:val="21"/>
        </w:rPr>
        <w:t>管理员用例</w:t>
      </w:r>
      <w:r>
        <w:rPr>
          <w:rFonts w:hint="eastAsia" w:ascii="Noto Sans Mono CJK HK" w:eastAsia="Noto Sans Mono CJK HK"/>
          <w:spacing w:val="-10"/>
          <w:sz w:val="21"/>
        </w:rPr>
        <w:t>图</w:t>
      </w:r>
    </w:p>
    <w:p>
      <w:pPr>
        <w:pStyle w:val="16"/>
        <w:numPr>
          <w:ilvl w:val="3"/>
          <w:numId w:val="10"/>
        </w:numPr>
        <w:tabs>
          <w:tab w:val="left" w:pos="1081"/>
        </w:tabs>
        <w:spacing w:before="46" w:after="0" w:line="406" w:lineRule="exact"/>
        <w:ind w:left="1081" w:right="0" w:hanging="420"/>
        <w:jc w:val="left"/>
        <w:rPr>
          <w:rFonts w:ascii="Times New Roman" w:eastAsia="Times New Roman"/>
          <w:sz w:val="24"/>
        </w:rPr>
      </w:pPr>
      <w:r>
        <w:rPr>
          <w:spacing w:val="-2"/>
          <w:sz w:val="24"/>
        </w:rPr>
        <w:t>用户功能性需求描述</w:t>
      </w:r>
    </w:p>
    <w:p>
      <w:pPr>
        <w:pStyle w:val="16"/>
        <w:numPr>
          <w:ilvl w:val="0"/>
          <w:numId w:val="12"/>
        </w:numPr>
        <w:tabs>
          <w:tab w:val="left" w:pos="1080"/>
        </w:tabs>
        <w:spacing w:before="0" w:after="0" w:line="406" w:lineRule="exact"/>
        <w:ind w:left="1080" w:right="0" w:hanging="419"/>
        <w:jc w:val="left"/>
        <w:rPr>
          <w:sz w:val="24"/>
        </w:rPr>
      </w:pPr>
      <w:r>
        <w:rPr>
          <w:spacing w:val="-3"/>
          <w:sz w:val="24"/>
        </w:rPr>
        <w:t>注册用户</w:t>
      </w:r>
    </w:p>
    <w:p>
      <w:pPr>
        <w:pStyle w:val="5"/>
        <w:spacing w:line="314" w:lineRule="exact"/>
        <w:ind w:left="661"/>
      </w:pPr>
      <w:r>
        <w:rPr>
          <w:spacing w:val="-1"/>
        </w:rPr>
        <w:t>对于注册用户来说，主要包括的功能有：登录模块，</w:t>
      </w:r>
      <w:r>
        <w:rPr>
          <w:rFonts w:hint="eastAsia" w:eastAsia="宋体"/>
          <w:spacing w:val="-1"/>
          <w:lang w:val="en-US" w:eastAsia="zh-CN"/>
        </w:rPr>
        <w:t>浏览站内无主宠物</w:t>
      </w:r>
      <w:r>
        <w:rPr>
          <w:spacing w:val="-1"/>
        </w:rPr>
        <w:t>模块，</w:t>
      </w:r>
      <w:r>
        <w:rPr>
          <w:rFonts w:hint="eastAsia" w:eastAsia="宋体"/>
          <w:spacing w:val="-1"/>
          <w:lang w:val="en-US" w:eastAsia="zh-CN"/>
        </w:rPr>
        <w:t>个人中心</w:t>
      </w:r>
      <w:r>
        <w:rPr>
          <w:spacing w:val="-1"/>
        </w:rPr>
        <w:t>模块，</w:t>
      </w:r>
      <w:r>
        <w:rPr>
          <w:rFonts w:hint="eastAsia" w:eastAsia="宋体"/>
          <w:spacing w:val="-3"/>
          <w:lang w:val="en-US" w:eastAsia="zh-CN"/>
        </w:rPr>
        <w:t>事件申请模块</w:t>
      </w:r>
      <w:r>
        <w:rPr>
          <w:spacing w:val="-3"/>
        </w:rPr>
        <w:t>四部分主要功能模块。各个模块的详细功能分析如下：</w:t>
      </w:r>
    </w:p>
    <w:p>
      <w:pPr>
        <w:spacing w:after="0" w:line="406" w:lineRule="exact"/>
        <w:sectPr>
          <w:type w:val="continuous"/>
          <w:pgSz w:w="11910" w:h="16840"/>
          <w:pgMar w:top="1400" w:right="1060" w:bottom="280" w:left="1520" w:header="0" w:footer="1158" w:gutter="0"/>
          <w:cols w:space="720" w:num="1"/>
        </w:sectPr>
      </w:pPr>
    </w:p>
    <w:p>
      <w:pPr>
        <w:pStyle w:val="16"/>
        <w:numPr>
          <w:ilvl w:val="0"/>
          <w:numId w:val="13"/>
        </w:numPr>
        <w:tabs>
          <w:tab w:val="left" w:pos="1080"/>
        </w:tabs>
        <w:spacing w:before="0" w:after="0" w:line="381" w:lineRule="exact"/>
        <w:ind w:left="1080" w:right="0" w:hanging="419"/>
        <w:jc w:val="both"/>
        <w:rPr>
          <w:sz w:val="24"/>
        </w:rPr>
      </w:pPr>
      <w:r>
        <w:rPr>
          <w:spacing w:val="-2"/>
          <w:sz w:val="24"/>
        </w:rPr>
        <w:t>登录模块概述</w:t>
      </w:r>
    </w:p>
    <w:p>
      <w:pPr>
        <w:pStyle w:val="5"/>
        <w:spacing w:before="17" w:line="192" w:lineRule="auto"/>
        <w:ind w:right="351" w:firstLine="479"/>
        <w:jc w:val="both"/>
        <w:rPr>
          <w:rFonts w:ascii="Times New Roman" w:eastAsia="Times New Roman"/>
        </w:rPr>
      </w:pPr>
      <w:r>
        <w:rPr>
          <w:spacing w:val="-4"/>
        </w:rPr>
        <w:t>该模块包括注册、登录，在登录功能页面，用户输入账号和密码进行登录。在注</w:t>
      </w:r>
      <w:r>
        <w:rPr>
          <w:spacing w:val="-23"/>
        </w:rPr>
        <w:t>册功能中，用户注册需要提供用户</w:t>
      </w:r>
      <w:r>
        <w:rPr>
          <w:rFonts w:hint="eastAsia" w:eastAsia="宋体"/>
          <w:spacing w:val="-23"/>
          <w:lang w:val="en-US" w:eastAsia="zh-CN"/>
        </w:rPr>
        <w:t>手机号</w:t>
      </w:r>
      <w:r>
        <w:rPr>
          <w:spacing w:val="-23"/>
        </w:rPr>
        <w:t>、密码、用户名、</w:t>
      </w:r>
      <w:r>
        <w:rPr>
          <w:rFonts w:hint="eastAsia" w:eastAsia="宋体"/>
          <w:spacing w:val="-23"/>
          <w:lang w:val="en-US" w:eastAsia="zh-CN"/>
        </w:rPr>
        <w:t>地址</w:t>
      </w:r>
      <w:r>
        <w:rPr>
          <w:spacing w:val="-23"/>
        </w:rPr>
        <w:t>才能成功注册。</w:t>
      </w:r>
      <w:r>
        <w:rPr>
          <w:spacing w:val="-4"/>
        </w:rPr>
        <w:t>注：前提是</w:t>
      </w:r>
      <w:r>
        <w:rPr>
          <w:rFonts w:hint="eastAsia" w:eastAsia="宋体"/>
          <w:spacing w:val="-4"/>
          <w:lang w:val="en-US" w:eastAsia="zh-CN"/>
        </w:rPr>
        <w:t>手机号未注册</w:t>
      </w:r>
      <w:r>
        <w:rPr>
          <w:spacing w:val="-4"/>
        </w:rPr>
        <w:t>。注册成功之后自动跳转登录页面。无论是以哪种方式</w:t>
      </w:r>
      <w:r>
        <w:rPr>
          <w:spacing w:val="-10"/>
        </w:rPr>
        <w:t>进行登录的，登录成功之后直接进入本系统的前台页面</w:t>
      </w:r>
      <w:r>
        <w:rPr>
          <w:rFonts w:hint="eastAsia" w:eastAsia="宋体"/>
          <w:spacing w:val="-10"/>
          <w:lang w:val="en-US" w:eastAsia="zh-CN"/>
        </w:rPr>
        <w:t>即站内无主宠物浏览界面</w:t>
      </w:r>
      <w:r>
        <w:rPr>
          <w:spacing w:val="-10"/>
        </w:rPr>
        <w:t xml:space="preserve">。用户登录模块用例图如图 </w:t>
      </w:r>
      <w:r>
        <w:rPr>
          <w:rFonts w:ascii="Times New Roman" w:eastAsia="Times New Roman"/>
          <w:spacing w:val="-5"/>
        </w:rPr>
        <w:t>3-</w:t>
      </w:r>
    </w:p>
    <w:p>
      <w:pPr>
        <w:pStyle w:val="5"/>
        <w:spacing w:line="383" w:lineRule="exact"/>
        <w:jc w:val="both"/>
      </w:pPr>
      <w:r>
        <w:rPr>
          <w:rFonts w:ascii="Times New Roman" w:eastAsia="Times New Roman"/>
        </w:rPr>
        <w:t xml:space="preserve">3 </w:t>
      </w:r>
      <w:r>
        <w:rPr>
          <w:spacing w:val="-4"/>
        </w:rPr>
        <w:t>所示。</w:t>
      </w:r>
    </w:p>
    <w:p>
      <w:pPr>
        <w:pStyle w:val="5"/>
        <w:jc w:val="center"/>
        <w:rPr>
          <w:sz w:val="20"/>
        </w:rPr>
      </w:pPr>
      <w:r>
        <w:drawing>
          <wp:inline distT="0" distB="0" distL="114300" distR="114300">
            <wp:extent cx="3360420" cy="929640"/>
            <wp:effectExtent l="0" t="0" r="7620" b="0"/>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
                    <pic:cNvPicPr>
                      <a:picLocks noChangeAspect="1"/>
                    </pic:cNvPicPr>
                  </pic:nvPicPr>
                  <pic:blipFill>
                    <a:blip r:embed="rId13"/>
                    <a:stretch>
                      <a:fillRect/>
                    </a:stretch>
                  </pic:blipFill>
                  <pic:spPr>
                    <a:xfrm>
                      <a:off x="0" y="0"/>
                      <a:ext cx="3360420" cy="929640"/>
                    </a:xfrm>
                    <a:prstGeom prst="rect">
                      <a:avLst/>
                    </a:prstGeom>
                    <a:noFill/>
                    <a:ln>
                      <a:noFill/>
                    </a:ln>
                  </pic:spPr>
                </pic:pic>
              </a:graphicData>
            </a:graphic>
          </wp:inline>
        </w:drawing>
      </w:r>
    </w:p>
    <w:p>
      <w:pPr>
        <w:pStyle w:val="5"/>
        <w:spacing w:before="17"/>
        <w:ind w:left="0"/>
        <w:rPr>
          <w:sz w:val="9"/>
        </w:rPr>
      </w:pPr>
    </w:p>
    <w:p>
      <w:pPr>
        <w:spacing w:after="0"/>
        <w:rPr>
          <w:sz w:val="9"/>
        </w:rPr>
        <w:sectPr>
          <w:pgSz w:w="11910" w:h="16840"/>
          <w:pgMar w:top="1400" w:right="1060" w:bottom="1380" w:left="1520" w:header="0" w:footer="1158" w:gutter="0"/>
          <w:cols w:space="720" w:num="1"/>
        </w:sectPr>
      </w:pPr>
    </w:p>
    <w:p>
      <w:pPr>
        <w:pStyle w:val="5"/>
        <w:spacing w:before="3"/>
        <w:ind w:left="0"/>
      </w:pPr>
    </w:p>
    <w:p>
      <w:pPr>
        <w:pStyle w:val="16"/>
        <w:numPr>
          <w:ilvl w:val="0"/>
          <w:numId w:val="13"/>
        </w:numPr>
        <w:tabs>
          <w:tab w:val="left" w:pos="1081"/>
        </w:tabs>
        <w:spacing w:before="0" w:after="0" w:line="240" w:lineRule="auto"/>
        <w:ind w:left="1081" w:right="0" w:hanging="420"/>
        <w:jc w:val="left"/>
        <w:rPr>
          <w:sz w:val="24"/>
        </w:rPr>
      </w:pPr>
      <w:r>
        <w:rPr>
          <w:spacing w:val="-2"/>
          <w:sz w:val="24"/>
        </w:rPr>
        <w:t>前台模块概述</w:t>
      </w:r>
    </w:p>
    <w:p>
      <w:pPr>
        <w:tabs>
          <w:tab w:val="left" w:pos="1654"/>
        </w:tabs>
        <w:spacing w:before="14"/>
        <w:ind w:left="901" w:right="0" w:firstLine="0"/>
        <w:jc w:val="left"/>
        <w:rPr>
          <w:rFonts w:hint="eastAsia" w:ascii="Noto Sans Mono CJK HK" w:eastAsia="Noto Sans Mono CJK HK"/>
          <w:sz w:val="21"/>
        </w:rPr>
      </w:pPr>
      <w:r>
        <w:br w:type="column"/>
      </w: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10"/>
          <w:sz w:val="21"/>
        </w:rPr>
        <w:t>3</w:t>
      </w:r>
      <w:r>
        <w:rPr>
          <w:rFonts w:ascii="Times New Roman" w:eastAsia="Times New Roman"/>
          <w:sz w:val="21"/>
        </w:rPr>
        <w:tab/>
      </w:r>
      <w:r>
        <w:rPr>
          <w:rFonts w:hint="eastAsia" w:ascii="Noto Sans Mono CJK HK" w:eastAsia="Noto Sans Mono CJK HK"/>
          <w:spacing w:val="-2"/>
          <w:sz w:val="21"/>
        </w:rPr>
        <w:t>登录模块用例</w:t>
      </w:r>
      <w:r>
        <w:rPr>
          <w:rFonts w:hint="eastAsia" w:ascii="Noto Sans Mono CJK HK" w:eastAsia="Noto Sans Mono CJK HK"/>
          <w:spacing w:val="-10"/>
          <w:sz w:val="21"/>
        </w:rPr>
        <w:t>图</w:t>
      </w:r>
    </w:p>
    <w:p>
      <w:pPr>
        <w:spacing w:after="0"/>
        <w:jc w:val="left"/>
        <w:rPr>
          <w:rFonts w:hint="eastAsia" w:ascii="Noto Sans Mono CJK HK" w:eastAsia="Noto Sans Mono CJK HK"/>
          <w:sz w:val="21"/>
        </w:rPr>
        <w:sectPr>
          <w:type w:val="continuous"/>
          <w:pgSz w:w="11910" w:h="16840"/>
          <w:pgMar w:top="1400" w:right="1060" w:bottom="280" w:left="1520" w:header="0" w:footer="1158" w:gutter="0"/>
          <w:cols w:equalWidth="0" w:num="2">
            <w:col w:w="2523" w:space="40"/>
            <w:col w:w="6767"/>
          </w:cols>
        </w:sectPr>
      </w:pPr>
    </w:p>
    <w:p>
      <w:pPr>
        <w:pStyle w:val="5"/>
        <w:spacing w:line="315" w:lineRule="exact"/>
        <w:ind w:firstLine="690" w:firstLineChars="300"/>
        <w:rPr>
          <w:rFonts w:hint="default"/>
          <w:spacing w:val="-5"/>
          <w:lang w:val="en-US" w:eastAsia="zh-CN"/>
        </w:rPr>
      </w:pPr>
      <w:r>
        <w:rPr>
          <w:rFonts w:hint="eastAsia"/>
          <w:spacing w:val="-5"/>
          <w:lang w:val="en-US" w:eastAsia="zh-CN"/>
        </w:rPr>
        <w:t>该模块包括宠物概览，宠物详情，领养宠物申请,查看个人中心，修改个人信息，查看申请状态。宠物概览可看见宠物的品种，宠物的照片等信息。宠物详情是点击目标宠物后进入下一个页面查看，正在宠物详情页面可以查看宠物更多的信息。领养宠物申请是在宠物详情页面点击申请后填写申请表单并发送给站内管理员，交友管理员处理申请信息。</w:t>
      </w:r>
    </w:p>
    <w:p>
      <w:pPr>
        <w:pStyle w:val="5"/>
        <w:spacing w:line="315" w:lineRule="exact"/>
        <w:ind w:left="661"/>
        <w:rPr>
          <w:spacing w:val="-5"/>
        </w:rPr>
      </w:pPr>
    </w:p>
    <w:p>
      <w:pPr>
        <w:pStyle w:val="5"/>
        <w:spacing w:line="315" w:lineRule="exact"/>
        <w:ind w:left="661"/>
      </w:pPr>
      <w:r>
        <w:t xml:space="preserve">前台模块用例图如图 </w:t>
      </w:r>
      <w:r>
        <w:rPr>
          <w:rFonts w:ascii="Times New Roman" w:eastAsia="Times New Roman"/>
        </w:rPr>
        <w:t xml:space="preserve">3-4 </w:t>
      </w:r>
      <w:r>
        <w:t>所示。</w:t>
      </w:r>
    </w:p>
    <w:p>
      <w:pPr>
        <w:tabs>
          <w:tab w:val="left" w:pos="753"/>
        </w:tabs>
        <w:spacing w:before="210"/>
        <w:ind w:left="0" w:right="172" w:firstLine="0"/>
        <w:jc w:val="center"/>
      </w:pPr>
      <w:r>
        <w:drawing>
          <wp:inline distT="0" distB="0" distL="114300" distR="114300">
            <wp:extent cx="3238500" cy="3048000"/>
            <wp:effectExtent l="0" t="0" r="7620" b="0"/>
            <wp:docPr id="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
                    <pic:cNvPicPr>
                      <a:picLocks noChangeAspect="1"/>
                    </pic:cNvPicPr>
                  </pic:nvPicPr>
                  <pic:blipFill>
                    <a:blip r:embed="rId14"/>
                    <a:stretch>
                      <a:fillRect/>
                    </a:stretch>
                  </pic:blipFill>
                  <pic:spPr>
                    <a:xfrm>
                      <a:off x="0" y="0"/>
                      <a:ext cx="3238500" cy="3048000"/>
                    </a:xfrm>
                    <a:prstGeom prst="rect">
                      <a:avLst/>
                    </a:prstGeom>
                    <a:noFill/>
                    <a:ln>
                      <a:noFill/>
                    </a:ln>
                  </pic:spPr>
                </pic:pic>
              </a:graphicData>
            </a:graphic>
          </wp:inline>
        </w:drawing>
      </w:r>
    </w:p>
    <w:p>
      <w:pPr>
        <w:tabs>
          <w:tab w:val="left" w:pos="753"/>
        </w:tabs>
        <w:spacing w:before="210"/>
        <w:ind w:left="0" w:right="172"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10"/>
          <w:sz w:val="21"/>
        </w:rPr>
        <w:t>4</w:t>
      </w:r>
      <w:r>
        <w:rPr>
          <w:rFonts w:ascii="Times New Roman" w:eastAsia="Times New Roman"/>
          <w:sz w:val="21"/>
        </w:rPr>
        <w:tab/>
      </w:r>
      <w:r>
        <w:rPr>
          <w:rFonts w:hint="eastAsia" w:ascii="Noto Sans Mono CJK HK" w:eastAsia="Noto Sans Mono CJK HK"/>
          <w:spacing w:val="-2"/>
          <w:sz w:val="21"/>
        </w:rPr>
        <w:t>前台模块用例</w:t>
      </w:r>
      <w:r>
        <w:rPr>
          <w:rFonts w:hint="eastAsia" w:ascii="Noto Sans Mono CJK HK" w:eastAsia="Noto Sans Mono CJK HK"/>
          <w:spacing w:val="-10"/>
          <w:sz w:val="21"/>
        </w:rPr>
        <w:t>图</w:t>
      </w:r>
    </w:p>
    <w:p>
      <w:pPr>
        <w:spacing w:after="0"/>
        <w:jc w:val="center"/>
        <w:rPr>
          <w:rFonts w:hint="eastAsia" w:ascii="Noto Sans Mono CJK HK" w:eastAsia="Noto Sans Mono CJK HK"/>
          <w:sz w:val="21"/>
        </w:rPr>
        <w:sectPr>
          <w:type w:val="continuous"/>
          <w:pgSz w:w="11910" w:h="16840"/>
          <w:pgMar w:top="1400" w:right="1060" w:bottom="280" w:left="1520" w:header="0" w:footer="1158" w:gutter="0"/>
          <w:cols w:space="720" w:num="1"/>
        </w:sectPr>
      </w:pPr>
    </w:p>
    <w:p>
      <w:pPr>
        <w:pStyle w:val="5"/>
        <w:ind w:left="2285"/>
        <w:rPr>
          <w:sz w:val="20"/>
        </w:rPr>
      </w:pPr>
    </w:p>
    <w:p>
      <w:pPr>
        <w:pStyle w:val="5"/>
        <w:spacing w:before="13"/>
        <w:ind w:left="0"/>
        <w:rPr>
          <w:sz w:val="7"/>
        </w:rPr>
      </w:pPr>
    </w:p>
    <w:p>
      <w:pPr>
        <w:spacing w:after="0"/>
        <w:rPr>
          <w:sz w:val="7"/>
        </w:rPr>
        <w:sectPr>
          <w:pgSz w:w="11910" w:h="16840"/>
          <w:pgMar w:top="1400" w:right="1060" w:bottom="1380" w:left="1520" w:header="0" w:footer="1158" w:gutter="0"/>
          <w:cols w:space="720" w:num="1"/>
        </w:sectPr>
      </w:pPr>
    </w:p>
    <w:p>
      <w:pPr>
        <w:pStyle w:val="5"/>
        <w:spacing w:before="3"/>
        <w:ind w:left="0"/>
      </w:pPr>
    </w:p>
    <w:p>
      <w:pPr>
        <w:pStyle w:val="16"/>
        <w:numPr>
          <w:ilvl w:val="0"/>
          <w:numId w:val="13"/>
        </w:numPr>
        <w:tabs>
          <w:tab w:val="left" w:pos="1081"/>
        </w:tabs>
        <w:spacing w:before="0" w:after="0" w:line="240" w:lineRule="auto"/>
        <w:ind w:left="1081" w:right="0" w:hanging="420"/>
        <w:jc w:val="left"/>
        <w:rPr>
          <w:sz w:val="24"/>
        </w:rPr>
      </w:pPr>
      <w:r>
        <w:rPr>
          <w:spacing w:val="-2"/>
          <w:sz w:val="24"/>
        </w:rPr>
        <w:t>个人中心模块概述</w:t>
      </w:r>
    </w:p>
    <w:p>
      <w:pPr>
        <w:tabs>
          <w:tab w:val="left" w:pos="1174"/>
        </w:tabs>
        <w:spacing w:before="14"/>
        <w:ind w:left="421" w:right="0" w:firstLine="0"/>
        <w:jc w:val="left"/>
        <w:rPr>
          <w:rFonts w:hint="eastAsia" w:ascii="Noto Sans Mono CJK HK" w:eastAsia="Noto Sans Mono CJK HK"/>
          <w:sz w:val="21"/>
        </w:rPr>
        <w:sectPr>
          <w:type w:val="continuous"/>
          <w:pgSz w:w="11910" w:h="16840"/>
          <w:pgMar w:top="1400" w:right="1060" w:bottom="280" w:left="1520" w:header="0" w:footer="1158" w:gutter="0"/>
          <w:cols w:equalWidth="0" w:num="2">
            <w:col w:w="3003" w:space="40"/>
            <w:col w:w="6287"/>
          </w:cols>
        </w:sectPr>
      </w:pPr>
      <w:r>
        <w:br w:type="column"/>
      </w:r>
    </w:p>
    <w:p>
      <w:pPr>
        <w:pStyle w:val="5"/>
        <w:spacing w:line="315" w:lineRule="exact"/>
        <w:ind w:left="661"/>
      </w:pPr>
      <w:r>
        <w:rPr>
          <w:spacing w:val="-5"/>
        </w:rPr>
        <w:t>该模块包括</w:t>
      </w:r>
      <w:r>
        <w:rPr>
          <w:rFonts w:hint="eastAsia" w:eastAsia="宋体"/>
          <w:spacing w:val="-5"/>
          <w:lang w:val="en-US" w:eastAsia="zh-CN"/>
        </w:rPr>
        <w:t>查看</w:t>
      </w:r>
      <w:r>
        <w:rPr>
          <w:spacing w:val="-5"/>
        </w:rPr>
        <w:t>个人信息</w:t>
      </w:r>
      <w:r>
        <w:rPr>
          <w:rFonts w:hint="eastAsia" w:eastAsia="宋体"/>
          <w:spacing w:val="-5"/>
          <w:lang w:val="en-US" w:eastAsia="zh-CN"/>
        </w:rPr>
        <w:t>详情</w:t>
      </w:r>
      <w:r>
        <w:rPr>
          <w:spacing w:val="-5"/>
        </w:rPr>
        <w:t>、</w:t>
      </w:r>
      <w:r>
        <w:rPr>
          <w:rFonts w:hint="eastAsia" w:eastAsia="宋体"/>
          <w:spacing w:val="-5"/>
          <w:lang w:val="en-US" w:eastAsia="zh-CN"/>
        </w:rPr>
        <w:t>修改个人信息</w:t>
      </w:r>
      <w:r>
        <w:rPr>
          <w:spacing w:val="-5"/>
        </w:rPr>
        <w:t>、修改密码、修改</w:t>
      </w:r>
      <w:r>
        <w:rPr>
          <w:rFonts w:hint="eastAsia" w:eastAsia="宋体"/>
          <w:spacing w:val="-5"/>
          <w:lang w:val="en-US" w:eastAsia="zh-CN"/>
        </w:rPr>
        <w:t>手机号</w:t>
      </w:r>
      <w:r>
        <w:rPr>
          <w:spacing w:val="-5"/>
        </w:rPr>
        <w:t>、退出登录、</w:t>
      </w:r>
      <w:r>
        <w:rPr>
          <w:rFonts w:hint="eastAsia" w:eastAsia="宋体"/>
          <w:spacing w:val="-5"/>
          <w:lang w:val="en-US" w:eastAsia="zh-CN"/>
        </w:rPr>
        <w:t>申请进度查询</w:t>
      </w:r>
      <w:r>
        <w:rPr>
          <w:spacing w:val="-5"/>
        </w:rPr>
        <w:t>。</w:t>
      </w:r>
      <w:r>
        <w:rPr>
          <w:rFonts w:hint="eastAsia" w:eastAsia="宋体"/>
          <w:spacing w:val="-5"/>
          <w:lang w:val="en-US" w:eastAsia="zh-CN"/>
        </w:rPr>
        <w:t>修改</w:t>
      </w:r>
      <w:r>
        <w:rPr>
          <w:spacing w:val="-5"/>
        </w:rPr>
        <w:t>个人信息主要包括修改</w:t>
      </w:r>
      <w:r>
        <w:rPr>
          <w:spacing w:val="-4"/>
        </w:rPr>
        <w:t>个人信息和完善个人信息，其中个人信息包括用户</w:t>
      </w:r>
      <w:r>
        <w:rPr>
          <w:rFonts w:hint="eastAsia" w:eastAsia="宋体"/>
          <w:spacing w:val="-4"/>
          <w:lang w:val="en-US" w:eastAsia="zh-CN"/>
        </w:rPr>
        <w:t>手机号</w:t>
      </w:r>
      <w:r>
        <w:rPr>
          <w:spacing w:val="-4"/>
        </w:rPr>
        <w:t>、密码、用户姓名、头像、性别、</w:t>
      </w:r>
      <w:r>
        <w:rPr>
          <w:rFonts w:hint="eastAsia" w:eastAsia="宋体"/>
          <w:spacing w:val="-4"/>
          <w:lang w:val="en-US" w:eastAsia="zh-CN"/>
        </w:rPr>
        <w:t>生日</w:t>
      </w:r>
      <w:r>
        <w:rPr>
          <w:spacing w:val="-4"/>
        </w:rPr>
        <w:t>。修改密码是</w:t>
      </w:r>
      <w:r>
        <w:rPr>
          <w:rFonts w:hint="eastAsia" w:eastAsia="宋体"/>
          <w:spacing w:val="-4"/>
          <w:lang w:val="en-US" w:eastAsia="zh-CN"/>
        </w:rPr>
        <w:t>正确</w:t>
      </w:r>
      <w:r>
        <w:rPr>
          <w:spacing w:val="-4"/>
        </w:rPr>
        <w:t>输入原始密码后即可修改密码。退出登录就是退出当前所登录的账号</w:t>
      </w:r>
      <w:r>
        <w:rPr>
          <w:rFonts w:hint="eastAsia" w:eastAsia="宋体"/>
          <w:spacing w:val="-4"/>
          <w:lang w:val="en-US" w:eastAsia="zh-CN"/>
        </w:rPr>
        <w:t>同时页面返回登录页</w:t>
      </w:r>
      <w:r>
        <w:rPr>
          <w:spacing w:val="-4"/>
        </w:rPr>
        <w:t>。个人中心模块</w:t>
      </w:r>
      <w:r>
        <w:t xml:space="preserve">用例图如图 </w:t>
      </w:r>
      <w:r>
        <w:rPr>
          <w:rFonts w:ascii="Times New Roman" w:eastAsia="Times New Roman"/>
        </w:rPr>
        <w:t>3-</w:t>
      </w:r>
      <w:r>
        <w:rPr>
          <w:rFonts w:hint="eastAsia" w:ascii="Times New Roman" w:eastAsia="宋体"/>
          <w:lang w:val="en-US" w:eastAsia="zh-CN"/>
        </w:rPr>
        <w:t>5</w:t>
      </w:r>
      <w:r>
        <w:rPr>
          <w:rFonts w:ascii="Times New Roman" w:eastAsia="Times New Roman"/>
        </w:rPr>
        <w:t xml:space="preserve"> </w:t>
      </w:r>
      <w:r>
        <w:t>所示。</w:t>
      </w:r>
    </w:p>
    <w:p>
      <w:pPr>
        <w:pStyle w:val="5"/>
        <w:spacing w:before="3"/>
        <w:ind w:left="0"/>
        <w:jc w:val="center"/>
        <w:rPr>
          <w:sz w:val="3"/>
        </w:rPr>
      </w:pPr>
      <w:r>
        <w:drawing>
          <wp:inline distT="0" distB="0" distL="114300" distR="114300">
            <wp:extent cx="3169920" cy="3154680"/>
            <wp:effectExtent l="0" t="0" r="0" b="0"/>
            <wp:docPr id="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8"/>
                    <pic:cNvPicPr>
                      <a:picLocks noChangeAspect="1"/>
                    </pic:cNvPicPr>
                  </pic:nvPicPr>
                  <pic:blipFill>
                    <a:blip r:embed="rId15"/>
                    <a:stretch>
                      <a:fillRect/>
                    </a:stretch>
                  </pic:blipFill>
                  <pic:spPr>
                    <a:xfrm>
                      <a:off x="0" y="0"/>
                      <a:ext cx="3169920" cy="3154680"/>
                    </a:xfrm>
                    <a:prstGeom prst="rect">
                      <a:avLst/>
                    </a:prstGeom>
                    <a:noFill/>
                    <a:ln>
                      <a:noFill/>
                    </a:ln>
                  </pic:spPr>
                </pic:pic>
              </a:graphicData>
            </a:graphic>
          </wp:inline>
        </w:drawing>
      </w:r>
    </w:p>
    <w:p>
      <w:pPr>
        <w:tabs>
          <w:tab w:val="left" w:pos="753"/>
        </w:tabs>
        <w:spacing w:before="233"/>
        <w:ind w:left="0" w:right="174"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hint="eastAsia" w:ascii="Times New Roman" w:eastAsia="宋体"/>
          <w:spacing w:val="-2"/>
          <w:sz w:val="21"/>
          <w:lang w:val="en-US" w:eastAsia="zh-CN"/>
        </w:rPr>
        <w:t>5</w:t>
      </w:r>
      <w:r>
        <w:rPr>
          <w:rFonts w:ascii="Times New Roman" w:eastAsia="Times New Roman"/>
          <w:sz w:val="21"/>
        </w:rPr>
        <w:tab/>
      </w:r>
      <w:r>
        <w:rPr>
          <w:rFonts w:hint="eastAsia" w:ascii="Noto Sans Mono CJK HK" w:eastAsia="Noto Sans Mono CJK HK"/>
          <w:spacing w:val="-2"/>
          <w:sz w:val="21"/>
        </w:rPr>
        <w:t>个人中心模块用例</w:t>
      </w:r>
      <w:r>
        <w:rPr>
          <w:rFonts w:hint="eastAsia" w:ascii="Noto Sans Mono CJK HK" w:eastAsia="Noto Sans Mono CJK HK"/>
          <w:spacing w:val="-12"/>
          <w:sz w:val="21"/>
        </w:rPr>
        <w:t>图</w:t>
      </w:r>
    </w:p>
    <w:p>
      <w:pPr>
        <w:spacing w:after="0"/>
        <w:jc w:val="center"/>
        <w:rPr>
          <w:rFonts w:hint="eastAsia" w:ascii="Noto Sans Mono CJK HK" w:eastAsia="Noto Sans Mono CJK HK"/>
          <w:sz w:val="21"/>
        </w:rPr>
        <w:sectPr>
          <w:type w:val="continuous"/>
          <w:pgSz w:w="11910" w:h="16840"/>
          <w:pgMar w:top="1400" w:right="1060" w:bottom="280" w:left="1520" w:header="0" w:footer="1158" w:gutter="0"/>
          <w:cols w:space="720" w:num="1"/>
        </w:sectPr>
      </w:pPr>
    </w:p>
    <w:p>
      <w:pPr>
        <w:pStyle w:val="16"/>
        <w:numPr>
          <w:ilvl w:val="0"/>
          <w:numId w:val="12"/>
        </w:numPr>
        <w:tabs>
          <w:tab w:val="left" w:pos="1080"/>
        </w:tabs>
        <w:spacing w:before="0" w:after="0" w:line="381" w:lineRule="exact"/>
        <w:ind w:left="1080" w:right="0" w:hanging="419"/>
        <w:jc w:val="both"/>
        <w:rPr>
          <w:sz w:val="24"/>
        </w:rPr>
      </w:pPr>
      <w:r>
        <w:rPr>
          <w:spacing w:val="-4"/>
          <w:sz w:val="24"/>
        </w:rPr>
        <w:t>管理员</w:t>
      </w:r>
    </w:p>
    <w:p>
      <w:pPr>
        <w:pStyle w:val="5"/>
        <w:spacing w:before="17" w:line="192" w:lineRule="auto"/>
        <w:ind w:right="355" w:firstLine="479"/>
        <w:jc w:val="both"/>
      </w:pPr>
      <w:r>
        <w:rPr>
          <w:rFonts w:hint="eastAsia" w:eastAsia="宋体"/>
          <w:spacing w:val="-4"/>
          <w:lang w:val="en-US" w:eastAsia="zh-CN"/>
        </w:rPr>
        <w:t>对于管理员来说，主要包括的功能有：个人信息查看和修改，站内宠物查看，站内员工管理，动物入站，动物出站，动物领养业务办理，动物归还业务办理等模块。</w:t>
      </w:r>
      <w:r>
        <w:rPr>
          <w:spacing w:val="-2"/>
        </w:rPr>
        <w:t>各个模块的详细功能分析如下：</w:t>
      </w:r>
    </w:p>
    <w:p>
      <w:pPr>
        <w:pStyle w:val="16"/>
        <w:numPr>
          <w:ilvl w:val="0"/>
          <w:numId w:val="14"/>
        </w:numPr>
        <w:tabs>
          <w:tab w:val="left" w:pos="1080"/>
        </w:tabs>
        <w:spacing w:before="0" w:after="0" w:line="339" w:lineRule="exact"/>
        <w:ind w:left="1080" w:right="0" w:hanging="419"/>
        <w:jc w:val="both"/>
        <w:rPr>
          <w:sz w:val="24"/>
        </w:rPr>
      </w:pPr>
      <w:r>
        <w:rPr>
          <w:spacing w:val="-2"/>
          <w:sz w:val="24"/>
        </w:rPr>
        <w:t>个人中心模块概述</w:t>
      </w:r>
    </w:p>
    <w:p>
      <w:pPr>
        <w:pStyle w:val="5"/>
        <w:spacing w:before="17" w:line="192" w:lineRule="auto"/>
        <w:ind w:right="355" w:firstLine="479"/>
        <w:jc w:val="both"/>
      </w:pPr>
      <w:r>
        <w:rPr>
          <w:spacing w:val="-7"/>
        </w:rPr>
        <w:t>该模块包括修改密码</w:t>
      </w:r>
      <w:r>
        <w:rPr>
          <w:rFonts w:hint="eastAsia" w:eastAsia="宋体"/>
          <w:spacing w:val="-7"/>
          <w:lang w:eastAsia="zh-CN"/>
        </w:rPr>
        <w:t>，</w:t>
      </w:r>
      <w:r>
        <w:rPr>
          <w:rFonts w:hint="eastAsia" w:eastAsia="宋体"/>
          <w:spacing w:val="-7"/>
          <w:lang w:val="en-US" w:eastAsia="zh-CN"/>
        </w:rPr>
        <w:t>修改手机号</w:t>
      </w:r>
      <w:r>
        <w:rPr>
          <w:spacing w:val="-7"/>
        </w:rPr>
        <w:t>和个人信息</w:t>
      </w:r>
      <w:r>
        <w:rPr>
          <w:rFonts w:hint="eastAsia" w:eastAsia="宋体"/>
          <w:spacing w:val="-7"/>
          <w:lang w:val="en-US" w:eastAsia="zh-CN"/>
        </w:rPr>
        <w:t>展示三</w:t>
      </w:r>
      <w:r>
        <w:rPr>
          <w:spacing w:val="-7"/>
        </w:rPr>
        <w:t>个功能。修改密码功能管理员可以输入</w:t>
      </w:r>
      <w:r>
        <w:rPr>
          <w:rFonts w:hint="eastAsia" w:eastAsia="宋体"/>
          <w:spacing w:val="-7"/>
          <w:lang w:val="en-US" w:eastAsia="zh-CN"/>
        </w:rPr>
        <w:t>正确的</w:t>
      </w:r>
      <w:r>
        <w:rPr>
          <w:spacing w:val="-7"/>
        </w:rPr>
        <w:t>原始密</w:t>
      </w:r>
      <w:r>
        <w:rPr>
          <w:spacing w:val="-4"/>
        </w:rPr>
        <w:t>码进行修改操作。个人信息显示用户名</w:t>
      </w:r>
      <w:r>
        <w:rPr>
          <w:rFonts w:hint="eastAsia" w:eastAsia="宋体"/>
          <w:spacing w:val="-4"/>
          <w:lang w:val="en-US" w:eastAsia="zh-CN"/>
        </w:rPr>
        <w:t>即电话，姓名，权限代码，组织代码，家庭住址，生日等信息</w:t>
      </w:r>
      <w:r>
        <w:t xml:space="preserve">。个人中心模块用例图如图 </w:t>
      </w:r>
      <w:r>
        <w:rPr>
          <w:rFonts w:ascii="Times New Roman" w:eastAsia="Times New Roman"/>
        </w:rPr>
        <w:t>3-</w:t>
      </w:r>
      <w:r>
        <w:rPr>
          <w:rFonts w:hint="eastAsia" w:ascii="Times New Roman" w:eastAsia="宋体"/>
          <w:lang w:val="en-US" w:eastAsia="zh-CN"/>
        </w:rPr>
        <w:t>6</w:t>
      </w:r>
      <w:r>
        <w:rPr>
          <w:rFonts w:ascii="Times New Roman" w:eastAsia="Times New Roman"/>
        </w:rPr>
        <w:t xml:space="preserve"> </w:t>
      </w:r>
      <w:r>
        <w:t>所示。</w:t>
      </w:r>
    </w:p>
    <w:p>
      <w:pPr>
        <w:pStyle w:val="5"/>
        <w:spacing w:before="13"/>
        <w:ind w:left="0"/>
        <w:jc w:val="center"/>
        <w:rPr>
          <w:sz w:val="2"/>
        </w:rPr>
      </w:pPr>
      <w:r>
        <w:drawing>
          <wp:inline distT="0" distB="0" distL="114300" distR="114300">
            <wp:extent cx="3383280" cy="2606040"/>
            <wp:effectExtent l="0" t="0" r="0" b="0"/>
            <wp:docPr id="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9"/>
                    <pic:cNvPicPr>
                      <a:picLocks noChangeAspect="1"/>
                    </pic:cNvPicPr>
                  </pic:nvPicPr>
                  <pic:blipFill>
                    <a:blip r:embed="rId16"/>
                    <a:stretch>
                      <a:fillRect/>
                    </a:stretch>
                  </pic:blipFill>
                  <pic:spPr>
                    <a:xfrm>
                      <a:off x="0" y="0"/>
                      <a:ext cx="3383280" cy="2606040"/>
                    </a:xfrm>
                    <a:prstGeom prst="rect">
                      <a:avLst/>
                    </a:prstGeom>
                    <a:noFill/>
                    <a:ln>
                      <a:noFill/>
                    </a:ln>
                  </pic:spPr>
                </pic:pic>
              </a:graphicData>
            </a:graphic>
          </wp:inline>
        </w:drawing>
      </w:r>
    </w:p>
    <w:p>
      <w:pPr>
        <w:pStyle w:val="5"/>
        <w:spacing w:before="16"/>
        <w:ind w:left="0"/>
        <w:rPr>
          <w:sz w:val="11"/>
        </w:rPr>
      </w:pPr>
    </w:p>
    <w:p>
      <w:pPr>
        <w:spacing w:after="0"/>
        <w:rPr>
          <w:sz w:val="11"/>
        </w:rPr>
      </w:pPr>
    </w:p>
    <w:p>
      <w:pPr>
        <w:spacing w:after="0"/>
        <w:rPr>
          <w:sz w:val="11"/>
        </w:rPr>
      </w:pPr>
    </w:p>
    <w:p>
      <w:pPr>
        <w:spacing w:after="0"/>
        <w:rPr>
          <w:sz w:val="11"/>
        </w:rPr>
        <w:sectPr>
          <w:pgSz w:w="11910" w:h="16840"/>
          <w:pgMar w:top="1400" w:right="1060" w:bottom="1380" w:left="1520" w:header="0" w:footer="1158" w:gutter="0"/>
          <w:cols w:space="720" w:num="1"/>
        </w:sectPr>
      </w:pPr>
    </w:p>
    <w:p>
      <w:pPr>
        <w:pStyle w:val="5"/>
        <w:spacing w:before="2"/>
        <w:ind w:left="0"/>
      </w:pPr>
    </w:p>
    <w:p>
      <w:pPr>
        <w:pStyle w:val="16"/>
        <w:numPr>
          <w:numId w:val="0"/>
        </w:numPr>
        <w:tabs>
          <w:tab w:val="left" w:pos="1081"/>
        </w:tabs>
        <w:spacing w:before="1" w:after="0" w:line="240" w:lineRule="auto"/>
        <w:ind w:left="661" w:leftChars="0" w:right="0" w:rightChars="0"/>
        <w:jc w:val="left"/>
        <w:rPr>
          <w:sz w:val="24"/>
        </w:rPr>
      </w:pPr>
    </w:p>
    <w:p>
      <w:pPr>
        <w:numPr>
          <w:ilvl w:val="0"/>
          <w:numId w:val="14"/>
        </w:numPr>
        <w:bidi w:val="0"/>
        <w:ind w:left="420" w:leftChars="0" w:hanging="420" w:firstLineChars="0"/>
        <w:rPr>
          <w:sz w:val="24"/>
        </w:rPr>
      </w:pPr>
      <w:r>
        <w:rPr>
          <w:rFonts w:hint="eastAsia" w:eastAsia="宋体"/>
          <w:spacing w:val="-2"/>
          <w:sz w:val="24"/>
          <w:lang w:val="en-US" w:eastAsia="zh-CN"/>
        </w:rPr>
        <w:t>站内宠物管理模块</w:t>
      </w:r>
      <w:r>
        <w:rPr>
          <w:spacing w:val="-2"/>
          <w:sz w:val="24"/>
        </w:rPr>
        <w:t>概述</w:t>
      </w:r>
    </w:p>
    <w:p>
      <w:pPr>
        <w:tabs>
          <w:tab w:val="left" w:pos="1383"/>
        </w:tabs>
        <w:spacing w:before="14"/>
        <w:ind w:left="630" w:right="0" w:firstLine="0"/>
        <w:jc w:val="left"/>
        <w:rPr>
          <w:rFonts w:hint="eastAsia" w:ascii="Noto Sans Mono CJK HK" w:eastAsia="Noto Sans Mono CJK HK"/>
          <w:sz w:val="21"/>
        </w:rPr>
      </w:pPr>
      <w:r>
        <w:br w:type="column"/>
      </w: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hint="eastAsia" w:ascii="Times New Roman" w:eastAsia="宋体"/>
          <w:spacing w:val="-2"/>
          <w:sz w:val="21"/>
          <w:lang w:val="en-US" w:eastAsia="zh-CN"/>
        </w:rPr>
        <w:t>6</w:t>
      </w:r>
      <w:r>
        <w:rPr>
          <w:rFonts w:ascii="Times New Roman" w:eastAsia="Times New Roman"/>
          <w:sz w:val="21"/>
        </w:rPr>
        <w:tab/>
      </w:r>
      <w:r>
        <w:rPr>
          <w:rFonts w:hint="eastAsia" w:ascii="Noto Sans Mono CJK HK" w:eastAsia="Noto Sans Mono CJK HK"/>
          <w:spacing w:val="-2"/>
          <w:sz w:val="21"/>
        </w:rPr>
        <w:t>个人中心模块用例</w:t>
      </w:r>
      <w:r>
        <w:rPr>
          <w:rFonts w:hint="eastAsia" w:ascii="Noto Sans Mono CJK HK" w:eastAsia="Noto Sans Mono CJK HK"/>
          <w:spacing w:val="-10"/>
          <w:sz w:val="21"/>
        </w:rPr>
        <w:t>图</w:t>
      </w:r>
    </w:p>
    <w:p>
      <w:pPr>
        <w:spacing w:after="0"/>
        <w:jc w:val="left"/>
        <w:rPr>
          <w:rFonts w:hint="eastAsia" w:ascii="Noto Sans Mono CJK HK" w:eastAsia="Noto Sans Mono CJK HK"/>
          <w:sz w:val="21"/>
        </w:rPr>
      </w:pPr>
    </w:p>
    <w:p>
      <w:pPr>
        <w:spacing w:after="0"/>
        <w:jc w:val="left"/>
        <w:rPr>
          <w:rFonts w:hint="eastAsia" w:ascii="Noto Sans Mono CJK HK" w:eastAsia="Noto Sans Mono CJK HK"/>
          <w:sz w:val="21"/>
        </w:rPr>
      </w:pPr>
    </w:p>
    <w:p>
      <w:pPr>
        <w:spacing w:after="0"/>
        <w:jc w:val="left"/>
        <w:rPr>
          <w:rFonts w:hint="eastAsia" w:ascii="Noto Sans Mono CJK HK" w:eastAsia="Noto Sans Mono CJK HK"/>
          <w:sz w:val="21"/>
        </w:rPr>
      </w:pPr>
    </w:p>
    <w:p>
      <w:pPr>
        <w:spacing w:after="0"/>
        <w:jc w:val="left"/>
        <w:rPr>
          <w:rFonts w:hint="eastAsia" w:ascii="Noto Sans Mono CJK HK" w:eastAsia="Noto Sans Mono CJK HK"/>
          <w:sz w:val="21"/>
        </w:rPr>
        <w:sectPr>
          <w:type w:val="continuous"/>
          <w:pgSz w:w="11910" w:h="16840"/>
          <w:pgMar w:top="1400" w:right="1060" w:bottom="280" w:left="1520" w:header="0" w:footer="1158" w:gutter="0"/>
          <w:cols w:equalWidth="0" w:num="2">
            <w:col w:w="3003" w:space="40"/>
            <w:col w:w="6287"/>
          </w:cols>
        </w:sectPr>
      </w:pPr>
    </w:p>
    <w:p>
      <w:pPr>
        <w:pStyle w:val="5"/>
        <w:spacing w:line="314" w:lineRule="exact"/>
        <w:ind w:left="661"/>
        <w:rPr>
          <w:rFonts w:hint="default" w:eastAsia="宋体"/>
          <w:spacing w:val="-13"/>
          <w:lang w:val="en-US" w:eastAsia="zh-CN"/>
        </w:rPr>
      </w:pPr>
      <w:r>
        <w:rPr>
          <w:rFonts w:hint="eastAsia" w:eastAsia="宋体"/>
          <w:spacing w:val="-13"/>
          <w:lang w:val="en-US" w:eastAsia="zh-CN"/>
        </w:rPr>
        <w:t>该模块主要功能为查看站内动物的信息，包括宠物名称，入站时间，当前主人，</w:t>
      </w:r>
    </w:p>
    <w:p>
      <w:pPr>
        <w:pStyle w:val="5"/>
        <w:spacing w:line="314" w:lineRule="exact"/>
        <w:ind w:left="661"/>
        <w:rPr>
          <w:color w:val="FF0000"/>
        </w:rPr>
      </w:pPr>
      <w:r>
        <w:rPr>
          <w:color w:val="FF0000"/>
          <w:spacing w:val="-13"/>
        </w:rPr>
        <w:t>该模块的主要功能就是查看所有用户的用户账号、用户姓名、头像、性别、年龄、</w:t>
      </w:r>
    </w:p>
    <w:p>
      <w:pPr>
        <w:pStyle w:val="5"/>
        <w:spacing w:before="17" w:line="192" w:lineRule="auto"/>
        <w:ind w:right="355"/>
      </w:pPr>
      <w:r>
        <w:rPr>
          <w:color w:val="FF0000"/>
          <w:spacing w:val="-4"/>
        </w:rPr>
        <w:t>手机号等详细信息并可对其执行添加、修改、删除等基本操作。用户管理模块用例图</w:t>
      </w:r>
      <w:r>
        <w:rPr>
          <w:color w:val="FF0000"/>
        </w:rPr>
        <w:t>如图</w:t>
      </w:r>
      <w:r>
        <w:t xml:space="preserve"> </w:t>
      </w:r>
      <w:r>
        <w:rPr>
          <w:rFonts w:ascii="Times New Roman" w:eastAsia="Times New Roman"/>
        </w:rPr>
        <w:t>3-</w:t>
      </w:r>
      <w:r>
        <w:rPr>
          <w:rFonts w:hint="eastAsia" w:ascii="Times New Roman" w:eastAsia="宋体"/>
          <w:lang w:val="en-US" w:eastAsia="zh-CN"/>
        </w:rPr>
        <w:t>7</w:t>
      </w:r>
      <w:r>
        <w:rPr>
          <w:rFonts w:ascii="Times New Roman" w:eastAsia="Times New Roman"/>
        </w:rPr>
        <w:t xml:space="preserve"> </w:t>
      </w:r>
      <w:r>
        <w:t>所示。</w:t>
      </w:r>
    </w:p>
    <w:p>
      <w:pPr>
        <w:pStyle w:val="5"/>
        <w:spacing w:before="5"/>
        <w:ind w:left="0"/>
        <w:jc w:val="center"/>
        <w:rPr>
          <w:sz w:val="4"/>
        </w:rPr>
      </w:pPr>
      <w:r>
        <w:drawing>
          <wp:inline distT="0" distB="0" distL="114300" distR="114300">
            <wp:extent cx="3573780" cy="3322320"/>
            <wp:effectExtent l="0" t="0" r="7620" b="0"/>
            <wp:docPr id="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0"/>
                    <pic:cNvPicPr>
                      <a:picLocks noChangeAspect="1"/>
                    </pic:cNvPicPr>
                  </pic:nvPicPr>
                  <pic:blipFill>
                    <a:blip r:embed="rId17"/>
                    <a:stretch>
                      <a:fillRect/>
                    </a:stretch>
                  </pic:blipFill>
                  <pic:spPr>
                    <a:xfrm>
                      <a:off x="0" y="0"/>
                      <a:ext cx="3573780" cy="3322320"/>
                    </a:xfrm>
                    <a:prstGeom prst="rect">
                      <a:avLst/>
                    </a:prstGeom>
                    <a:noFill/>
                    <a:ln>
                      <a:noFill/>
                    </a:ln>
                  </pic:spPr>
                </pic:pic>
              </a:graphicData>
            </a:graphic>
          </wp:inline>
        </w:drawing>
      </w:r>
    </w:p>
    <w:p>
      <w:pPr>
        <w:tabs>
          <w:tab w:val="left" w:pos="753"/>
        </w:tabs>
        <w:spacing w:before="258"/>
        <w:ind w:left="0" w:right="174"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hint="eastAsia" w:ascii="Times New Roman" w:eastAsia="宋体"/>
          <w:spacing w:val="-2"/>
          <w:sz w:val="21"/>
          <w:lang w:val="en-US" w:eastAsia="zh-CN"/>
        </w:rPr>
        <w:t>7</w:t>
      </w:r>
      <w:r>
        <w:rPr>
          <w:rFonts w:ascii="Times New Roman" w:eastAsia="Times New Roman"/>
          <w:sz w:val="21"/>
        </w:rPr>
        <w:tab/>
      </w:r>
      <w:r>
        <w:rPr>
          <w:rFonts w:hint="eastAsia" w:eastAsia="宋体"/>
          <w:spacing w:val="-2"/>
          <w:sz w:val="24"/>
          <w:lang w:val="en-US" w:eastAsia="zh-CN"/>
        </w:rPr>
        <w:t>站内宠物管理</w:t>
      </w:r>
      <w:r>
        <w:rPr>
          <w:rFonts w:hint="eastAsia" w:ascii="Noto Sans Mono CJK HK" w:eastAsia="Noto Sans Mono CJK HK"/>
          <w:spacing w:val="-2"/>
          <w:sz w:val="21"/>
        </w:rPr>
        <w:t>模块用例</w:t>
      </w:r>
      <w:r>
        <w:rPr>
          <w:rFonts w:hint="eastAsia" w:ascii="Noto Sans Mono CJK HK" w:eastAsia="Noto Sans Mono CJK HK"/>
          <w:spacing w:val="-12"/>
          <w:sz w:val="21"/>
        </w:rPr>
        <w:t>图</w:t>
      </w:r>
    </w:p>
    <w:p>
      <w:pPr>
        <w:pStyle w:val="16"/>
        <w:numPr>
          <w:ilvl w:val="0"/>
          <w:numId w:val="14"/>
        </w:numPr>
        <w:tabs>
          <w:tab w:val="left" w:pos="1081"/>
        </w:tabs>
        <w:spacing w:before="45" w:after="0" w:line="406" w:lineRule="exact"/>
        <w:ind w:left="1081" w:right="0" w:hanging="420"/>
        <w:jc w:val="left"/>
        <w:rPr>
          <w:sz w:val="24"/>
        </w:rPr>
      </w:pPr>
      <w:r>
        <w:rPr>
          <w:rFonts w:hint="eastAsia" w:eastAsia="宋体"/>
          <w:spacing w:val="-1"/>
          <w:sz w:val="24"/>
          <w:lang w:val="en-US" w:eastAsia="zh-CN"/>
        </w:rPr>
        <w:t>站内员工</w:t>
      </w:r>
      <w:r>
        <w:rPr>
          <w:spacing w:val="-1"/>
          <w:sz w:val="24"/>
        </w:rPr>
        <w:t>管理模块概述</w:t>
      </w:r>
    </w:p>
    <w:p>
      <w:pPr>
        <w:pStyle w:val="5"/>
        <w:spacing w:before="17" w:line="192" w:lineRule="auto"/>
        <w:ind w:right="240" w:firstLine="479"/>
      </w:pPr>
      <w:r>
        <w:rPr>
          <w:rFonts w:hint="eastAsia" w:eastAsia="宋体"/>
          <w:spacing w:val="-2"/>
          <w:lang w:val="en-US" w:eastAsia="zh-CN"/>
        </w:rPr>
        <w:t>该模块主要管理站内员工，包括添加员工，删除员工，修改员工信息，查看所有员工。</w:t>
      </w:r>
      <w:r>
        <w:rPr>
          <w:rFonts w:hint="eastAsia" w:eastAsia="宋体"/>
          <w:spacing w:val="-1"/>
          <w:sz w:val="24"/>
          <w:lang w:val="en-US" w:eastAsia="zh-CN"/>
        </w:rPr>
        <w:t>站内员工</w:t>
      </w:r>
      <w:r>
        <w:rPr>
          <w:spacing w:val="-1"/>
          <w:sz w:val="24"/>
        </w:rPr>
        <w:t>管理</w:t>
      </w:r>
      <w:r>
        <w:t xml:space="preserve">模块用例图如图 </w:t>
      </w:r>
      <w:r>
        <w:rPr>
          <w:rFonts w:ascii="Times New Roman" w:eastAsia="Times New Roman"/>
        </w:rPr>
        <w:t>3-</w:t>
      </w:r>
      <w:r>
        <w:rPr>
          <w:rFonts w:hint="eastAsia" w:ascii="Times New Roman" w:eastAsia="宋体"/>
          <w:lang w:val="en-US" w:eastAsia="zh-CN"/>
        </w:rPr>
        <w:t>8</w:t>
      </w:r>
      <w:r>
        <w:t>所示。</w:t>
      </w:r>
    </w:p>
    <w:p>
      <w:pPr>
        <w:spacing w:after="0" w:line="192" w:lineRule="auto"/>
        <w:sectPr>
          <w:type w:val="continuous"/>
          <w:pgSz w:w="11910" w:h="16840"/>
          <w:pgMar w:top="1400" w:right="1060" w:bottom="280" w:left="1520" w:header="0" w:footer="1158" w:gutter="0"/>
          <w:cols w:space="720" w:num="1"/>
        </w:sectPr>
      </w:pPr>
    </w:p>
    <w:p>
      <w:pPr>
        <w:pStyle w:val="5"/>
        <w:ind w:left="2091"/>
        <w:rPr>
          <w:sz w:val="20"/>
        </w:rPr>
      </w:pPr>
      <w:r>
        <w:drawing>
          <wp:inline distT="0" distB="0" distL="114300" distR="114300">
            <wp:extent cx="3604260" cy="3086100"/>
            <wp:effectExtent l="0" t="0" r="7620" b="7620"/>
            <wp:docPr id="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1"/>
                    <pic:cNvPicPr>
                      <a:picLocks noChangeAspect="1"/>
                    </pic:cNvPicPr>
                  </pic:nvPicPr>
                  <pic:blipFill>
                    <a:blip r:embed="rId18"/>
                    <a:stretch>
                      <a:fillRect/>
                    </a:stretch>
                  </pic:blipFill>
                  <pic:spPr>
                    <a:xfrm>
                      <a:off x="0" y="0"/>
                      <a:ext cx="3604260" cy="3086100"/>
                    </a:xfrm>
                    <a:prstGeom prst="rect">
                      <a:avLst/>
                    </a:prstGeom>
                    <a:noFill/>
                    <a:ln>
                      <a:noFill/>
                    </a:ln>
                  </pic:spPr>
                </pic:pic>
              </a:graphicData>
            </a:graphic>
          </wp:inline>
        </w:drawing>
      </w:r>
    </w:p>
    <w:p>
      <w:pPr>
        <w:tabs>
          <w:tab w:val="left" w:pos="753"/>
        </w:tabs>
        <w:spacing w:before="273"/>
        <w:ind w:left="0" w:right="170"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hint="eastAsia" w:ascii="Times New Roman" w:eastAsia="宋体"/>
          <w:spacing w:val="-2"/>
          <w:sz w:val="21"/>
          <w:lang w:val="en-US" w:eastAsia="zh-CN"/>
        </w:rPr>
        <w:t>8</w:t>
      </w:r>
      <w:r>
        <w:rPr>
          <w:rFonts w:ascii="Times New Roman" w:eastAsia="Times New Roman"/>
          <w:sz w:val="21"/>
        </w:rPr>
        <w:tab/>
      </w:r>
      <w:r>
        <w:rPr>
          <w:rFonts w:hint="eastAsia" w:eastAsia="宋体"/>
          <w:spacing w:val="-1"/>
          <w:sz w:val="24"/>
          <w:lang w:val="en-US" w:eastAsia="zh-CN"/>
        </w:rPr>
        <w:t>站内员工</w:t>
      </w:r>
      <w:r>
        <w:rPr>
          <w:spacing w:val="-1"/>
          <w:sz w:val="24"/>
        </w:rPr>
        <w:t>管理</w:t>
      </w:r>
      <w:r>
        <w:rPr>
          <w:rFonts w:hint="eastAsia" w:ascii="Noto Sans Mono CJK HK" w:eastAsia="Noto Sans Mono CJK HK"/>
          <w:spacing w:val="-2"/>
          <w:sz w:val="21"/>
        </w:rPr>
        <w:t>模块用例</w:t>
      </w:r>
      <w:r>
        <w:rPr>
          <w:rFonts w:hint="eastAsia" w:ascii="Noto Sans Mono CJK HK" w:eastAsia="Noto Sans Mono CJK HK"/>
          <w:spacing w:val="-10"/>
          <w:sz w:val="21"/>
        </w:rPr>
        <w:t>图</w:t>
      </w:r>
    </w:p>
    <w:p>
      <w:pPr>
        <w:pStyle w:val="16"/>
        <w:numPr>
          <w:ilvl w:val="0"/>
          <w:numId w:val="14"/>
        </w:numPr>
        <w:tabs>
          <w:tab w:val="left" w:pos="1080"/>
        </w:tabs>
        <w:spacing w:before="46" w:after="0" w:line="406" w:lineRule="exact"/>
        <w:ind w:left="1080" w:right="0" w:hanging="419"/>
        <w:jc w:val="both"/>
        <w:rPr>
          <w:sz w:val="24"/>
        </w:rPr>
      </w:pPr>
      <w:r>
        <w:rPr>
          <w:spacing w:val="-1"/>
          <w:sz w:val="24"/>
        </w:rPr>
        <w:t>线路规划管理模块概述</w:t>
      </w:r>
    </w:p>
    <w:p>
      <w:pPr>
        <w:pStyle w:val="5"/>
        <w:spacing w:before="17" w:line="192" w:lineRule="auto"/>
        <w:ind w:right="353" w:firstLine="479"/>
        <w:jc w:val="both"/>
        <w:rPr>
          <w:color w:val="FF0000"/>
        </w:rPr>
      </w:pPr>
      <w:bookmarkStart w:id="71" w:name="_GoBack"/>
      <w:r>
        <w:drawing>
          <wp:anchor distT="0" distB="0" distL="0" distR="0" simplePos="0" relativeHeight="251664384" behindDoc="1" locked="0" layoutInCell="1" allowOverlap="1">
            <wp:simplePos x="0" y="0"/>
            <wp:positionH relativeFrom="page">
              <wp:posOffset>2111375</wp:posOffset>
            </wp:positionH>
            <wp:positionV relativeFrom="paragraph">
              <wp:posOffset>736600</wp:posOffset>
            </wp:positionV>
            <wp:extent cx="3516630" cy="241744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3516760" cy="2417444"/>
                    </a:xfrm>
                    <a:prstGeom prst="rect">
                      <a:avLst/>
                    </a:prstGeom>
                  </pic:spPr>
                </pic:pic>
              </a:graphicData>
            </a:graphic>
          </wp:anchor>
        </w:drawing>
      </w:r>
      <w:bookmarkEnd w:id="71"/>
      <w:r>
        <w:rPr>
          <w:spacing w:val="-4"/>
        </w:rPr>
        <w:t>该</w:t>
      </w:r>
      <w:r>
        <w:rPr>
          <w:color w:val="FF0000"/>
          <w:spacing w:val="-4"/>
        </w:rPr>
        <w:t>模块的主要功能是对所有的线路规划的景点名称、线路名称、线路图片、详细地址、出行方式等信息进行查看、添加、修改、删除、查看评论等基本操作。线路规</w:t>
      </w:r>
      <w:r>
        <w:rPr>
          <w:color w:val="FF0000"/>
        </w:rPr>
        <w:t xml:space="preserve">划管理模块用例图如图 </w:t>
      </w:r>
      <w:r>
        <w:rPr>
          <w:rFonts w:ascii="Times New Roman" w:eastAsia="Times New Roman"/>
          <w:color w:val="FF0000"/>
        </w:rPr>
        <w:t xml:space="preserve">3-10 </w:t>
      </w:r>
      <w:r>
        <w:rPr>
          <w:color w:val="FF0000"/>
        </w:rPr>
        <w:t>所示。</w:t>
      </w:r>
    </w:p>
    <w:p>
      <w:pPr>
        <w:tabs>
          <w:tab w:val="left" w:pos="859"/>
        </w:tabs>
        <w:spacing w:before="186"/>
        <w:ind w:left="0" w:right="172"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10</w:t>
      </w:r>
      <w:r>
        <w:rPr>
          <w:rFonts w:ascii="Times New Roman" w:eastAsia="Times New Roman"/>
          <w:sz w:val="21"/>
        </w:rPr>
        <w:tab/>
      </w:r>
      <w:r>
        <w:rPr>
          <w:rFonts w:hint="eastAsia" w:ascii="Noto Sans Mono CJK HK" w:eastAsia="Noto Sans Mono CJK HK"/>
          <w:spacing w:val="-2"/>
          <w:sz w:val="21"/>
        </w:rPr>
        <w:t>线路规划管理模块用例</w:t>
      </w:r>
      <w:r>
        <w:rPr>
          <w:rFonts w:hint="eastAsia" w:ascii="Noto Sans Mono CJK HK" w:eastAsia="Noto Sans Mono CJK HK"/>
          <w:spacing w:val="-10"/>
          <w:sz w:val="21"/>
        </w:rPr>
        <w:t>图</w:t>
      </w:r>
    </w:p>
    <w:p>
      <w:pPr>
        <w:pStyle w:val="16"/>
        <w:numPr>
          <w:ilvl w:val="0"/>
          <w:numId w:val="14"/>
        </w:numPr>
        <w:tabs>
          <w:tab w:val="left" w:pos="1081"/>
        </w:tabs>
        <w:spacing w:before="46" w:after="0" w:line="406" w:lineRule="exact"/>
        <w:ind w:left="1081" w:right="0" w:hanging="420"/>
        <w:jc w:val="left"/>
        <w:rPr>
          <w:sz w:val="24"/>
        </w:rPr>
      </w:pPr>
      <w:r>
        <w:rPr>
          <w:spacing w:val="-1"/>
          <w:sz w:val="24"/>
        </w:rPr>
        <w:t>自驾团队管理模块概述</w:t>
      </w:r>
    </w:p>
    <w:p>
      <w:pPr>
        <w:pStyle w:val="5"/>
        <w:spacing w:before="17" w:line="192" w:lineRule="auto"/>
        <w:ind w:right="242" w:firstLine="479"/>
      </w:pPr>
      <w:r>
        <w:rPr>
          <w:spacing w:val="-2"/>
        </w:rPr>
        <w:t>该模块的主要功能是对所有自驾团队的团队名称、图片、景点名称、线路名称、详细地址、出发时间、出行方式、起点、终点、人数等详细信息进行查看、添加、修</w:t>
      </w:r>
      <w:r>
        <w:t xml:space="preserve">改、删除、筛选等基本操作。自驾团队管理模块用例图如图 </w:t>
      </w:r>
      <w:r>
        <w:rPr>
          <w:rFonts w:ascii="Times New Roman" w:eastAsia="Times New Roman"/>
        </w:rPr>
        <w:t xml:space="preserve">3-11 </w:t>
      </w:r>
      <w:r>
        <w:t>所示。</w:t>
      </w:r>
    </w:p>
    <w:p>
      <w:pPr>
        <w:spacing w:after="0" w:line="192" w:lineRule="auto"/>
        <w:sectPr>
          <w:pgSz w:w="11910" w:h="16840"/>
          <w:pgMar w:top="1480" w:right="1060" w:bottom="1380" w:left="1520" w:header="0" w:footer="1158" w:gutter="0"/>
          <w:cols w:space="720" w:num="1"/>
        </w:sectPr>
      </w:pPr>
    </w:p>
    <w:p>
      <w:pPr>
        <w:pStyle w:val="5"/>
        <w:ind w:left="1863"/>
        <w:rPr>
          <w:sz w:val="20"/>
        </w:rPr>
      </w:pPr>
      <w:r>
        <w:rPr>
          <w:sz w:val="20"/>
        </w:rPr>
        <w:drawing>
          <wp:inline distT="0" distB="0" distL="0" distR="0">
            <wp:extent cx="3460750" cy="238252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3461358" cy="2382774"/>
                    </a:xfrm>
                    <a:prstGeom prst="rect">
                      <a:avLst/>
                    </a:prstGeom>
                  </pic:spPr>
                </pic:pic>
              </a:graphicData>
            </a:graphic>
          </wp:inline>
        </w:drawing>
      </w:r>
    </w:p>
    <w:p>
      <w:pPr>
        <w:tabs>
          <w:tab w:val="left" w:pos="851"/>
        </w:tabs>
        <w:spacing w:before="220"/>
        <w:ind w:left="0" w:right="169"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11</w:t>
      </w:r>
      <w:r>
        <w:rPr>
          <w:rFonts w:ascii="Times New Roman" w:eastAsia="Times New Roman"/>
          <w:sz w:val="21"/>
        </w:rPr>
        <w:tab/>
      </w:r>
      <w:r>
        <w:rPr>
          <w:rFonts w:hint="eastAsia" w:ascii="Noto Sans Mono CJK HK" w:eastAsia="Noto Sans Mono CJK HK"/>
          <w:spacing w:val="-2"/>
          <w:sz w:val="21"/>
        </w:rPr>
        <w:t>自驾团队管理模块用例</w:t>
      </w:r>
      <w:r>
        <w:rPr>
          <w:rFonts w:hint="eastAsia" w:ascii="Noto Sans Mono CJK HK" w:eastAsia="Noto Sans Mono CJK HK"/>
          <w:spacing w:val="-10"/>
          <w:sz w:val="21"/>
        </w:rPr>
        <w:t>图</w:t>
      </w:r>
    </w:p>
    <w:p>
      <w:pPr>
        <w:pStyle w:val="16"/>
        <w:numPr>
          <w:ilvl w:val="0"/>
          <w:numId w:val="14"/>
        </w:numPr>
        <w:tabs>
          <w:tab w:val="left" w:pos="1081"/>
        </w:tabs>
        <w:spacing w:before="46" w:after="0" w:line="406" w:lineRule="exact"/>
        <w:ind w:left="1081" w:right="0" w:hanging="420"/>
        <w:jc w:val="left"/>
        <w:rPr>
          <w:sz w:val="24"/>
        </w:rPr>
      </w:pPr>
      <w:r>
        <w:rPr>
          <w:spacing w:val="-2"/>
          <w:sz w:val="24"/>
        </w:rPr>
        <w:t>报名管理模块概述</w:t>
      </w:r>
    </w:p>
    <w:p>
      <w:pPr>
        <w:pStyle w:val="5"/>
        <w:spacing w:before="16" w:line="192" w:lineRule="auto"/>
        <w:ind w:right="242" w:firstLine="479"/>
      </w:pPr>
      <w:r>
        <w:rPr>
          <w:spacing w:val="-2"/>
        </w:rPr>
        <w:t>该模块的主要功能是对所有自驾团队的报名信息进行查看、修改、删除、审核、</w:t>
      </w:r>
      <w:r>
        <w:t xml:space="preserve">筛选等基本操作。报名管理模块用例图如图 </w:t>
      </w:r>
      <w:r>
        <w:rPr>
          <w:rFonts w:ascii="Times New Roman" w:eastAsia="Times New Roman"/>
        </w:rPr>
        <w:t xml:space="preserve">3-12 </w:t>
      </w:r>
      <w:r>
        <w:t>所示。</w:t>
      </w:r>
    </w:p>
    <w:p>
      <w:pPr>
        <w:pStyle w:val="5"/>
        <w:spacing w:before="17"/>
        <w:ind w:left="0"/>
        <w:rPr>
          <w:sz w:val="2"/>
        </w:rPr>
      </w:pPr>
      <w:r>
        <w:drawing>
          <wp:anchor distT="0" distB="0" distL="0" distR="0" simplePos="0" relativeHeight="251664384" behindDoc="1" locked="0" layoutInCell="1" allowOverlap="1">
            <wp:simplePos x="0" y="0"/>
            <wp:positionH relativeFrom="page">
              <wp:posOffset>2178685</wp:posOffset>
            </wp:positionH>
            <wp:positionV relativeFrom="paragraph">
              <wp:posOffset>49530</wp:posOffset>
            </wp:positionV>
            <wp:extent cx="3402965" cy="234251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3402912" cy="2342388"/>
                    </a:xfrm>
                    <a:prstGeom prst="rect">
                      <a:avLst/>
                    </a:prstGeom>
                  </pic:spPr>
                </pic:pic>
              </a:graphicData>
            </a:graphic>
          </wp:anchor>
        </w:drawing>
      </w:r>
    </w:p>
    <w:p>
      <w:pPr>
        <w:tabs>
          <w:tab w:val="left" w:pos="859"/>
        </w:tabs>
        <w:spacing w:before="287"/>
        <w:ind w:left="0" w:right="169"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12</w:t>
      </w:r>
      <w:r>
        <w:rPr>
          <w:rFonts w:ascii="Times New Roman" w:eastAsia="Times New Roman"/>
          <w:sz w:val="21"/>
        </w:rPr>
        <w:tab/>
      </w:r>
      <w:r>
        <w:rPr>
          <w:rFonts w:hint="eastAsia" w:ascii="Noto Sans Mono CJK HK" w:eastAsia="Noto Sans Mono CJK HK"/>
          <w:spacing w:val="-2"/>
          <w:sz w:val="21"/>
        </w:rPr>
        <w:t>报名管理模块用例</w:t>
      </w:r>
      <w:r>
        <w:rPr>
          <w:rFonts w:hint="eastAsia" w:ascii="Noto Sans Mono CJK HK" w:eastAsia="Noto Sans Mono CJK HK"/>
          <w:spacing w:val="-12"/>
          <w:sz w:val="21"/>
        </w:rPr>
        <w:t>图</w:t>
      </w:r>
    </w:p>
    <w:p>
      <w:pPr>
        <w:pStyle w:val="16"/>
        <w:numPr>
          <w:ilvl w:val="0"/>
          <w:numId w:val="14"/>
        </w:numPr>
        <w:tabs>
          <w:tab w:val="left" w:pos="1081"/>
        </w:tabs>
        <w:spacing w:before="45" w:after="0" w:line="406" w:lineRule="exact"/>
        <w:ind w:left="1081" w:right="0" w:hanging="420"/>
        <w:jc w:val="left"/>
        <w:rPr>
          <w:sz w:val="24"/>
        </w:rPr>
      </w:pPr>
      <w:r>
        <w:rPr>
          <w:spacing w:val="-2"/>
          <w:sz w:val="24"/>
        </w:rPr>
        <w:t>自驾游资讯管理模块</w:t>
      </w:r>
    </w:p>
    <w:p>
      <w:pPr>
        <w:pStyle w:val="5"/>
        <w:spacing w:before="17" w:line="192" w:lineRule="auto"/>
        <w:ind w:right="356" w:firstLine="479"/>
      </w:pPr>
      <w:r>
        <w:rPr>
          <w:spacing w:val="-4"/>
        </w:rPr>
        <w:t>该模块的主要功能是对所有自驾游资讯进行查看、修改、删除、审核、筛选等基</w:t>
      </w:r>
      <w:r>
        <w:t xml:space="preserve">本操作。自驾游资讯管理模块用例图如图 </w:t>
      </w:r>
      <w:r>
        <w:rPr>
          <w:rFonts w:ascii="Times New Roman" w:eastAsia="Times New Roman"/>
        </w:rPr>
        <w:t xml:space="preserve">3-13 </w:t>
      </w:r>
      <w:r>
        <w:t>所示。</w:t>
      </w:r>
    </w:p>
    <w:p>
      <w:pPr>
        <w:spacing w:after="0" w:line="192" w:lineRule="auto"/>
        <w:sectPr>
          <w:pgSz w:w="11910" w:h="16840"/>
          <w:pgMar w:top="1520" w:right="1060" w:bottom="1380" w:left="1520" w:header="0" w:footer="1158" w:gutter="0"/>
          <w:cols w:space="720" w:num="1"/>
        </w:sectPr>
      </w:pPr>
    </w:p>
    <w:p>
      <w:pPr>
        <w:pStyle w:val="5"/>
        <w:ind w:left="1982"/>
        <w:rPr>
          <w:sz w:val="20"/>
        </w:rPr>
      </w:pPr>
      <w:r>
        <w:rPr>
          <w:sz w:val="20"/>
        </w:rPr>
        <w:drawing>
          <wp:inline distT="0" distB="0" distL="0" distR="0">
            <wp:extent cx="3232785" cy="227139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3233389" cy="2271807"/>
                    </a:xfrm>
                    <a:prstGeom prst="rect">
                      <a:avLst/>
                    </a:prstGeom>
                  </pic:spPr>
                </pic:pic>
              </a:graphicData>
            </a:graphic>
          </wp:inline>
        </w:drawing>
      </w:r>
    </w:p>
    <w:p>
      <w:pPr>
        <w:tabs>
          <w:tab w:val="left" w:pos="859"/>
        </w:tabs>
        <w:spacing w:before="356"/>
        <w:ind w:left="0" w:right="172"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13</w:t>
      </w:r>
      <w:r>
        <w:rPr>
          <w:rFonts w:ascii="Times New Roman" w:eastAsia="Times New Roman"/>
          <w:sz w:val="21"/>
        </w:rPr>
        <w:tab/>
      </w:r>
      <w:r>
        <w:rPr>
          <w:rFonts w:hint="eastAsia" w:ascii="Noto Sans Mono CJK HK" w:eastAsia="Noto Sans Mono CJK HK"/>
          <w:spacing w:val="-2"/>
          <w:sz w:val="21"/>
        </w:rPr>
        <w:t>自驾游资讯管理模块用例</w:t>
      </w:r>
      <w:r>
        <w:rPr>
          <w:rFonts w:hint="eastAsia" w:ascii="Noto Sans Mono CJK HK" w:eastAsia="Noto Sans Mono CJK HK"/>
          <w:spacing w:val="-10"/>
          <w:sz w:val="21"/>
        </w:rPr>
        <w:t>图</w:t>
      </w:r>
    </w:p>
    <w:p>
      <w:pPr>
        <w:pStyle w:val="16"/>
        <w:numPr>
          <w:ilvl w:val="0"/>
          <w:numId w:val="14"/>
        </w:numPr>
        <w:tabs>
          <w:tab w:val="left" w:pos="1080"/>
        </w:tabs>
        <w:spacing w:before="46" w:after="0" w:line="406" w:lineRule="exact"/>
        <w:ind w:left="1080" w:right="0" w:hanging="419"/>
        <w:jc w:val="both"/>
        <w:rPr>
          <w:sz w:val="24"/>
        </w:rPr>
      </w:pPr>
      <w:r>
        <w:rPr>
          <w:spacing w:val="-2"/>
          <w:sz w:val="24"/>
        </w:rPr>
        <w:t>系统管理模块概述</w:t>
      </w:r>
    </w:p>
    <w:p>
      <w:pPr>
        <w:pStyle w:val="5"/>
        <w:spacing w:before="17" w:line="192" w:lineRule="auto"/>
        <w:ind w:right="355" w:firstLine="479"/>
        <w:jc w:val="both"/>
      </w:pPr>
      <w:r>
        <w:drawing>
          <wp:anchor distT="0" distB="0" distL="0" distR="0" simplePos="0" relativeHeight="251665408" behindDoc="1" locked="0" layoutInCell="1" allowOverlap="1">
            <wp:simplePos x="0" y="0"/>
            <wp:positionH relativeFrom="page">
              <wp:posOffset>2301240</wp:posOffset>
            </wp:positionH>
            <wp:positionV relativeFrom="paragraph">
              <wp:posOffset>738505</wp:posOffset>
            </wp:positionV>
            <wp:extent cx="3064510" cy="1470025"/>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3064816" cy="1469993"/>
                    </a:xfrm>
                    <a:prstGeom prst="rect">
                      <a:avLst/>
                    </a:prstGeom>
                  </pic:spPr>
                </pic:pic>
              </a:graphicData>
            </a:graphic>
          </wp:anchor>
        </w:drawing>
      </w:r>
      <w:r>
        <w:rPr>
          <w:spacing w:val="-7"/>
        </w:rPr>
        <w:t>该模块的主要包括在线客服和轮播图管理，其中在线客服主要是对所有用户通过</w:t>
      </w:r>
      <w:r>
        <w:rPr>
          <w:spacing w:val="-8"/>
        </w:rPr>
        <w:t>在线客服所发出的消息进行回复操作，轮播图管理主要是对主页的轮播图进行查看和</w:t>
      </w:r>
      <w:r>
        <w:t xml:space="preserve">修改。系统管理模块用例图如图 </w:t>
      </w:r>
      <w:r>
        <w:rPr>
          <w:rFonts w:ascii="Times New Roman" w:eastAsia="Times New Roman"/>
        </w:rPr>
        <w:t xml:space="preserve">3-14 </w:t>
      </w:r>
      <w:r>
        <w:t>所示。</w:t>
      </w:r>
    </w:p>
    <w:p>
      <w:pPr>
        <w:tabs>
          <w:tab w:val="left" w:pos="859"/>
        </w:tabs>
        <w:spacing w:before="235"/>
        <w:ind w:left="0" w:right="169"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14</w:t>
      </w:r>
      <w:r>
        <w:rPr>
          <w:rFonts w:ascii="Times New Roman" w:eastAsia="Times New Roman"/>
          <w:sz w:val="21"/>
        </w:rPr>
        <w:tab/>
      </w:r>
      <w:r>
        <w:rPr>
          <w:rFonts w:hint="eastAsia" w:ascii="Noto Sans Mono CJK HK" w:eastAsia="Noto Sans Mono CJK HK"/>
          <w:spacing w:val="-2"/>
          <w:sz w:val="21"/>
        </w:rPr>
        <w:t>系统管理模块用例</w:t>
      </w:r>
      <w:r>
        <w:rPr>
          <w:rFonts w:hint="eastAsia" w:ascii="Noto Sans Mono CJK HK" w:eastAsia="Noto Sans Mono CJK HK"/>
          <w:spacing w:val="-12"/>
          <w:sz w:val="21"/>
        </w:rPr>
        <w:t>图</w:t>
      </w:r>
    </w:p>
    <w:p>
      <w:pPr>
        <w:pStyle w:val="3"/>
        <w:numPr>
          <w:ilvl w:val="1"/>
          <w:numId w:val="10"/>
        </w:numPr>
        <w:tabs>
          <w:tab w:val="left" w:pos="880"/>
        </w:tabs>
        <w:spacing w:before="233" w:after="0" w:line="240" w:lineRule="auto"/>
        <w:ind w:left="880" w:right="0" w:hanging="698"/>
        <w:jc w:val="left"/>
      </w:pPr>
      <w:bookmarkStart w:id="26" w:name="_bookmark26"/>
      <w:bookmarkEnd w:id="26"/>
      <w:r>
        <w:rPr>
          <w:spacing w:val="-2"/>
        </w:rPr>
        <w:t>功能需求分析</w:t>
      </w:r>
    </w:p>
    <w:p>
      <w:pPr>
        <w:pStyle w:val="5"/>
        <w:spacing w:before="308" w:line="192" w:lineRule="auto"/>
        <w:ind w:right="354" w:firstLine="479"/>
      </w:pPr>
      <w:r>
        <w:rPr>
          <w:spacing w:val="-7"/>
        </w:rPr>
        <w:t>按照系统的功能划分可将本项目分为两个部分，分别是后台管理功能和自驾游系</w:t>
      </w:r>
      <w:r>
        <w:rPr>
          <w:spacing w:val="-2"/>
        </w:rPr>
        <w:t>统前台功能。下面将分别对这两个模块的功能进行详细的说明。</w:t>
      </w:r>
    </w:p>
    <w:p>
      <w:pPr>
        <w:pStyle w:val="16"/>
        <w:numPr>
          <w:ilvl w:val="2"/>
          <w:numId w:val="10"/>
        </w:numPr>
        <w:tabs>
          <w:tab w:val="left" w:pos="1261"/>
        </w:tabs>
        <w:spacing w:before="115" w:after="0" w:line="240" w:lineRule="auto"/>
        <w:ind w:left="1261" w:right="0" w:hanging="839"/>
        <w:jc w:val="left"/>
        <w:rPr>
          <w:rFonts w:hint="eastAsia" w:ascii="Noto Sans Mono CJK HK" w:eastAsia="Noto Sans Mono CJK HK"/>
          <w:sz w:val="24"/>
        </w:rPr>
      </w:pPr>
      <w:bookmarkStart w:id="27" w:name="_bookmark27"/>
      <w:bookmarkEnd w:id="27"/>
      <w:r>
        <w:rPr>
          <w:rFonts w:hint="eastAsia" w:ascii="Noto Sans Mono CJK HK" w:eastAsia="Noto Sans Mono CJK HK"/>
          <w:spacing w:val="-2"/>
          <w:sz w:val="24"/>
        </w:rPr>
        <w:t>后台管理功能</w:t>
      </w:r>
    </w:p>
    <w:p>
      <w:pPr>
        <w:pStyle w:val="5"/>
        <w:spacing w:before="89"/>
        <w:ind w:left="661"/>
      </w:pPr>
      <w:r>
        <w:t xml:space="preserve">后台管理功能部分类图如图 </w:t>
      </w:r>
      <w:r>
        <w:rPr>
          <w:rFonts w:ascii="Times New Roman" w:eastAsia="Times New Roman"/>
        </w:rPr>
        <w:t xml:space="preserve">3-15 </w:t>
      </w:r>
      <w:r>
        <w:rPr>
          <w:spacing w:val="-4"/>
        </w:rPr>
        <w:t>所示。</w:t>
      </w:r>
    </w:p>
    <w:p>
      <w:pPr>
        <w:spacing w:after="0"/>
        <w:sectPr>
          <w:pgSz w:w="11910" w:h="16840"/>
          <w:pgMar w:top="1560" w:right="1060" w:bottom="1380" w:left="1520" w:header="0" w:footer="1158" w:gutter="0"/>
          <w:cols w:space="720" w:num="1"/>
        </w:sectPr>
      </w:pPr>
    </w:p>
    <w:p>
      <w:pPr>
        <w:pStyle w:val="5"/>
        <w:ind w:left="181"/>
        <w:rPr>
          <w:sz w:val="20"/>
        </w:rPr>
      </w:pPr>
      <w:r>
        <w:rPr>
          <w:sz w:val="20"/>
        </w:rPr>
        <w:drawing>
          <wp:inline distT="0" distB="0" distL="0" distR="0">
            <wp:extent cx="5643880" cy="535305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5644327" cy="5353240"/>
                    </a:xfrm>
                    <a:prstGeom prst="rect">
                      <a:avLst/>
                    </a:prstGeom>
                  </pic:spPr>
                </pic:pic>
              </a:graphicData>
            </a:graphic>
          </wp:inline>
        </w:drawing>
      </w:r>
    </w:p>
    <w:p>
      <w:pPr>
        <w:pStyle w:val="5"/>
        <w:spacing w:before="4"/>
        <w:ind w:left="0"/>
        <w:rPr>
          <w:sz w:val="12"/>
        </w:rPr>
      </w:pPr>
    </w:p>
    <w:p>
      <w:pPr>
        <w:spacing w:after="0"/>
        <w:rPr>
          <w:sz w:val="12"/>
        </w:rPr>
        <w:sectPr>
          <w:pgSz w:w="11910" w:h="16840"/>
          <w:pgMar w:top="1500" w:right="1060" w:bottom="1380" w:left="1520" w:header="0" w:footer="1158" w:gutter="0"/>
          <w:cols w:space="720" w:num="1"/>
        </w:sectPr>
      </w:pPr>
    </w:p>
    <w:p>
      <w:pPr>
        <w:pStyle w:val="5"/>
        <w:spacing w:before="3"/>
        <w:ind w:left="0"/>
      </w:pPr>
    </w:p>
    <w:p>
      <w:pPr>
        <w:pStyle w:val="16"/>
        <w:numPr>
          <w:ilvl w:val="3"/>
          <w:numId w:val="10"/>
        </w:numPr>
        <w:tabs>
          <w:tab w:val="left" w:pos="1081"/>
        </w:tabs>
        <w:spacing w:before="0" w:after="0" w:line="240" w:lineRule="auto"/>
        <w:ind w:left="1081" w:right="0" w:hanging="420"/>
        <w:jc w:val="left"/>
        <w:rPr>
          <w:rFonts w:ascii="Times New Roman" w:eastAsia="Times New Roman"/>
          <w:sz w:val="24"/>
        </w:rPr>
      </w:pPr>
      <w:r>
        <w:rPr>
          <w:spacing w:val="-2"/>
          <w:sz w:val="24"/>
        </w:rPr>
        <w:t>管理员登录</w:t>
      </w:r>
    </w:p>
    <w:p>
      <w:pPr>
        <w:tabs>
          <w:tab w:val="left" w:pos="1521"/>
        </w:tabs>
        <w:spacing w:before="14"/>
        <w:ind w:left="661" w:right="0" w:firstLine="0"/>
        <w:jc w:val="left"/>
        <w:rPr>
          <w:rFonts w:hint="eastAsia" w:ascii="Noto Sans Mono CJK HK" w:eastAsia="Noto Sans Mono CJK HK"/>
          <w:sz w:val="21"/>
        </w:rPr>
      </w:pPr>
      <w:r>
        <w:br w:type="column"/>
      </w: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15</w:t>
      </w:r>
      <w:r>
        <w:rPr>
          <w:rFonts w:ascii="Times New Roman" w:eastAsia="Times New Roman"/>
          <w:sz w:val="21"/>
        </w:rPr>
        <w:tab/>
      </w:r>
      <w:r>
        <w:rPr>
          <w:rFonts w:hint="eastAsia" w:ascii="Noto Sans Mono CJK HK" w:eastAsia="Noto Sans Mono CJK HK"/>
          <w:spacing w:val="-2"/>
          <w:sz w:val="21"/>
        </w:rPr>
        <w:t>后台管理功能部分类</w:t>
      </w:r>
      <w:r>
        <w:rPr>
          <w:rFonts w:hint="eastAsia" w:ascii="Noto Sans Mono CJK HK" w:eastAsia="Noto Sans Mono CJK HK"/>
          <w:spacing w:val="-10"/>
          <w:sz w:val="21"/>
        </w:rPr>
        <w:t>图</w:t>
      </w:r>
    </w:p>
    <w:p>
      <w:pPr>
        <w:spacing w:after="0"/>
        <w:jc w:val="left"/>
        <w:rPr>
          <w:rFonts w:hint="eastAsia" w:ascii="Noto Sans Mono CJK HK" w:eastAsia="Noto Sans Mono CJK HK"/>
          <w:sz w:val="21"/>
        </w:rPr>
        <w:sectPr>
          <w:type w:val="continuous"/>
          <w:pgSz w:w="11910" w:h="16840"/>
          <w:pgMar w:top="1400" w:right="1060" w:bottom="280" w:left="1520" w:header="0" w:footer="1158" w:gutter="0"/>
          <w:cols w:equalWidth="0" w:num="2">
            <w:col w:w="2323" w:space="112"/>
            <w:col w:w="6895"/>
          </w:cols>
        </w:sectPr>
      </w:pPr>
    </w:p>
    <w:p>
      <w:pPr>
        <w:pStyle w:val="5"/>
        <w:spacing w:line="314" w:lineRule="exact"/>
        <w:ind w:left="661"/>
      </w:pPr>
      <w:r>
        <w:rPr>
          <w:spacing w:val="-1"/>
        </w:rPr>
        <w:t>输入后台管理系统网址后首先需要输入管理员用户名及密码以进入系统。</w:t>
      </w:r>
    </w:p>
    <w:p>
      <w:pPr>
        <w:pStyle w:val="16"/>
        <w:numPr>
          <w:ilvl w:val="3"/>
          <w:numId w:val="10"/>
        </w:numPr>
        <w:tabs>
          <w:tab w:val="left" w:pos="1081"/>
        </w:tabs>
        <w:spacing w:before="0" w:after="0" w:line="360" w:lineRule="exact"/>
        <w:ind w:left="1081" w:right="0" w:hanging="420"/>
        <w:jc w:val="left"/>
        <w:rPr>
          <w:rFonts w:ascii="Times New Roman" w:eastAsia="Times New Roman"/>
          <w:sz w:val="24"/>
        </w:rPr>
      </w:pPr>
      <w:r>
        <w:rPr>
          <w:spacing w:val="-3"/>
          <w:sz w:val="24"/>
        </w:rPr>
        <w:t>系统管理</w:t>
      </w:r>
    </w:p>
    <w:p>
      <w:pPr>
        <w:pStyle w:val="5"/>
        <w:spacing w:before="17" w:line="192" w:lineRule="auto"/>
        <w:ind w:right="354" w:firstLine="479"/>
        <w:jc w:val="both"/>
      </w:pPr>
      <w:r>
        <w:rPr>
          <w:spacing w:val="-4"/>
        </w:rPr>
        <w:t>系统管理包括用户管理、景点信息管理、线路规划管理、自驾团队管理、报名管理、景点评论管理、线路评论管理和自驾资讯管理。系统的管理员可以分别对用户信息、景点信息、线路规划信息、自驾团队信息、报名信息、景点评论、线路评论、自驾资讯、展示图片和首页轮播宣传图进行查看、添加、删除和编辑操作。管理员还可以在报名管理中看到用户的报名信息以及报名的状态，初始的报名状态为未审核，管理员可以点击审核，当审核状态变为“是”时用户的报名才生效。管理员亦可以在自</w:t>
      </w:r>
      <w:r>
        <w:rPr>
          <w:spacing w:val="-5"/>
        </w:rPr>
        <w:t>驾游资讯管理中看到用户发布的自驾游资讯信息和选择发布的审核状态，初始的发布</w:t>
      </w:r>
      <w:r>
        <w:rPr>
          <w:spacing w:val="-4"/>
        </w:rPr>
        <w:t>审核状态为未审核，管理员可以点击审核，当审核状态变为“是”时用户的自驾游资</w:t>
      </w:r>
      <w:r>
        <w:rPr>
          <w:spacing w:val="-2"/>
        </w:rPr>
        <w:t>讯发布才生效。</w:t>
      </w:r>
    </w:p>
    <w:p>
      <w:pPr>
        <w:spacing w:after="0" w:line="192" w:lineRule="auto"/>
        <w:jc w:val="both"/>
        <w:sectPr>
          <w:type w:val="continuous"/>
          <w:pgSz w:w="11910" w:h="16840"/>
          <w:pgMar w:top="1400" w:right="1060" w:bottom="280" w:left="1520" w:header="0" w:footer="1158" w:gutter="0"/>
          <w:cols w:space="720" w:num="1"/>
        </w:sectPr>
      </w:pPr>
    </w:p>
    <w:p>
      <w:pPr>
        <w:pStyle w:val="16"/>
        <w:numPr>
          <w:ilvl w:val="2"/>
          <w:numId w:val="10"/>
        </w:numPr>
        <w:tabs>
          <w:tab w:val="left" w:pos="1261"/>
        </w:tabs>
        <w:spacing w:before="0" w:after="0" w:line="426" w:lineRule="exact"/>
        <w:ind w:left="1261" w:right="0" w:hanging="839"/>
        <w:jc w:val="left"/>
        <w:rPr>
          <w:rFonts w:hint="eastAsia" w:ascii="Noto Sans Mono CJK HK" w:eastAsia="Noto Sans Mono CJK HK"/>
          <w:sz w:val="24"/>
        </w:rPr>
      </w:pPr>
      <w:bookmarkStart w:id="28" w:name="_bookmark28"/>
      <w:bookmarkEnd w:id="28"/>
      <w:r>
        <w:rPr>
          <w:rFonts w:hint="eastAsia" w:ascii="Noto Sans Mono CJK HK" w:eastAsia="Noto Sans Mono CJK HK"/>
          <w:spacing w:val="-2"/>
          <w:sz w:val="24"/>
        </w:rPr>
        <w:t>自驾游系统前台功能</w:t>
      </w:r>
    </w:p>
    <w:p>
      <w:pPr>
        <w:pStyle w:val="5"/>
        <w:spacing w:before="88"/>
        <w:ind w:left="661"/>
      </w:pPr>
      <w:r>
        <w:t xml:space="preserve">自驾游系统前台功能简化类图如图 </w:t>
      </w:r>
      <w:r>
        <w:rPr>
          <w:rFonts w:ascii="Times New Roman" w:eastAsia="Times New Roman"/>
        </w:rPr>
        <w:t xml:space="preserve">3-16 </w:t>
      </w:r>
      <w:r>
        <w:rPr>
          <w:spacing w:val="-4"/>
        </w:rPr>
        <w:t>所示。</w:t>
      </w:r>
    </w:p>
    <w:p>
      <w:pPr>
        <w:pStyle w:val="5"/>
        <w:spacing w:before="14"/>
        <w:ind w:left="0"/>
        <w:rPr>
          <w:sz w:val="5"/>
        </w:rPr>
      </w:pPr>
      <w:r>
        <w:drawing>
          <wp:anchor distT="0" distB="0" distL="0" distR="0" simplePos="0" relativeHeight="251665408" behindDoc="1" locked="0" layoutInCell="1" allowOverlap="1">
            <wp:simplePos x="0" y="0"/>
            <wp:positionH relativeFrom="page">
              <wp:posOffset>1128395</wp:posOffset>
            </wp:positionH>
            <wp:positionV relativeFrom="paragraph">
              <wp:posOffset>83820</wp:posOffset>
            </wp:positionV>
            <wp:extent cx="5481320" cy="456628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5481477" cy="4566285"/>
                    </a:xfrm>
                    <a:prstGeom prst="rect">
                      <a:avLst/>
                    </a:prstGeom>
                  </pic:spPr>
                </pic:pic>
              </a:graphicData>
            </a:graphic>
          </wp:anchor>
        </w:drawing>
      </w:r>
    </w:p>
    <w:p>
      <w:pPr>
        <w:pStyle w:val="5"/>
        <w:spacing w:before="9"/>
        <w:ind w:left="0"/>
        <w:rPr>
          <w:sz w:val="15"/>
        </w:rPr>
      </w:pPr>
    </w:p>
    <w:p>
      <w:pPr>
        <w:spacing w:after="0"/>
        <w:rPr>
          <w:sz w:val="15"/>
        </w:rPr>
        <w:sectPr>
          <w:pgSz w:w="11910" w:h="16840"/>
          <w:pgMar w:top="1400" w:right="1060" w:bottom="1380" w:left="1520" w:header="0" w:footer="1158" w:gutter="0"/>
          <w:cols w:space="720" w:num="1"/>
        </w:sectPr>
      </w:pPr>
    </w:p>
    <w:p>
      <w:pPr>
        <w:pStyle w:val="5"/>
        <w:spacing w:before="3"/>
        <w:ind w:left="0"/>
      </w:pPr>
    </w:p>
    <w:p>
      <w:pPr>
        <w:pStyle w:val="16"/>
        <w:numPr>
          <w:ilvl w:val="0"/>
          <w:numId w:val="15"/>
        </w:numPr>
        <w:tabs>
          <w:tab w:val="left" w:pos="601"/>
        </w:tabs>
        <w:spacing w:before="0" w:after="0" w:line="240" w:lineRule="auto"/>
        <w:ind w:left="601" w:right="0" w:hanging="419"/>
        <w:jc w:val="left"/>
        <w:rPr>
          <w:sz w:val="24"/>
        </w:rPr>
      </w:pPr>
      <w:r>
        <w:rPr>
          <w:spacing w:val="-3"/>
          <w:sz w:val="24"/>
        </w:rPr>
        <w:t>信息浏览</w:t>
      </w:r>
    </w:p>
    <w:p>
      <w:pPr>
        <w:tabs>
          <w:tab w:val="left" w:pos="1041"/>
        </w:tabs>
        <w:spacing w:before="14"/>
        <w:ind w:left="182" w:right="0" w:firstLine="0"/>
        <w:jc w:val="left"/>
        <w:rPr>
          <w:rFonts w:hint="eastAsia" w:ascii="Noto Sans Mono CJK HK" w:eastAsia="Noto Sans Mono CJK HK"/>
          <w:sz w:val="21"/>
        </w:rPr>
      </w:pPr>
      <w:r>
        <w:br w:type="column"/>
      </w: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16</w:t>
      </w:r>
      <w:r>
        <w:rPr>
          <w:rFonts w:ascii="Times New Roman" w:eastAsia="Times New Roman"/>
          <w:sz w:val="21"/>
        </w:rPr>
        <w:tab/>
      </w:r>
      <w:r>
        <w:rPr>
          <w:rFonts w:hint="eastAsia" w:ascii="Noto Sans Mono CJK HK" w:eastAsia="Noto Sans Mono CJK HK"/>
          <w:spacing w:val="-2"/>
          <w:sz w:val="21"/>
        </w:rPr>
        <w:t>自驾游系统功能部分类</w:t>
      </w:r>
      <w:r>
        <w:rPr>
          <w:rFonts w:hint="eastAsia" w:ascii="Noto Sans Mono CJK HK" w:eastAsia="Noto Sans Mono CJK HK"/>
          <w:spacing w:val="-10"/>
          <w:sz w:val="21"/>
        </w:rPr>
        <w:t>图</w:t>
      </w:r>
    </w:p>
    <w:p>
      <w:pPr>
        <w:spacing w:after="0"/>
        <w:jc w:val="left"/>
        <w:rPr>
          <w:rFonts w:hint="eastAsia" w:ascii="Noto Sans Mono CJK HK" w:eastAsia="Noto Sans Mono CJK HK"/>
          <w:sz w:val="21"/>
        </w:rPr>
        <w:sectPr>
          <w:type w:val="continuous"/>
          <w:pgSz w:w="11910" w:h="16840"/>
          <w:pgMar w:top="1400" w:right="1060" w:bottom="280" w:left="1520" w:header="0" w:footer="1158" w:gutter="0"/>
          <w:cols w:equalWidth="0" w:num="2">
            <w:col w:w="1603" w:space="1206"/>
            <w:col w:w="6521"/>
          </w:cols>
        </w:sectPr>
      </w:pPr>
    </w:p>
    <w:p>
      <w:pPr>
        <w:pStyle w:val="5"/>
        <w:spacing w:line="314" w:lineRule="exact"/>
        <w:ind w:left="661"/>
      </w:pPr>
      <w:r>
        <w:rPr>
          <w:spacing w:val="-6"/>
        </w:rPr>
        <w:t>进入自驾游系统的首页可以看到本系统的宣传图、导航栏和推荐的自驾游景点等。</w:t>
      </w:r>
    </w:p>
    <w:p>
      <w:pPr>
        <w:pStyle w:val="5"/>
        <w:spacing w:before="17" w:line="192" w:lineRule="auto"/>
        <w:ind w:right="354"/>
        <w:jc w:val="both"/>
      </w:pPr>
      <w:r>
        <w:rPr>
          <w:spacing w:val="-4"/>
        </w:rPr>
        <w:t>通过点击上方的导航栏，可以分别跳转到景点页面、线路页面、自驾团队页面和自驾</w:t>
      </w:r>
      <w:r>
        <w:rPr>
          <w:spacing w:val="-12"/>
        </w:rPr>
        <w:t>资讯页面。在景点页面和线路页面里用户可以看到本系统所提供的所有景点和线路的</w:t>
      </w:r>
      <w:r>
        <w:rPr>
          <w:spacing w:val="-4"/>
        </w:rPr>
        <w:t>图片，点击图片，用户还可以看到它的详细信息并可进行收藏操作。在自驾团队页面用户可以看到本系统所提供的自驾游团队的图片，点击某个图片，用户可以看到其详</w:t>
      </w:r>
      <w:r>
        <w:rPr>
          <w:spacing w:val="-2"/>
        </w:rPr>
        <w:t>细信息并可执行报名操作，跳转到报名界面。</w:t>
      </w:r>
    </w:p>
    <w:p>
      <w:pPr>
        <w:pStyle w:val="16"/>
        <w:numPr>
          <w:ilvl w:val="0"/>
          <w:numId w:val="15"/>
        </w:numPr>
        <w:tabs>
          <w:tab w:val="left" w:pos="601"/>
        </w:tabs>
        <w:spacing w:before="0" w:after="0" w:line="337" w:lineRule="exact"/>
        <w:ind w:left="601" w:right="0" w:hanging="419"/>
        <w:jc w:val="both"/>
        <w:rPr>
          <w:sz w:val="24"/>
        </w:rPr>
      </w:pPr>
      <w:r>
        <w:rPr>
          <w:spacing w:val="-5"/>
          <w:sz w:val="24"/>
        </w:rPr>
        <w:t>报名</w:t>
      </w:r>
    </w:p>
    <w:p>
      <w:pPr>
        <w:pStyle w:val="5"/>
        <w:spacing w:before="16" w:line="192" w:lineRule="auto"/>
        <w:ind w:right="352" w:firstLine="479"/>
        <w:jc w:val="both"/>
      </w:pPr>
      <w:r>
        <w:rPr>
          <w:spacing w:val="-4"/>
        </w:rPr>
        <w:t>用户如果选择到了心仪的自驾团队，可以根据提示进行报名的操作。报名自驾团队时可以选择报名人数，若超出剩余人数则报名不成功。报名后用户可以报名管理中</w:t>
      </w:r>
      <w:r>
        <w:rPr>
          <w:spacing w:val="-18"/>
        </w:rPr>
        <w:t>看到自己报名的自驾团队，完成报名操作后其审核状态为“否”。管理员审核通过后，</w:t>
      </w:r>
      <w:r>
        <w:rPr>
          <w:spacing w:val="-2"/>
        </w:rPr>
        <w:t>用户可以在审核的状态栏中看到“是”的标识，至此本次报名成功。</w:t>
      </w:r>
    </w:p>
    <w:p>
      <w:pPr>
        <w:spacing w:after="0" w:line="192" w:lineRule="auto"/>
        <w:jc w:val="both"/>
        <w:sectPr>
          <w:type w:val="continuous"/>
          <w:pgSz w:w="11910" w:h="16840"/>
          <w:pgMar w:top="1400" w:right="1060" w:bottom="280" w:left="1520" w:header="0" w:footer="1158" w:gutter="0"/>
          <w:cols w:space="720" w:num="1"/>
        </w:sectPr>
      </w:pPr>
    </w:p>
    <w:p>
      <w:pPr>
        <w:pStyle w:val="3"/>
        <w:numPr>
          <w:ilvl w:val="1"/>
          <w:numId w:val="10"/>
        </w:numPr>
        <w:tabs>
          <w:tab w:val="left" w:pos="880"/>
        </w:tabs>
        <w:spacing w:before="0" w:after="0" w:line="489" w:lineRule="exact"/>
        <w:ind w:left="880" w:right="0" w:hanging="698"/>
        <w:jc w:val="left"/>
      </w:pPr>
      <w:bookmarkStart w:id="29" w:name="_bookmark29"/>
      <w:bookmarkEnd w:id="29"/>
      <w:r>
        <w:rPr>
          <w:spacing w:val="-3"/>
        </w:rPr>
        <w:t>数据分析</w:t>
      </w:r>
    </w:p>
    <w:p>
      <w:pPr>
        <w:pStyle w:val="16"/>
        <w:numPr>
          <w:ilvl w:val="2"/>
          <w:numId w:val="10"/>
        </w:numPr>
        <w:tabs>
          <w:tab w:val="left" w:pos="1261"/>
        </w:tabs>
        <w:spacing w:before="245" w:after="0" w:line="240" w:lineRule="auto"/>
        <w:ind w:left="1261" w:right="0" w:hanging="839"/>
        <w:jc w:val="left"/>
        <w:rPr>
          <w:rFonts w:hint="eastAsia" w:ascii="Noto Sans Mono CJK HK" w:eastAsia="Noto Sans Mono CJK HK"/>
          <w:sz w:val="24"/>
        </w:rPr>
      </w:pPr>
      <w:bookmarkStart w:id="30" w:name="_bookmark30"/>
      <w:bookmarkEnd w:id="30"/>
      <w:r>
        <w:rPr>
          <w:rFonts w:hint="eastAsia" w:ascii="Noto Sans Mono CJK HK" w:eastAsia="Noto Sans Mono CJK HK"/>
          <w:spacing w:val="-2"/>
          <w:sz w:val="24"/>
        </w:rPr>
        <w:t>数据流分析</w:t>
      </w:r>
    </w:p>
    <w:p>
      <w:pPr>
        <w:pStyle w:val="5"/>
        <w:spacing w:before="151" w:line="192" w:lineRule="auto"/>
        <w:ind w:right="352" w:firstLine="479"/>
      </w:pPr>
      <w:r>
        <w:rPr>
          <w:spacing w:val="-4"/>
        </w:rPr>
        <w:t>在本系统的开发和设计过程中，对数据结构进行了详细的分析，可以得出以下数据流图。</w:t>
      </w:r>
    </w:p>
    <w:p>
      <w:pPr>
        <w:pStyle w:val="16"/>
        <w:numPr>
          <w:ilvl w:val="3"/>
          <w:numId w:val="10"/>
        </w:numPr>
        <w:tabs>
          <w:tab w:val="left" w:pos="1081"/>
        </w:tabs>
        <w:spacing w:before="0" w:after="0" w:line="340" w:lineRule="exact"/>
        <w:ind w:left="1081" w:right="0" w:hanging="420"/>
        <w:jc w:val="left"/>
        <w:rPr>
          <w:rFonts w:ascii="Times New Roman" w:eastAsia="Times New Roman"/>
          <w:sz w:val="24"/>
        </w:rPr>
      </w:pPr>
      <w:r>
        <w:rPr>
          <w:spacing w:val="-2"/>
          <w:sz w:val="24"/>
        </w:rPr>
        <w:t>顶层数据流图</w:t>
      </w:r>
    </w:p>
    <w:p>
      <w:pPr>
        <w:pStyle w:val="5"/>
        <w:spacing w:line="406" w:lineRule="exact"/>
        <w:ind w:left="661"/>
      </w:pPr>
      <w:r>
        <w:rPr>
          <w:spacing w:val="-6"/>
        </w:rPr>
        <w:t>体现的是用户与本系统之间的逻辑交换。本系统的顶层数据流图如图</w:t>
      </w:r>
      <w:r>
        <w:rPr>
          <w:rFonts w:ascii="Times New Roman" w:eastAsia="Times New Roman"/>
        </w:rPr>
        <w:t>3-17</w:t>
      </w:r>
      <w:r>
        <w:rPr>
          <w:rFonts w:ascii="Times New Roman" w:eastAsia="Times New Roman"/>
          <w:spacing w:val="-28"/>
        </w:rPr>
        <w:t xml:space="preserve"> </w:t>
      </w:r>
      <w:r>
        <w:rPr>
          <w:spacing w:val="-4"/>
        </w:rPr>
        <w:t>所示。</w:t>
      </w:r>
    </w:p>
    <w:p>
      <w:pPr>
        <w:pStyle w:val="5"/>
        <w:spacing w:before="12"/>
        <w:ind w:left="0"/>
        <w:rPr>
          <w:sz w:val="13"/>
        </w:rPr>
      </w:pPr>
      <w:r>
        <w:drawing>
          <wp:anchor distT="0" distB="0" distL="0" distR="0" simplePos="0" relativeHeight="251666432" behindDoc="1" locked="0" layoutInCell="1" allowOverlap="1">
            <wp:simplePos x="0" y="0"/>
            <wp:positionH relativeFrom="page">
              <wp:posOffset>1577340</wp:posOffset>
            </wp:positionH>
            <wp:positionV relativeFrom="paragraph">
              <wp:posOffset>178435</wp:posOffset>
            </wp:positionV>
            <wp:extent cx="4618355" cy="685800"/>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4618635" cy="685800"/>
                    </a:xfrm>
                    <a:prstGeom prst="rect">
                      <a:avLst/>
                    </a:prstGeom>
                  </pic:spPr>
                </pic:pic>
              </a:graphicData>
            </a:graphic>
          </wp:anchor>
        </w:drawing>
      </w:r>
    </w:p>
    <w:p>
      <w:pPr>
        <w:pStyle w:val="5"/>
        <w:spacing w:before="116"/>
        <w:ind w:left="0"/>
        <w:rPr>
          <w:sz w:val="20"/>
        </w:rPr>
      </w:pPr>
    </w:p>
    <w:p>
      <w:pPr>
        <w:spacing w:after="0"/>
        <w:rPr>
          <w:sz w:val="20"/>
        </w:rPr>
        <w:sectPr>
          <w:pgSz w:w="11910" w:h="16840"/>
          <w:pgMar w:top="1360" w:right="1060" w:bottom="1380" w:left="1520" w:header="0" w:footer="1158" w:gutter="0"/>
          <w:cols w:space="720" w:num="1"/>
        </w:sectPr>
      </w:pPr>
    </w:p>
    <w:p>
      <w:pPr>
        <w:pStyle w:val="5"/>
        <w:spacing w:before="3"/>
        <w:ind w:left="0"/>
      </w:pPr>
    </w:p>
    <w:p>
      <w:pPr>
        <w:pStyle w:val="16"/>
        <w:numPr>
          <w:ilvl w:val="3"/>
          <w:numId w:val="10"/>
        </w:numPr>
        <w:tabs>
          <w:tab w:val="left" w:pos="1081"/>
        </w:tabs>
        <w:spacing w:before="0" w:after="0" w:line="240" w:lineRule="auto"/>
        <w:ind w:left="1081" w:right="0" w:hanging="420"/>
        <w:jc w:val="left"/>
        <w:rPr>
          <w:rFonts w:ascii="Times New Roman" w:eastAsia="Times New Roman"/>
          <w:sz w:val="24"/>
        </w:rPr>
      </w:pPr>
      <w:r>
        <w:rPr>
          <w:spacing w:val="-2"/>
          <w:sz w:val="24"/>
        </w:rPr>
        <w:t>一层数据流图</w:t>
      </w:r>
    </w:p>
    <w:p>
      <w:pPr>
        <w:tabs>
          <w:tab w:val="left" w:pos="1521"/>
        </w:tabs>
        <w:spacing w:before="14"/>
        <w:ind w:left="661" w:right="0" w:firstLine="0"/>
        <w:jc w:val="left"/>
        <w:rPr>
          <w:rFonts w:hint="eastAsia" w:ascii="Noto Sans Mono CJK HK" w:eastAsia="Noto Sans Mono CJK HK"/>
          <w:sz w:val="21"/>
        </w:rPr>
      </w:pPr>
      <w:r>
        <w:br w:type="column"/>
      </w: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17</w:t>
      </w:r>
      <w:r>
        <w:rPr>
          <w:rFonts w:ascii="Times New Roman" w:eastAsia="Times New Roman"/>
          <w:sz w:val="21"/>
        </w:rPr>
        <w:tab/>
      </w:r>
      <w:r>
        <w:rPr>
          <w:rFonts w:hint="eastAsia" w:ascii="Noto Sans Mono CJK HK" w:eastAsia="Noto Sans Mono CJK HK"/>
          <w:spacing w:val="-2"/>
          <w:sz w:val="21"/>
        </w:rPr>
        <w:t>顶层数据流</w:t>
      </w:r>
      <w:r>
        <w:rPr>
          <w:rFonts w:hint="eastAsia" w:ascii="Noto Sans Mono CJK HK" w:eastAsia="Noto Sans Mono CJK HK"/>
          <w:spacing w:val="-10"/>
          <w:sz w:val="21"/>
        </w:rPr>
        <w:t>图</w:t>
      </w:r>
    </w:p>
    <w:p>
      <w:pPr>
        <w:spacing w:after="0"/>
        <w:jc w:val="left"/>
        <w:rPr>
          <w:rFonts w:hint="eastAsia" w:ascii="Noto Sans Mono CJK HK" w:eastAsia="Noto Sans Mono CJK HK"/>
          <w:sz w:val="21"/>
        </w:rPr>
        <w:sectPr>
          <w:type w:val="continuous"/>
          <w:pgSz w:w="11910" w:h="16840"/>
          <w:pgMar w:top="1400" w:right="1060" w:bottom="280" w:left="1520" w:header="0" w:footer="1158" w:gutter="0"/>
          <w:cols w:equalWidth="0" w:num="2">
            <w:col w:w="2563" w:space="292"/>
            <w:col w:w="6475"/>
          </w:cols>
        </w:sectPr>
      </w:pPr>
    </w:p>
    <w:p>
      <w:pPr>
        <w:pStyle w:val="5"/>
        <w:spacing w:line="315" w:lineRule="exact"/>
        <w:ind w:left="661"/>
      </w:pPr>
      <w:r>
        <w:rPr>
          <w:spacing w:val="1"/>
        </w:rPr>
        <w:t xml:space="preserve">显示的是不同用户与本系统不同功能之间的逻辑交换关系。图 </w:t>
      </w:r>
      <w:r>
        <w:rPr>
          <w:rFonts w:ascii="Times New Roman" w:eastAsia="Times New Roman"/>
        </w:rPr>
        <w:t>3-18</w:t>
      </w:r>
      <w:r>
        <w:rPr>
          <w:rFonts w:ascii="Times New Roman" w:eastAsia="Times New Roman"/>
          <w:spacing w:val="33"/>
        </w:rPr>
        <w:t xml:space="preserve"> </w:t>
      </w:r>
      <w:r>
        <w:rPr>
          <w:spacing w:val="-2"/>
        </w:rPr>
        <w:t>所示是本系</w:t>
      </w:r>
    </w:p>
    <w:p>
      <w:pPr>
        <w:pStyle w:val="5"/>
        <w:spacing w:line="406" w:lineRule="exact"/>
      </w:pPr>
      <w:r>
        <w:rPr>
          <w:spacing w:val="-2"/>
        </w:rPr>
        <w:t>统的一层数据流图。</w:t>
      </w:r>
    </w:p>
    <w:p>
      <w:pPr>
        <w:pStyle w:val="5"/>
        <w:spacing w:before="7"/>
        <w:ind w:left="0"/>
        <w:rPr>
          <w:sz w:val="14"/>
        </w:rPr>
      </w:pPr>
      <w:r>
        <w:drawing>
          <wp:anchor distT="0" distB="0" distL="0" distR="0" simplePos="0" relativeHeight="251666432" behindDoc="1" locked="0" layoutInCell="1" allowOverlap="1">
            <wp:simplePos x="0" y="0"/>
            <wp:positionH relativeFrom="page">
              <wp:posOffset>1296670</wp:posOffset>
            </wp:positionH>
            <wp:positionV relativeFrom="paragraph">
              <wp:posOffset>187325</wp:posOffset>
            </wp:positionV>
            <wp:extent cx="5092700" cy="3054985"/>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092447" cy="3055239"/>
                    </a:xfrm>
                    <a:prstGeom prst="rect">
                      <a:avLst/>
                    </a:prstGeom>
                  </pic:spPr>
                </pic:pic>
              </a:graphicData>
            </a:graphic>
          </wp:anchor>
        </w:drawing>
      </w:r>
    </w:p>
    <w:p>
      <w:pPr>
        <w:tabs>
          <w:tab w:val="left" w:pos="859"/>
        </w:tabs>
        <w:spacing w:before="361"/>
        <w:ind w:left="0" w:right="172"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18</w:t>
      </w:r>
      <w:r>
        <w:rPr>
          <w:rFonts w:ascii="Times New Roman" w:eastAsia="Times New Roman"/>
          <w:sz w:val="21"/>
        </w:rPr>
        <w:tab/>
      </w:r>
      <w:r>
        <w:rPr>
          <w:rFonts w:hint="eastAsia" w:ascii="Noto Sans Mono CJK HK" w:eastAsia="Noto Sans Mono CJK HK"/>
          <w:spacing w:val="-2"/>
          <w:sz w:val="21"/>
        </w:rPr>
        <w:t>一层数据流</w:t>
      </w:r>
      <w:r>
        <w:rPr>
          <w:rFonts w:hint="eastAsia" w:ascii="Noto Sans Mono CJK HK" w:eastAsia="Noto Sans Mono CJK HK"/>
          <w:spacing w:val="-10"/>
          <w:sz w:val="21"/>
        </w:rPr>
        <w:t>图</w:t>
      </w:r>
    </w:p>
    <w:p>
      <w:pPr>
        <w:pStyle w:val="16"/>
        <w:numPr>
          <w:ilvl w:val="3"/>
          <w:numId w:val="10"/>
        </w:numPr>
        <w:tabs>
          <w:tab w:val="left" w:pos="1081"/>
        </w:tabs>
        <w:spacing w:before="24" w:after="0" w:line="240" w:lineRule="auto"/>
        <w:ind w:left="1081" w:right="0" w:hanging="420"/>
        <w:jc w:val="left"/>
        <w:rPr>
          <w:rFonts w:ascii="Times New Roman" w:eastAsia="Times New Roman"/>
          <w:sz w:val="21"/>
        </w:rPr>
      </w:pPr>
      <w:r>
        <w:rPr>
          <w:spacing w:val="-2"/>
          <w:sz w:val="24"/>
        </w:rPr>
        <w:t>二层数据流图</w:t>
      </w:r>
    </w:p>
    <w:p>
      <w:pPr>
        <w:pStyle w:val="5"/>
        <w:spacing w:line="192" w:lineRule="auto"/>
        <w:ind w:right="354" w:firstLine="479"/>
      </w:pPr>
      <w:r>
        <w:rPr>
          <w:spacing w:val="-8"/>
        </w:rPr>
        <w:t>显示的是系统功能内部的逻辑交换关系。本系统的景点信息管理和报名管理的二</w:t>
      </w:r>
      <w:r>
        <w:t xml:space="preserve">层数据流图如图 </w:t>
      </w:r>
      <w:r>
        <w:rPr>
          <w:rFonts w:ascii="Times New Roman" w:eastAsia="Times New Roman"/>
        </w:rPr>
        <w:t>3-19</w:t>
      </w:r>
      <w:r>
        <w:t>、</w:t>
      </w:r>
      <w:r>
        <w:rPr>
          <w:rFonts w:ascii="Times New Roman" w:eastAsia="Times New Roman"/>
        </w:rPr>
        <w:t xml:space="preserve">3-20 </w:t>
      </w:r>
      <w:r>
        <w:t>所示。</w:t>
      </w:r>
    </w:p>
    <w:p>
      <w:pPr>
        <w:spacing w:after="0" w:line="192" w:lineRule="auto"/>
        <w:sectPr>
          <w:type w:val="continuous"/>
          <w:pgSz w:w="11910" w:h="16840"/>
          <w:pgMar w:top="1400" w:right="1060" w:bottom="280" w:left="1520" w:header="0" w:footer="1158" w:gutter="0"/>
          <w:cols w:space="720" w:num="1"/>
        </w:sectPr>
      </w:pPr>
    </w:p>
    <w:p>
      <w:pPr>
        <w:pStyle w:val="5"/>
        <w:ind w:left="237"/>
        <w:rPr>
          <w:sz w:val="20"/>
        </w:rPr>
      </w:pPr>
      <w:r>
        <w:rPr>
          <w:sz w:val="20"/>
        </w:rPr>
        <w:drawing>
          <wp:inline distT="0" distB="0" distL="0" distR="0">
            <wp:extent cx="5535930" cy="2519045"/>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5536311" cy="2519172"/>
                    </a:xfrm>
                    <a:prstGeom prst="rect">
                      <a:avLst/>
                    </a:prstGeom>
                  </pic:spPr>
                </pic:pic>
              </a:graphicData>
            </a:graphic>
          </wp:inline>
        </w:drawing>
      </w:r>
    </w:p>
    <w:p>
      <w:pPr>
        <w:tabs>
          <w:tab w:val="left" w:pos="859"/>
        </w:tabs>
        <w:spacing w:before="306"/>
        <w:ind w:left="0" w:right="172"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19</w:t>
      </w:r>
      <w:r>
        <w:rPr>
          <w:rFonts w:ascii="Times New Roman" w:eastAsia="Times New Roman"/>
          <w:sz w:val="21"/>
        </w:rPr>
        <w:tab/>
      </w:r>
      <w:r>
        <w:rPr>
          <w:rFonts w:hint="eastAsia" w:ascii="Noto Sans Mono CJK HK" w:eastAsia="Noto Sans Mono CJK HK"/>
          <w:spacing w:val="-2"/>
          <w:sz w:val="21"/>
        </w:rPr>
        <w:t>景点信息管理二层数据流</w:t>
      </w:r>
      <w:r>
        <w:rPr>
          <w:rFonts w:hint="eastAsia" w:ascii="Noto Sans Mono CJK HK" w:eastAsia="Noto Sans Mono CJK HK"/>
          <w:spacing w:val="-10"/>
          <w:sz w:val="21"/>
        </w:rPr>
        <w:t>图</w:t>
      </w:r>
    </w:p>
    <w:p>
      <w:pPr>
        <w:pStyle w:val="5"/>
        <w:spacing w:before="16"/>
        <w:ind w:left="0"/>
        <w:rPr>
          <w:rFonts w:ascii="Noto Sans Mono CJK HK"/>
          <w:sz w:val="19"/>
        </w:rPr>
      </w:pPr>
      <w:r>
        <w:drawing>
          <wp:anchor distT="0" distB="0" distL="0" distR="0" simplePos="0" relativeHeight="251667456" behindDoc="1" locked="0" layoutInCell="1" allowOverlap="1">
            <wp:simplePos x="0" y="0"/>
            <wp:positionH relativeFrom="page">
              <wp:posOffset>1107440</wp:posOffset>
            </wp:positionH>
            <wp:positionV relativeFrom="paragraph">
              <wp:posOffset>252730</wp:posOffset>
            </wp:positionV>
            <wp:extent cx="5546725" cy="260731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5546635" cy="2607564"/>
                    </a:xfrm>
                    <a:prstGeom prst="rect">
                      <a:avLst/>
                    </a:prstGeom>
                  </pic:spPr>
                </pic:pic>
              </a:graphicData>
            </a:graphic>
          </wp:anchor>
        </w:drawing>
      </w:r>
    </w:p>
    <w:p>
      <w:pPr>
        <w:tabs>
          <w:tab w:val="left" w:pos="859"/>
        </w:tabs>
        <w:spacing w:before="380"/>
        <w:ind w:left="0" w:right="170"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20</w:t>
      </w:r>
      <w:r>
        <w:rPr>
          <w:rFonts w:ascii="Times New Roman" w:eastAsia="Times New Roman"/>
          <w:sz w:val="21"/>
        </w:rPr>
        <w:tab/>
      </w:r>
      <w:r>
        <w:rPr>
          <w:rFonts w:hint="eastAsia" w:ascii="Noto Sans Mono CJK HK" w:eastAsia="Noto Sans Mono CJK HK"/>
          <w:spacing w:val="-2"/>
          <w:sz w:val="21"/>
        </w:rPr>
        <w:t>报名管理二层数据流</w:t>
      </w:r>
      <w:r>
        <w:rPr>
          <w:rFonts w:hint="eastAsia" w:ascii="Noto Sans Mono CJK HK" w:eastAsia="Noto Sans Mono CJK HK"/>
          <w:spacing w:val="-10"/>
          <w:sz w:val="21"/>
        </w:rPr>
        <w:t>图</w:t>
      </w:r>
    </w:p>
    <w:p>
      <w:pPr>
        <w:pStyle w:val="16"/>
        <w:numPr>
          <w:ilvl w:val="2"/>
          <w:numId w:val="10"/>
        </w:numPr>
        <w:tabs>
          <w:tab w:val="left" w:pos="1261"/>
        </w:tabs>
        <w:spacing w:before="106" w:after="0" w:line="240" w:lineRule="auto"/>
        <w:ind w:left="1261" w:right="0" w:hanging="839"/>
        <w:jc w:val="left"/>
        <w:rPr>
          <w:rFonts w:hint="eastAsia" w:ascii="Noto Sans Mono CJK HK" w:eastAsia="Noto Sans Mono CJK HK"/>
          <w:sz w:val="24"/>
        </w:rPr>
      </w:pPr>
      <w:bookmarkStart w:id="31" w:name="_bookmark31"/>
      <w:bookmarkEnd w:id="31"/>
      <w:r>
        <w:rPr>
          <w:rFonts w:hint="eastAsia" w:ascii="Noto Sans Mono CJK HK" w:eastAsia="Noto Sans Mono CJK HK"/>
          <w:spacing w:val="-3"/>
          <w:sz w:val="24"/>
        </w:rPr>
        <w:t>数据字典</w:t>
      </w:r>
    </w:p>
    <w:p>
      <w:pPr>
        <w:pStyle w:val="5"/>
        <w:spacing w:before="151" w:line="192" w:lineRule="auto"/>
        <w:ind w:right="353" w:firstLine="479"/>
        <w:jc w:val="both"/>
      </w:pPr>
      <w:r>
        <w:rPr>
          <w:spacing w:val="-2"/>
        </w:rPr>
        <w:t>数据字典通过在数据库设计的初期将数据库中的各类数据的描述集合在一起的</w:t>
      </w:r>
      <w:r>
        <w:rPr>
          <w:spacing w:val="-4"/>
        </w:rPr>
        <w:t>方法，来使后面的开发更加方便，并且在系统维护人员在维护系统的时候使用。对于</w:t>
      </w:r>
      <w:r>
        <w:rPr>
          <w:spacing w:val="-6"/>
        </w:rPr>
        <w:t>数据字典的设计主要将相应的数据结构做出详细的分析，该模块可以在其中寄存数据</w:t>
      </w:r>
      <w:r>
        <w:rPr>
          <w:spacing w:val="-2"/>
        </w:rPr>
        <w:t>库所用的相关信息，部分数据结构的描述信息如下。</w:t>
      </w:r>
    </w:p>
    <w:p>
      <w:pPr>
        <w:pStyle w:val="16"/>
        <w:numPr>
          <w:ilvl w:val="3"/>
          <w:numId w:val="10"/>
        </w:numPr>
        <w:tabs>
          <w:tab w:val="left" w:pos="1081"/>
        </w:tabs>
        <w:spacing w:before="0" w:after="0" w:line="337" w:lineRule="exact"/>
        <w:ind w:left="1081" w:right="0" w:hanging="420"/>
        <w:jc w:val="both"/>
        <w:rPr>
          <w:rFonts w:ascii="Times New Roman" w:eastAsia="Times New Roman"/>
          <w:sz w:val="24"/>
        </w:rPr>
      </w:pPr>
      <w:r>
        <w:rPr>
          <w:spacing w:val="-2"/>
          <w:sz w:val="24"/>
        </w:rPr>
        <w:t>管理员信息</w:t>
      </w:r>
    </w:p>
    <w:p>
      <w:pPr>
        <w:pStyle w:val="5"/>
        <w:spacing w:before="17" w:line="192" w:lineRule="auto"/>
        <w:ind w:left="661" w:right="4342"/>
      </w:pPr>
      <w:r>
        <w:rPr>
          <w:spacing w:val="-2"/>
        </w:rPr>
        <w:t>含义说明：记录后台管理员的相关信息。所含属性：账号、密码。</w:t>
      </w:r>
    </w:p>
    <w:p>
      <w:pPr>
        <w:spacing w:after="0" w:line="192" w:lineRule="auto"/>
        <w:sectPr>
          <w:pgSz w:w="11910" w:h="16840"/>
          <w:pgMar w:top="1580" w:right="1060" w:bottom="1380" w:left="1520" w:header="0" w:footer="1158" w:gutter="0"/>
          <w:cols w:space="720" w:num="1"/>
        </w:sectPr>
      </w:pPr>
    </w:p>
    <w:p>
      <w:pPr>
        <w:spacing w:before="0" w:line="389" w:lineRule="exact"/>
        <w:ind w:left="0" w:right="170"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ascii="Times New Roman" w:eastAsia="Times New Roman"/>
          <w:sz w:val="21"/>
        </w:rPr>
        <w:t>3-1</w:t>
      </w:r>
      <w:r>
        <w:rPr>
          <w:rFonts w:ascii="Times New Roman" w:eastAsia="Times New Roman"/>
          <w:spacing w:val="43"/>
          <w:sz w:val="21"/>
        </w:rPr>
        <w:t xml:space="preserve"> </w:t>
      </w:r>
      <w:r>
        <w:rPr>
          <w:rFonts w:hint="eastAsia" w:ascii="Noto Sans Mono CJK HK" w:eastAsia="Noto Sans Mono CJK HK"/>
          <w:spacing w:val="-2"/>
          <w:sz w:val="21"/>
        </w:rPr>
        <w:t>管理员信息</w:t>
      </w:r>
    </w:p>
    <w:tbl>
      <w:tblPr>
        <w:tblStyle w:val="12"/>
        <w:tblW w:w="0" w:type="auto"/>
        <w:tblInd w:w="8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5"/>
        <w:gridCol w:w="36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685" w:type="dxa"/>
          </w:tcPr>
          <w:p>
            <w:pPr>
              <w:pStyle w:val="17"/>
              <w:spacing w:line="294" w:lineRule="exact"/>
              <w:ind w:left="12"/>
              <w:jc w:val="center"/>
              <w:rPr>
                <w:sz w:val="21"/>
              </w:rPr>
            </w:pPr>
            <w:r>
              <w:rPr>
                <w:spacing w:val="-4"/>
                <w:sz w:val="21"/>
              </w:rPr>
              <w:t>数据项</w:t>
            </w:r>
          </w:p>
        </w:tc>
        <w:tc>
          <w:tcPr>
            <w:tcW w:w="3683" w:type="dxa"/>
          </w:tcPr>
          <w:p>
            <w:pPr>
              <w:pStyle w:val="17"/>
              <w:spacing w:line="294" w:lineRule="exact"/>
              <w:ind w:left="10"/>
              <w:jc w:val="center"/>
              <w:rPr>
                <w:sz w:val="21"/>
              </w:rPr>
            </w:pPr>
            <w:r>
              <w:rPr>
                <w:spacing w:val="-4"/>
                <w:sz w:val="21"/>
              </w:rPr>
              <w:t>含义说明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rPr>
                <w:sz w:val="21"/>
              </w:rPr>
            </w:pPr>
            <w:r>
              <w:rPr>
                <w:spacing w:val="-5"/>
                <w:sz w:val="21"/>
              </w:rPr>
              <w:t>账号</w:t>
            </w:r>
          </w:p>
        </w:tc>
        <w:tc>
          <w:tcPr>
            <w:tcW w:w="3683" w:type="dxa"/>
          </w:tcPr>
          <w:p>
            <w:pPr>
              <w:pStyle w:val="17"/>
              <w:spacing w:line="292" w:lineRule="exact"/>
              <w:rPr>
                <w:sz w:val="21"/>
              </w:rPr>
            </w:pPr>
            <w:r>
              <w:rPr>
                <w:spacing w:val="-4"/>
                <w:sz w:val="21"/>
              </w:rPr>
              <w:t>管理员的账号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pStyle w:val="17"/>
              <w:spacing w:line="294" w:lineRule="exact"/>
              <w:rPr>
                <w:sz w:val="21"/>
              </w:rPr>
            </w:pPr>
            <w:r>
              <w:rPr>
                <w:spacing w:val="-5"/>
                <w:sz w:val="21"/>
              </w:rPr>
              <w:t>密码</w:t>
            </w:r>
          </w:p>
        </w:tc>
        <w:tc>
          <w:tcPr>
            <w:tcW w:w="3683" w:type="dxa"/>
          </w:tcPr>
          <w:p>
            <w:pPr>
              <w:pStyle w:val="17"/>
              <w:spacing w:line="294" w:lineRule="exact"/>
              <w:rPr>
                <w:sz w:val="21"/>
              </w:rPr>
            </w:pPr>
            <w:r>
              <w:rPr>
                <w:spacing w:val="-4"/>
                <w:sz w:val="21"/>
              </w:rPr>
              <w:t>管理员的密码</w:t>
            </w:r>
          </w:p>
        </w:tc>
      </w:tr>
    </w:tbl>
    <w:p>
      <w:pPr>
        <w:pStyle w:val="16"/>
        <w:numPr>
          <w:ilvl w:val="3"/>
          <w:numId w:val="10"/>
        </w:numPr>
        <w:tabs>
          <w:tab w:val="left" w:pos="1081"/>
        </w:tabs>
        <w:spacing w:before="0" w:after="0" w:line="371" w:lineRule="exact"/>
        <w:ind w:left="1081" w:right="0" w:hanging="420"/>
        <w:jc w:val="left"/>
        <w:rPr>
          <w:rFonts w:ascii="Times New Roman" w:eastAsia="Times New Roman"/>
          <w:sz w:val="24"/>
        </w:rPr>
      </w:pPr>
      <w:r>
        <w:rPr>
          <w:spacing w:val="-3"/>
          <w:sz w:val="24"/>
        </w:rPr>
        <w:t>景点信息</w:t>
      </w:r>
    </w:p>
    <w:p>
      <w:pPr>
        <w:pStyle w:val="5"/>
        <w:spacing w:line="360" w:lineRule="exact"/>
        <w:ind w:left="661"/>
      </w:pPr>
      <w:r>
        <w:rPr>
          <w:spacing w:val="-1"/>
        </w:rPr>
        <w:t>含义说明：记录所有景点的相关信息。</w:t>
      </w:r>
    </w:p>
    <w:p>
      <w:pPr>
        <w:pStyle w:val="5"/>
        <w:spacing w:before="17" w:line="192" w:lineRule="auto"/>
        <w:ind w:right="358" w:firstLine="479"/>
      </w:pPr>
      <w:r>
        <w:rPr>
          <w:spacing w:val="-10"/>
        </w:rPr>
        <w:t>所含属性：景点名称、等级、图片、开放时间、服务电话、详细地址、景点介绍、</w:t>
      </w:r>
      <w:r>
        <w:rPr>
          <w:spacing w:val="-4"/>
        </w:rPr>
        <w:t>评论。</w:t>
      </w:r>
    </w:p>
    <w:p>
      <w:pPr>
        <w:spacing w:before="93"/>
        <w:ind w:left="0" w:right="172"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ascii="Times New Roman" w:eastAsia="Times New Roman"/>
          <w:sz w:val="21"/>
        </w:rPr>
        <w:t>3-2</w:t>
      </w:r>
      <w:r>
        <w:rPr>
          <w:rFonts w:ascii="Times New Roman" w:eastAsia="Times New Roman"/>
          <w:spacing w:val="46"/>
          <w:sz w:val="21"/>
        </w:rPr>
        <w:t xml:space="preserve"> </w:t>
      </w:r>
      <w:r>
        <w:rPr>
          <w:rFonts w:hint="eastAsia" w:ascii="Noto Sans Mono CJK HK" w:eastAsia="Noto Sans Mono CJK HK"/>
          <w:spacing w:val="-3"/>
          <w:sz w:val="21"/>
        </w:rPr>
        <w:t>景点信息</w:t>
      </w:r>
    </w:p>
    <w:tbl>
      <w:tblPr>
        <w:tblStyle w:val="12"/>
        <w:tblW w:w="0" w:type="auto"/>
        <w:tblInd w:w="8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7"/>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687" w:type="dxa"/>
          </w:tcPr>
          <w:p>
            <w:pPr>
              <w:pStyle w:val="17"/>
              <w:spacing w:line="294" w:lineRule="exact"/>
              <w:ind w:left="10"/>
              <w:jc w:val="center"/>
              <w:rPr>
                <w:sz w:val="21"/>
              </w:rPr>
            </w:pPr>
            <w:r>
              <w:rPr>
                <w:spacing w:val="-4"/>
                <w:sz w:val="21"/>
              </w:rPr>
              <w:t>数据项</w:t>
            </w:r>
          </w:p>
        </w:tc>
        <w:tc>
          <w:tcPr>
            <w:tcW w:w="3685" w:type="dxa"/>
          </w:tcPr>
          <w:p>
            <w:pPr>
              <w:pStyle w:val="17"/>
              <w:spacing w:line="294" w:lineRule="exact"/>
              <w:ind w:left="12" w:right="8"/>
              <w:jc w:val="center"/>
              <w:rPr>
                <w:sz w:val="21"/>
              </w:rPr>
            </w:pPr>
            <w:r>
              <w:rPr>
                <w:spacing w:val="-4"/>
                <w:sz w:val="21"/>
              </w:rPr>
              <w:t>含义说明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3687" w:type="dxa"/>
          </w:tcPr>
          <w:p>
            <w:pPr>
              <w:pStyle w:val="17"/>
              <w:spacing w:line="292" w:lineRule="exact"/>
              <w:rPr>
                <w:sz w:val="21"/>
              </w:rPr>
            </w:pPr>
            <w:r>
              <w:rPr>
                <w:spacing w:val="-4"/>
                <w:sz w:val="21"/>
              </w:rPr>
              <w:t>景点名称</w:t>
            </w:r>
          </w:p>
        </w:tc>
        <w:tc>
          <w:tcPr>
            <w:tcW w:w="3685" w:type="dxa"/>
          </w:tcPr>
          <w:p>
            <w:pPr>
              <w:pStyle w:val="17"/>
              <w:spacing w:line="292" w:lineRule="exact"/>
              <w:ind w:left="105"/>
              <w:rPr>
                <w:sz w:val="21"/>
              </w:rPr>
            </w:pPr>
            <w:r>
              <w:rPr>
                <w:spacing w:val="-4"/>
                <w:sz w:val="21"/>
              </w:rPr>
              <w:t>景点的名称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sz w:val="21"/>
              </w:rPr>
            </w:pPr>
            <w:r>
              <w:rPr>
                <w:spacing w:val="-5"/>
                <w:sz w:val="21"/>
              </w:rPr>
              <w:t>等级</w:t>
            </w:r>
          </w:p>
        </w:tc>
        <w:tc>
          <w:tcPr>
            <w:tcW w:w="3685" w:type="dxa"/>
          </w:tcPr>
          <w:p>
            <w:pPr>
              <w:pStyle w:val="17"/>
              <w:spacing w:line="292" w:lineRule="exact"/>
              <w:ind w:left="105"/>
              <w:rPr>
                <w:sz w:val="21"/>
              </w:rPr>
            </w:pPr>
            <w:r>
              <w:rPr>
                <w:spacing w:val="-4"/>
                <w:sz w:val="21"/>
              </w:rPr>
              <w:t>景点的等级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7" w:type="dxa"/>
          </w:tcPr>
          <w:p>
            <w:pPr>
              <w:pStyle w:val="17"/>
              <w:spacing w:line="294" w:lineRule="exact"/>
              <w:rPr>
                <w:sz w:val="21"/>
              </w:rPr>
            </w:pPr>
            <w:r>
              <w:rPr>
                <w:spacing w:val="-5"/>
                <w:sz w:val="21"/>
              </w:rPr>
              <w:t>图片</w:t>
            </w:r>
          </w:p>
        </w:tc>
        <w:tc>
          <w:tcPr>
            <w:tcW w:w="3685" w:type="dxa"/>
          </w:tcPr>
          <w:p>
            <w:pPr>
              <w:pStyle w:val="17"/>
              <w:spacing w:line="294" w:lineRule="exact"/>
              <w:ind w:left="105"/>
              <w:rPr>
                <w:sz w:val="21"/>
              </w:rPr>
            </w:pPr>
            <w:r>
              <w:rPr>
                <w:spacing w:val="-4"/>
                <w:sz w:val="21"/>
              </w:rPr>
              <w:t>景点的图片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sz w:val="21"/>
              </w:rPr>
            </w:pPr>
            <w:r>
              <w:rPr>
                <w:spacing w:val="-4"/>
                <w:sz w:val="21"/>
              </w:rPr>
              <w:t>开放时间</w:t>
            </w:r>
          </w:p>
        </w:tc>
        <w:tc>
          <w:tcPr>
            <w:tcW w:w="3685" w:type="dxa"/>
          </w:tcPr>
          <w:p>
            <w:pPr>
              <w:pStyle w:val="17"/>
              <w:spacing w:line="292" w:lineRule="exact"/>
              <w:ind w:left="105"/>
              <w:rPr>
                <w:sz w:val="21"/>
              </w:rPr>
            </w:pPr>
            <w:r>
              <w:rPr>
                <w:spacing w:val="-4"/>
                <w:sz w:val="21"/>
              </w:rPr>
              <w:t>景点的开放时间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sz w:val="21"/>
              </w:rPr>
            </w:pPr>
            <w:r>
              <w:rPr>
                <w:spacing w:val="-4"/>
                <w:sz w:val="21"/>
              </w:rPr>
              <w:t>服务电话</w:t>
            </w:r>
          </w:p>
        </w:tc>
        <w:tc>
          <w:tcPr>
            <w:tcW w:w="3685" w:type="dxa"/>
          </w:tcPr>
          <w:p>
            <w:pPr>
              <w:pStyle w:val="17"/>
              <w:spacing w:line="292" w:lineRule="exact"/>
              <w:ind w:left="105"/>
              <w:rPr>
                <w:sz w:val="21"/>
              </w:rPr>
            </w:pPr>
            <w:r>
              <w:rPr>
                <w:spacing w:val="-4"/>
                <w:sz w:val="21"/>
              </w:rPr>
              <w:t>景点的服务电话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sz w:val="21"/>
              </w:rPr>
            </w:pPr>
            <w:r>
              <w:rPr>
                <w:spacing w:val="-4"/>
                <w:sz w:val="21"/>
              </w:rPr>
              <w:t>详细地址</w:t>
            </w:r>
          </w:p>
        </w:tc>
        <w:tc>
          <w:tcPr>
            <w:tcW w:w="3685" w:type="dxa"/>
          </w:tcPr>
          <w:p>
            <w:pPr>
              <w:pStyle w:val="17"/>
              <w:spacing w:line="292" w:lineRule="exact"/>
              <w:ind w:left="105"/>
              <w:rPr>
                <w:sz w:val="21"/>
              </w:rPr>
            </w:pPr>
            <w:r>
              <w:rPr>
                <w:spacing w:val="-4"/>
                <w:sz w:val="21"/>
              </w:rPr>
              <w:t>景点的详细地址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7" w:type="dxa"/>
          </w:tcPr>
          <w:p>
            <w:pPr>
              <w:pStyle w:val="17"/>
              <w:spacing w:line="294" w:lineRule="exact"/>
              <w:rPr>
                <w:sz w:val="21"/>
              </w:rPr>
            </w:pPr>
            <w:r>
              <w:rPr>
                <w:spacing w:val="-4"/>
                <w:sz w:val="21"/>
              </w:rPr>
              <w:t>景点介绍</w:t>
            </w:r>
          </w:p>
        </w:tc>
        <w:tc>
          <w:tcPr>
            <w:tcW w:w="3685" w:type="dxa"/>
          </w:tcPr>
          <w:p>
            <w:pPr>
              <w:pStyle w:val="17"/>
              <w:spacing w:line="294" w:lineRule="exact"/>
              <w:ind w:left="105"/>
              <w:rPr>
                <w:sz w:val="21"/>
              </w:rPr>
            </w:pPr>
            <w:r>
              <w:rPr>
                <w:spacing w:val="-4"/>
                <w:sz w:val="21"/>
              </w:rPr>
              <w:t>景点的介绍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sz w:val="21"/>
              </w:rPr>
            </w:pPr>
            <w:r>
              <w:rPr>
                <w:spacing w:val="-5"/>
                <w:sz w:val="21"/>
              </w:rPr>
              <w:t>评论</w:t>
            </w:r>
          </w:p>
        </w:tc>
        <w:tc>
          <w:tcPr>
            <w:tcW w:w="3685" w:type="dxa"/>
          </w:tcPr>
          <w:p>
            <w:pPr>
              <w:pStyle w:val="17"/>
              <w:spacing w:line="292" w:lineRule="exact"/>
              <w:ind w:left="105"/>
              <w:rPr>
                <w:sz w:val="21"/>
              </w:rPr>
            </w:pPr>
            <w:r>
              <w:rPr>
                <w:spacing w:val="-4"/>
                <w:sz w:val="21"/>
              </w:rPr>
              <w:t>用户对景点的评论</w:t>
            </w:r>
          </w:p>
        </w:tc>
      </w:tr>
    </w:tbl>
    <w:p>
      <w:pPr>
        <w:pStyle w:val="16"/>
        <w:numPr>
          <w:ilvl w:val="3"/>
          <w:numId w:val="10"/>
        </w:numPr>
        <w:tabs>
          <w:tab w:val="left" w:pos="1081"/>
        </w:tabs>
        <w:spacing w:before="0" w:after="0" w:line="375" w:lineRule="exact"/>
        <w:ind w:left="1081" w:right="0" w:hanging="420"/>
        <w:jc w:val="left"/>
        <w:rPr>
          <w:rFonts w:ascii="Times New Roman" w:eastAsia="Times New Roman"/>
          <w:sz w:val="24"/>
        </w:rPr>
      </w:pPr>
      <w:r>
        <w:rPr>
          <w:spacing w:val="-2"/>
          <w:sz w:val="24"/>
        </w:rPr>
        <w:t>自驾游团队信息</w:t>
      </w:r>
    </w:p>
    <w:p>
      <w:pPr>
        <w:pStyle w:val="5"/>
        <w:spacing w:line="360" w:lineRule="exact"/>
        <w:ind w:left="661"/>
      </w:pPr>
      <w:r>
        <w:rPr>
          <w:spacing w:val="-1"/>
        </w:rPr>
        <w:t>含义说明：记录所有自驾游团队的相关信息。</w:t>
      </w:r>
    </w:p>
    <w:p>
      <w:pPr>
        <w:pStyle w:val="5"/>
        <w:spacing w:before="17" w:line="192" w:lineRule="auto"/>
        <w:ind w:right="356" w:firstLine="479"/>
      </w:pPr>
      <w:r>
        <w:rPr>
          <w:spacing w:val="-4"/>
        </w:rPr>
        <w:t>所含属性：团队名称、图片、景点名称、线路名称、详细地址、出发时间、出行</w:t>
      </w:r>
      <w:r>
        <w:rPr>
          <w:spacing w:val="-2"/>
        </w:rPr>
        <w:t>方式、起点、终点、人数、备注说明、联系人、联系电话。</w:t>
      </w:r>
    </w:p>
    <w:p>
      <w:pPr>
        <w:spacing w:before="94"/>
        <w:ind w:left="0" w:right="172"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ascii="Times New Roman" w:eastAsia="Times New Roman"/>
          <w:sz w:val="21"/>
        </w:rPr>
        <w:t>3-3</w:t>
      </w:r>
      <w:r>
        <w:rPr>
          <w:rFonts w:ascii="Times New Roman" w:eastAsia="Times New Roman"/>
          <w:spacing w:val="40"/>
          <w:sz w:val="21"/>
        </w:rPr>
        <w:t xml:space="preserve"> </w:t>
      </w:r>
      <w:r>
        <w:rPr>
          <w:rFonts w:hint="eastAsia" w:ascii="Noto Sans Mono CJK HK" w:eastAsia="Noto Sans Mono CJK HK"/>
          <w:spacing w:val="-2"/>
          <w:sz w:val="21"/>
        </w:rPr>
        <w:t>自驾游团队信息</w:t>
      </w:r>
    </w:p>
    <w:tbl>
      <w:tblPr>
        <w:tblStyle w:val="12"/>
        <w:tblW w:w="0" w:type="auto"/>
        <w:tblInd w:w="8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5"/>
        <w:gridCol w:w="36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ind w:left="12"/>
              <w:jc w:val="center"/>
              <w:rPr>
                <w:sz w:val="21"/>
              </w:rPr>
            </w:pPr>
            <w:r>
              <w:rPr>
                <w:spacing w:val="-4"/>
                <w:sz w:val="21"/>
              </w:rPr>
              <w:t>数据项</w:t>
            </w:r>
          </w:p>
        </w:tc>
        <w:tc>
          <w:tcPr>
            <w:tcW w:w="3690" w:type="dxa"/>
          </w:tcPr>
          <w:p>
            <w:pPr>
              <w:pStyle w:val="17"/>
              <w:spacing w:line="292" w:lineRule="exact"/>
              <w:ind w:left="8"/>
              <w:jc w:val="center"/>
              <w:rPr>
                <w:sz w:val="21"/>
              </w:rPr>
            </w:pPr>
            <w:r>
              <w:rPr>
                <w:spacing w:val="-4"/>
                <w:sz w:val="21"/>
              </w:rPr>
              <w:t>含义说明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685" w:type="dxa"/>
          </w:tcPr>
          <w:p>
            <w:pPr>
              <w:pStyle w:val="17"/>
              <w:spacing w:line="294" w:lineRule="exact"/>
              <w:rPr>
                <w:sz w:val="21"/>
              </w:rPr>
            </w:pPr>
            <w:r>
              <w:rPr>
                <w:spacing w:val="-4"/>
                <w:sz w:val="21"/>
              </w:rPr>
              <w:t>团队名称</w:t>
            </w:r>
          </w:p>
        </w:tc>
        <w:tc>
          <w:tcPr>
            <w:tcW w:w="3690" w:type="dxa"/>
          </w:tcPr>
          <w:p>
            <w:pPr>
              <w:pStyle w:val="17"/>
              <w:spacing w:line="294" w:lineRule="exact"/>
              <w:rPr>
                <w:sz w:val="21"/>
              </w:rPr>
            </w:pPr>
            <w:r>
              <w:rPr>
                <w:spacing w:val="-4"/>
                <w:sz w:val="21"/>
              </w:rPr>
              <w:t>自驾游团队的名称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rPr>
                <w:sz w:val="21"/>
              </w:rPr>
            </w:pPr>
            <w:r>
              <w:rPr>
                <w:spacing w:val="-5"/>
                <w:sz w:val="21"/>
              </w:rPr>
              <w:t>图片</w:t>
            </w:r>
          </w:p>
        </w:tc>
        <w:tc>
          <w:tcPr>
            <w:tcW w:w="3690" w:type="dxa"/>
          </w:tcPr>
          <w:p>
            <w:pPr>
              <w:pStyle w:val="17"/>
              <w:spacing w:line="292" w:lineRule="exact"/>
              <w:rPr>
                <w:sz w:val="21"/>
              </w:rPr>
            </w:pPr>
            <w:r>
              <w:rPr>
                <w:spacing w:val="-3"/>
                <w:sz w:val="21"/>
              </w:rPr>
              <w:t>自驾游团队目标景点的图片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rPr>
                <w:sz w:val="21"/>
              </w:rPr>
            </w:pPr>
            <w:r>
              <w:rPr>
                <w:spacing w:val="-4"/>
                <w:sz w:val="21"/>
              </w:rPr>
              <w:t>景点名称</w:t>
            </w:r>
          </w:p>
        </w:tc>
        <w:tc>
          <w:tcPr>
            <w:tcW w:w="3690" w:type="dxa"/>
          </w:tcPr>
          <w:p>
            <w:pPr>
              <w:pStyle w:val="17"/>
              <w:spacing w:line="292" w:lineRule="exact"/>
              <w:rPr>
                <w:sz w:val="21"/>
              </w:rPr>
            </w:pPr>
            <w:r>
              <w:rPr>
                <w:spacing w:val="-3"/>
                <w:sz w:val="21"/>
              </w:rPr>
              <w:t>自驾游团队目标景点的名称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rPr>
                <w:sz w:val="21"/>
              </w:rPr>
            </w:pPr>
            <w:r>
              <w:rPr>
                <w:spacing w:val="-4"/>
                <w:sz w:val="21"/>
              </w:rPr>
              <w:t>线路名称</w:t>
            </w:r>
          </w:p>
        </w:tc>
        <w:tc>
          <w:tcPr>
            <w:tcW w:w="3690" w:type="dxa"/>
          </w:tcPr>
          <w:p>
            <w:pPr>
              <w:pStyle w:val="17"/>
              <w:spacing w:line="292" w:lineRule="exact"/>
              <w:rPr>
                <w:sz w:val="21"/>
              </w:rPr>
            </w:pPr>
            <w:r>
              <w:rPr>
                <w:spacing w:val="-3"/>
                <w:sz w:val="21"/>
              </w:rPr>
              <w:t>自驾游团队目标景点所走路线的名称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685" w:type="dxa"/>
          </w:tcPr>
          <w:p>
            <w:pPr>
              <w:pStyle w:val="17"/>
              <w:spacing w:line="294" w:lineRule="exact"/>
              <w:rPr>
                <w:sz w:val="21"/>
              </w:rPr>
            </w:pPr>
            <w:r>
              <w:rPr>
                <w:spacing w:val="-4"/>
                <w:sz w:val="21"/>
              </w:rPr>
              <w:t>详细地址</w:t>
            </w:r>
          </w:p>
        </w:tc>
        <w:tc>
          <w:tcPr>
            <w:tcW w:w="3690" w:type="dxa"/>
          </w:tcPr>
          <w:p>
            <w:pPr>
              <w:pStyle w:val="17"/>
              <w:spacing w:line="294" w:lineRule="exact"/>
              <w:rPr>
                <w:sz w:val="21"/>
              </w:rPr>
            </w:pPr>
            <w:r>
              <w:rPr>
                <w:spacing w:val="-3"/>
                <w:sz w:val="21"/>
              </w:rPr>
              <w:t>自驾游团队目标景点的详细地址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rPr>
                <w:sz w:val="21"/>
              </w:rPr>
            </w:pPr>
            <w:r>
              <w:rPr>
                <w:spacing w:val="-4"/>
                <w:sz w:val="21"/>
              </w:rPr>
              <w:t>出发时间</w:t>
            </w:r>
          </w:p>
        </w:tc>
        <w:tc>
          <w:tcPr>
            <w:tcW w:w="3690" w:type="dxa"/>
          </w:tcPr>
          <w:p>
            <w:pPr>
              <w:pStyle w:val="17"/>
              <w:spacing w:line="292" w:lineRule="exact"/>
              <w:rPr>
                <w:sz w:val="21"/>
              </w:rPr>
            </w:pPr>
            <w:r>
              <w:rPr>
                <w:spacing w:val="-3"/>
                <w:sz w:val="21"/>
              </w:rPr>
              <w:t>自驾游团队的出发时间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rPr>
                <w:sz w:val="21"/>
              </w:rPr>
            </w:pPr>
            <w:r>
              <w:rPr>
                <w:spacing w:val="-4"/>
                <w:sz w:val="21"/>
              </w:rPr>
              <w:t>出行方式</w:t>
            </w:r>
          </w:p>
        </w:tc>
        <w:tc>
          <w:tcPr>
            <w:tcW w:w="3690" w:type="dxa"/>
          </w:tcPr>
          <w:p>
            <w:pPr>
              <w:pStyle w:val="17"/>
              <w:spacing w:line="292" w:lineRule="exact"/>
              <w:rPr>
                <w:sz w:val="21"/>
              </w:rPr>
            </w:pPr>
            <w:r>
              <w:rPr>
                <w:spacing w:val="-3"/>
                <w:sz w:val="21"/>
              </w:rPr>
              <w:t>自驾游团队目标景点的出行方式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685" w:type="dxa"/>
          </w:tcPr>
          <w:p>
            <w:pPr>
              <w:pStyle w:val="17"/>
              <w:spacing w:line="295" w:lineRule="exact"/>
              <w:rPr>
                <w:sz w:val="21"/>
              </w:rPr>
            </w:pPr>
            <w:r>
              <w:rPr>
                <w:spacing w:val="-5"/>
                <w:sz w:val="21"/>
              </w:rPr>
              <w:t>起点</w:t>
            </w:r>
          </w:p>
        </w:tc>
        <w:tc>
          <w:tcPr>
            <w:tcW w:w="3690" w:type="dxa"/>
          </w:tcPr>
          <w:p>
            <w:pPr>
              <w:pStyle w:val="17"/>
              <w:spacing w:line="295" w:lineRule="exact"/>
              <w:rPr>
                <w:sz w:val="21"/>
              </w:rPr>
            </w:pPr>
            <w:r>
              <w:rPr>
                <w:spacing w:val="-4"/>
                <w:sz w:val="21"/>
              </w:rPr>
              <w:t>自驾游团队的起点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rPr>
                <w:sz w:val="21"/>
              </w:rPr>
            </w:pPr>
            <w:r>
              <w:rPr>
                <w:spacing w:val="-5"/>
                <w:sz w:val="21"/>
              </w:rPr>
              <w:t>终点</w:t>
            </w:r>
          </w:p>
        </w:tc>
        <w:tc>
          <w:tcPr>
            <w:tcW w:w="3690" w:type="dxa"/>
          </w:tcPr>
          <w:p>
            <w:pPr>
              <w:pStyle w:val="17"/>
              <w:spacing w:line="292" w:lineRule="exact"/>
              <w:rPr>
                <w:sz w:val="21"/>
              </w:rPr>
            </w:pPr>
            <w:r>
              <w:rPr>
                <w:spacing w:val="-4"/>
                <w:sz w:val="21"/>
              </w:rPr>
              <w:t>自驾游团队的终点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rPr>
                <w:sz w:val="21"/>
              </w:rPr>
            </w:pPr>
            <w:r>
              <w:rPr>
                <w:spacing w:val="-5"/>
                <w:sz w:val="21"/>
              </w:rPr>
              <w:t>人数</w:t>
            </w:r>
          </w:p>
        </w:tc>
        <w:tc>
          <w:tcPr>
            <w:tcW w:w="3690" w:type="dxa"/>
          </w:tcPr>
          <w:p>
            <w:pPr>
              <w:pStyle w:val="17"/>
              <w:spacing w:line="292" w:lineRule="exact"/>
              <w:rPr>
                <w:sz w:val="21"/>
              </w:rPr>
            </w:pPr>
            <w:r>
              <w:rPr>
                <w:spacing w:val="-4"/>
                <w:sz w:val="21"/>
              </w:rPr>
              <w:t>自驾游团队的人数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3685" w:type="dxa"/>
          </w:tcPr>
          <w:p>
            <w:pPr>
              <w:pStyle w:val="17"/>
              <w:spacing w:before="86"/>
              <w:rPr>
                <w:sz w:val="21"/>
              </w:rPr>
            </w:pPr>
            <w:r>
              <w:rPr>
                <w:spacing w:val="-4"/>
                <w:sz w:val="21"/>
              </w:rPr>
              <w:t>备注说明</w:t>
            </w:r>
          </w:p>
        </w:tc>
        <w:tc>
          <w:tcPr>
            <w:tcW w:w="3690" w:type="dxa"/>
          </w:tcPr>
          <w:p>
            <w:pPr>
              <w:pStyle w:val="17"/>
              <w:spacing w:line="284" w:lineRule="exact"/>
              <w:rPr>
                <w:sz w:val="21"/>
              </w:rPr>
            </w:pPr>
            <w:r>
              <w:rPr>
                <w:spacing w:val="-3"/>
                <w:sz w:val="21"/>
              </w:rPr>
              <w:t>自驾游团队的详细备注，主要是对同</w:t>
            </w:r>
          </w:p>
          <w:p>
            <w:pPr>
              <w:pStyle w:val="17"/>
              <w:spacing w:line="281" w:lineRule="exact"/>
              <w:rPr>
                <w:sz w:val="21"/>
              </w:rPr>
            </w:pPr>
            <w:r>
              <w:rPr>
                <w:spacing w:val="-4"/>
                <w:sz w:val="21"/>
              </w:rPr>
              <w:t>行旅客的要求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17"/>
              <w:spacing w:line="292" w:lineRule="exact"/>
              <w:rPr>
                <w:sz w:val="21"/>
              </w:rPr>
            </w:pPr>
            <w:r>
              <w:rPr>
                <w:spacing w:val="-4"/>
                <w:sz w:val="21"/>
              </w:rPr>
              <w:t>联系人</w:t>
            </w:r>
          </w:p>
        </w:tc>
        <w:tc>
          <w:tcPr>
            <w:tcW w:w="3690" w:type="dxa"/>
          </w:tcPr>
          <w:p>
            <w:pPr>
              <w:pStyle w:val="17"/>
              <w:spacing w:line="292" w:lineRule="exact"/>
              <w:rPr>
                <w:sz w:val="21"/>
              </w:rPr>
            </w:pPr>
            <w:r>
              <w:rPr>
                <w:spacing w:val="-3"/>
                <w:sz w:val="21"/>
              </w:rPr>
              <w:t>自驾游团队的发布人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pStyle w:val="17"/>
              <w:spacing w:line="294" w:lineRule="exact"/>
              <w:rPr>
                <w:sz w:val="21"/>
              </w:rPr>
            </w:pPr>
            <w:r>
              <w:rPr>
                <w:spacing w:val="-4"/>
                <w:sz w:val="21"/>
              </w:rPr>
              <w:t>联系电话</w:t>
            </w:r>
          </w:p>
        </w:tc>
        <w:tc>
          <w:tcPr>
            <w:tcW w:w="3690" w:type="dxa"/>
          </w:tcPr>
          <w:p>
            <w:pPr>
              <w:pStyle w:val="17"/>
              <w:spacing w:line="294" w:lineRule="exact"/>
              <w:rPr>
                <w:sz w:val="21"/>
              </w:rPr>
            </w:pPr>
            <w:r>
              <w:rPr>
                <w:spacing w:val="-3"/>
                <w:sz w:val="21"/>
              </w:rPr>
              <w:t>自驾游团队发布人的联系电话</w:t>
            </w:r>
          </w:p>
        </w:tc>
      </w:tr>
    </w:tbl>
    <w:p>
      <w:pPr>
        <w:pStyle w:val="16"/>
        <w:numPr>
          <w:ilvl w:val="3"/>
          <w:numId w:val="10"/>
        </w:numPr>
        <w:tabs>
          <w:tab w:val="left" w:pos="1081"/>
        </w:tabs>
        <w:spacing w:before="0" w:after="0" w:line="378" w:lineRule="exact"/>
        <w:ind w:left="1081" w:right="0" w:hanging="420"/>
        <w:jc w:val="left"/>
        <w:rPr>
          <w:rFonts w:ascii="Times New Roman" w:eastAsia="Times New Roman"/>
          <w:sz w:val="24"/>
        </w:rPr>
      </w:pPr>
      <w:r>
        <w:rPr>
          <w:spacing w:val="-3"/>
          <w:sz w:val="24"/>
        </w:rPr>
        <w:t>报名信息</w:t>
      </w:r>
    </w:p>
    <w:p>
      <w:pPr>
        <w:pStyle w:val="5"/>
        <w:spacing w:line="406" w:lineRule="exact"/>
        <w:ind w:left="661"/>
      </w:pPr>
      <w:r>
        <w:rPr>
          <w:spacing w:val="-1"/>
        </w:rPr>
        <w:t>含义说明：记录所有报名的相关信息。</w:t>
      </w:r>
    </w:p>
    <w:p>
      <w:pPr>
        <w:spacing w:after="0" w:line="406" w:lineRule="exact"/>
        <w:sectPr>
          <w:pgSz w:w="11910" w:h="16840"/>
          <w:pgMar w:top="1420" w:right="1060" w:bottom="1380" w:left="1520" w:header="0" w:footer="1158" w:gutter="0"/>
          <w:cols w:space="720" w:num="1"/>
        </w:sectPr>
      </w:pPr>
    </w:p>
    <w:p>
      <w:pPr>
        <w:pStyle w:val="5"/>
        <w:spacing w:before="37" w:line="192" w:lineRule="auto"/>
        <w:ind w:right="358" w:firstLine="479"/>
      </w:pPr>
      <w:r>
        <w:rPr>
          <w:spacing w:val="-10"/>
        </w:rPr>
        <w:t>所含属性：团队名称、景点名称、线路名称、详细地址、出行方式、起点、终点、</w:t>
      </w:r>
      <w:r>
        <w:rPr>
          <w:spacing w:val="-2"/>
        </w:rPr>
        <w:t>人数、用户账号、用户姓名、手机号、是否审核、审核回复。</w:t>
      </w:r>
    </w:p>
    <w:p>
      <w:pPr>
        <w:spacing w:before="94"/>
        <w:ind w:left="0" w:right="172"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ascii="Times New Roman" w:eastAsia="Times New Roman"/>
          <w:sz w:val="21"/>
        </w:rPr>
        <w:t>3-4</w:t>
      </w:r>
      <w:r>
        <w:rPr>
          <w:rFonts w:ascii="Times New Roman" w:eastAsia="Times New Roman"/>
          <w:spacing w:val="46"/>
          <w:sz w:val="21"/>
        </w:rPr>
        <w:t xml:space="preserve"> </w:t>
      </w:r>
      <w:r>
        <w:rPr>
          <w:rFonts w:hint="eastAsia" w:ascii="Noto Sans Mono CJK HK" w:eastAsia="Noto Sans Mono CJK HK"/>
          <w:spacing w:val="-3"/>
          <w:sz w:val="21"/>
        </w:rPr>
        <w:t>报名信息</w:t>
      </w:r>
    </w:p>
    <w:tbl>
      <w:tblPr>
        <w:tblStyle w:val="12"/>
        <w:tblW w:w="0" w:type="auto"/>
        <w:tblInd w:w="8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7"/>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7" w:type="dxa"/>
          </w:tcPr>
          <w:p>
            <w:pPr>
              <w:pStyle w:val="17"/>
              <w:spacing w:line="294" w:lineRule="exact"/>
              <w:ind w:left="10"/>
              <w:jc w:val="center"/>
              <w:rPr>
                <w:sz w:val="21"/>
              </w:rPr>
            </w:pPr>
            <w:r>
              <w:rPr>
                <w:spacing w:val="-4"/>
                <w:sz w:val="21"/>
              </w:rPr>
              <w:t>数据项</w:t>
            </w:r>
          </w:p>
        </w:tc>
        <w:tc>
          <w:tcPr>
            <w:tcW w:w="3685" w:type="dxa"/>
          </w:tcPr>
          <w:p>
            <w:pPr>
              <w:pStyle w:val="17"/>
              <w:spacing w:line="294" w:lineRule="exact"/>
              <w:ind w:left="12" w:right="8"/>
              <w:jc w:val="center"/>
              <w:rPr>
                <w:sz w:val="21"/>
              </w:rPr>
            </w:pPr>
            <w:r>
              <w:rPr>
                <w:spacing w:val="-4"/>
                <w:sz w:val="21"/>
              </w:rPr>
              <w:t>含义说明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sz w:val="21"/>
              </w:rPr>
            </w:pPr>
            <w:r>
              <w:rPr>
                <w:spacing w:val="-4"/>
                <w:sz w:val="21"/>
              </w:rPr>
              <w:t>团队名称</w:t>
            </w:r>
          </w:p>
        </w:tc>
        <w:tc>
          <w:tcPr>
            <w:tcW w:w="3685" w:type="dxa"/>
          </w:tcPr>
          <w:p>
            <w:pPr>
              <w:pStyle w:val="17"/>
              <w:spacing w:line="292" w:lineRule="exact"/>
              <w:ind w:left="105"/>
              <w:rPr>
                <w:sz w:val="21"/>
              </w:rPr>
            </w:pPr>
            <w:r>
              <w:rPr>
                <w:spacing w:val="-4"/>
                <w:sz w:val="21"/>
              </w:rPr>
              <w:t>报名的团队名称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sz w:val="21"/>
              </w:rPr>
            </w:pPr>
            <w:r>
              <w:rPr>
                <w:spacing w:val="-4"/>
                <w:sz w:val="21"/>
              </w:rPr>
              <w:t>景点名称</w:t>
            </w:r>
          </w:p>
        </w:tc>
        <w:tc>
          <w:tcPr>
            <w:tcW w:w="3685" w:type="dxa"/>
          </w:tcPr>
          <w:p>
            <w:pPr>
              <w:pStyle w:val="17"/>
              <w:spacing w:line="292" w:lineRule="exact"/>
              <w:ind w:left="105"/>
              <w:rPr>
                <w:sz w:val="21"/>
              </w:rPr>
            </w:pPr>
            <w:r>
              <w:rPr>
                <w:spacing w:val="-3"/>
                <w:sz w:val="21"/>
              </w:rPr>
              <w:t>报名所去的景点名称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7" w:type="dxa"/>
          </w:tcPr>
          <w:p>
            <w:pPr>
              <w:pStyle w:val="17"/>
              <w:spacing w:line="294" w:lineRule="exact"/>
              <w:rPr>
                <w:sz w:val="21"/>
              </w:rPr>
            </w:pPr>
            <w:r>
              <w:rPr>
                <w:spacing w:val="-4"/>
                <w:sz w:val="21"/>
              </w:rPr>
              <w:t>线路名称</w:t>
            </w:r>
          </w:p>
        </w:tc>
        <w:tc>
          <w:tcPr>
            <w:tcW w:w="3685" w:type="dxa"/>
          </w:tcPr>
          <w:p>
            <w:pPr>
              <w:pStyle w:val="17"/>
              <w:spacing w:line="294" w:lineRule="exact"/>
              <w:ind w:left="105"/>
              <w:rPr>
                <w:sz w:val="21"/>
              </w:rPr>
            </w:pPr>
            <w:r>
              <w:rPr>
                <w:spacing w:val="-3"/>
                <w:sz w:val="21"/>
              </w:rPr>
              <w:t>报名所走的线路名称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sz w:val="21"/>
              </w:rPr>
            </w:pPr>
            <w:r>
              <w:rPr>
                <w:spacing w:val="-4"/>
                <w:sz w:val="21"/>
              </w:rPr>
              <w:t>详细地址</w:t>
            </w:r>
          </w:p>
        </w:tc>
        <w:tc>
          <w:tcPr>
            <w:tcW w:w="3685" w:type="dxa"/>
          </w:tcPr>
          <w:p>
            <w:pPr>
              <w:pStyle w:val="17"/>
              <w:spacing w:line="292" w:lineRule="exact"/>
              <w:ind w:left="105"/>
              <w:rPr>
                <w:sz w:val="21"/>
              </w:rPr>
            </w:pPr>
            <w:r>
              <w:rPr>
                <w:spacing w:val="-3"/>
                <w:sz w:val="21"/>
              </w:rPr>
              <w:t>报名景点的详细地址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sz w:val="21"/>
              </w:rPr>
            </w:pPr>
            <w:r>
              <w:rPr>
                <w:spacing w:val="-4"/>
                <w:sz w:val="21"/>
              </w:rPr>
              <w:t>出行方式</w:t>
            </w:r>
          </w:p>
        </w:tc>
        <w:tc>
          <w:tcPr>
            <w:tcW w:w="3685" w:type="dxa"/>
          </w:tcPr>
          <w:p>
            <w:pPr>
              <w:pStyle w:val="17"/>
              <w:spacing w:line="292" w:lineRule="exact"/>
              <w:ind w:left="105"/>
              <w:rPr>
                <w:sz w:val="21"/>
              </w:rPr>
            </w:pPr>
            <w:r>
              <w:rPr>
                <w:spacing w:val="-3"/>
                <w:sz w:val="21"/>
              </w:rPr>
              <w:t>报名团队的出行方式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7" w:type="dxa"/>
          </w:tcPr>
          <w:p>
            <w:pPr>
              <w:pStyle w:val="17"/>
              <w:spacing w:line="294" w:lineRule="exact"/>
              <w:rPr>
                <w:sz w:val="21"/>
              </w:rPr>
            </w:pPr>
            <w:r>
              <w:rPr>
                <w:spacing w:val="-5"/>
                <w:sz w:val="21"/>
              </w:rPr>
              <w:t>起点</w:t>
            </w:r>
          </w:p>
        </w:tc>
        <w:tc>
          <w:tcPr>
            <w:tcW w:w="3685" w:type="dxa"/>
          </w:tcPr>
          <w:p>
            <w:pPr>
              <w:pStyle w:val="17"/>
              <w:spacing w:line="294" w:lineRule="exact"/>
              <w:ind w:left="105"/>
              <w:rPr>
                <w:sz w:val="21"/>
              </w:rPr>
            </w:pPr>
            <w:r>
              <w:rPr>
                <w:spacing w:val="-4"/>
                <w:sz w:val="21"/>
              </w:rPr>
              <w:t>报名团队的起点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sz w:val="21"/>
              </w:rPr>
            </w:pPr>
            <w:r>
              <w:rPr>
                <w:spacing w:val="-5"/>
                <w:sz w:val="21"/>
              </w:rPr>
              <w:t>终点</w:t>
            </w:r>
          </w:p>
        </w:tc>
        <w:tc>
          <w:tcPr>
            <w:tcW w:w="3685" w:type="dxa"/>
          </w:tcPr>
          <w:p>
            <w:pPr>
              <w:pStyle w:val="17"/>
              <w:spacing w:line="292" w:lineRule="exact"/>
              <w:ind w:left="105"/>
              <w:rPr>
                <w:sz w:val="21"/>
              </w:rPr>
            </w:pPr>
            <w:r>
              <w:rPr>
                <w:spacing w:val="-4"/>
                <w:sz w:val="21"/>
              </w:rPr>
              <w:t>报名团队的终点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3687" w:type="dxa"/>
          </w:tcPr>
          <w:p>
            <w:pPr>
              <w:pStyle w:val="17"/>
              <w:spacing w:line="292" w:lineRule="exact"/>
              <w:rPr>
                <w:sz w:val="21"/>
              </w:rPr>
            </w:pPr>
            <w:r>
              <w:rPr>
                <w:spacing w:val="-5"/>
                <w:sz w:val="21"/>
              </w:rPr>
              <w:t>人数</w:t>
            </w:r>
          </w:p>
        </w:tc>
        <w:tc>
          <w:tcPr>
            <w:tcW w:w="3685" w:type="dxa"/>
          </w:tcPr>
          <w:p>
            <w:pPr>
              <w:pStyle w:val="17"/>
              <w:spacing w:line="292" w:lineRule="exact"/>
              <w:ind w:left="105"/>
              <w:rPr>
                <w:sz w:val="21"/>
              </w:rPr>
            </w:pPr>
            <w:r>
              <w:rPr>
                <w:spacing w:val="-4"/>
                <w:sz w:val="21"/>
              </w:rPr>
              <w:t>报名团队的人数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7" w:type="dxa"/>
          </w:tcPr>
          <w:p>
            <w:pPr>
              <w:pStyle w:val="17"/>
              <w:spacing w:line="294" w:lineRule="exact"/>
              <w:rPr>
                <w:sz w:val="21"/>
              </w:rPr>
            </w:pPr>
            <w:r>
              <w:rPr>
                <w:spacing w:val="-4"/>
                <w:sz w:val="21"/>
              </w:rPr>
              <w:t>用户账号</w:t>
            </w:r>
          </w:p>
        </w:tc>
        <w:tc>
          <w:tcPr>
            <w:tcW w:w="3685" w:type="dxa"/>
          </w:tcPr>
          <w:p>
            <w:pPr>
              <w:pStyle w:val="17"/>
              <w:spacing w:line="294" w:lineRule="exact"/>
              <w:ind w:left="105"/>
              <w:rPr>
                <w:sz w:val="21"/>
              </w:rPr>
            </w:pPr>
            <w:r>
              <w:rPr>
                <w:spacing w:val="-4"/>
                <w:sz w:val="21"/>
              </w:rPr>
              <w:t>报名的用户账号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sz w:val="21"/>
              </w:rPr>
            </w:pPr>
            <w:r>
              <w:rPr>
                <w:spacing w:val="-4"/>
                <w:sz w:val="21"/>
              </w:rPr>
              <w:t>用户姓名</w:t>
            </w:r>
          </w:p>
        </w:tc>
        <w:tc>
          <w:tcPr>
            <w:tcW w:w="3685" w:type="dxa"/>
          </w:tcPr>
          <w:p>
            <w:pPr>
              <w:pStyle w:val="17"/>
              <w:spacing w:line="292" w:lineRule="exact"/>
              <w:ind w:left="105"/>
              <w:rPr>
                <w:sz w:val="21"/>
              </w:rPr>
            </w:pPr>
            <w:r>
              <w:rPr>
                <w:spacing w:val="-4"/>
                <w:sz w:val="21"/>
              </w:rPr>
              <w:t>报名的用户姓名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sz w:val="21"/>
              </w:rPr>
            </w:pPr>
            <w:r>
              <w:rPr>
                <w:spacing w:val="-4"/>
                <w:sz w:val="21"/>
              </w:rPr>
              <w:t>手机号</w:t>
            </w:r>
          </w:p>
        </w:tc>
        <w:tc>
          <w:tcPr>
            <w:tcW w:w="3685" w:type="dxa"/>
          </w:tcPr>
          <w:p>
            <w:pPr>
              <w:pStyle w:val="17"/>
              <w:spacing w:line="292" w:lineRule="exact"/>
              <w:ind w:left="105"/>
              <w:rPr>
                <w:sz w:val="21"/>
              </w:rPr>
            </w:pPr>
            <w:r>
              <w:rPr>
                <w:spacing w:val="-4"/>
                <w:sz w:val="21"/>
              </w:rPr>
              <w:t>报名的手机号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687" w:type="dxa"/>
          </w:tcPr>
          <w:p>
            <w:pPr>
              <w:pStyle w:val="17"/>
              <w:spacing w:line="294" w:lineRule="exact"/>
              <w:rPr>
                <w:sz w:val="21"/>
              </w:rPr>
            </w:pPr>
            <w:r>
              <w:rPr>
                <w:spacing w:val="-4"/>
                <w:sz w:val="21"/>
              </w:rPr>
              <w:t>是否审核</w:t>
            </w:r>
          </w:p>
        </w:tc>
        <w:tc>
          <w:tcPr>
            <w:tcW w:w="3685" w:type="dxa"/>
          </w:tcPr>
          <w:p>
            <w:pPr>
              <w:pStyle w:val="17"/>
              <w:spacing w:line="294" w:lineRule="exact"/>
              <w:ind w:left="105"/>
              <w:rPr>
                <w:sz w:val="21"/>
              </w:rPr>
            </w:pPr>
            <w:r>
              <w:rPr>
                <w:spacing w:val="-4"/>
                <w:sz w:val="21"/>
              </w:rPr>
              <w:t>报名的审核状态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sz w:val="21"/>
              </w:rPr>
            </w:pPr>
            <w:r>
              <w:rPr>
                <w:spacing w:val="-4"/>
                <w:sz w:val="21"/>
              </w:rPr>
              <w:t>审核回复</w:t>
            </w:r>
          </w:p>
        </w:tc>
        <w:tc>
          <w:tcPr>
            <w:tcW w:w="3685" w:type="dxa"/>
          </w:tcPr>
          <w:p>
            <w:pPr>
              <w:pStyle w:val="17"/>
              <w:spacing w:line="292" w:lineRule="exact"/>
              <w:ind w:left="105"/>
              <w:rPr>
                <w:sz w:val="21"/>
              </w:rPr>
            </w:pPr>
            <w:r>
              <w:rPr>
                <w:spacing w:val="-4"/>
                <w:sz w:val="21"/>
              </w:rPr>
              <w:t>报名的审核回复</w:t>
            </w:r>
          </w:p>
        </w:tc>
      </w:tr>
    </w:tbl>
    <w:p>
      <w:pPr>
        <w:pStyle w:val="16"/>
        <w:numPr>
          <w:ilvl w:val="3"/>
          <w:numId w:val="10"/>
        </w:numPr>
        <w:tabs>
          <w:tab w:val="left" w:pos="1081"/>
        </w:tabs>
        <w:spacing w:before="0" w:after="0" w:line="378" w:lineRule="exact"/>
        <w:ind w:left="1081" w:right="0" w:hanging="420"/>
        <w:jc w:val="left"/>
        <w:rPr>
          <w:rFonts w:ascii="Times New Roman" w:eastAsia="Times New Roman"/>
          <w:sz w:val="24"/>
        </w:rPr>
      </w:pPr>
      <w:r>
        <w:rPr>
          <w:spacing w:val="-2"/>
          <w:sz w:val="24"/>
        </w:rPr>
        <w:t>景点评论信息</w:t>
      </w:r>
    </w:p>
    <w:p>
      <w:pPr>
        <w:pStyle w:val="5"/>
        <w:spacing w:line="360" w:lineRule="exact"/>
        <w:ind w:left="661"/>
      </w:pPr>
      <w:r>
        <w:rPr>
          <w:spacing w:val="-1"/>
        </w:rPr>
        <w:t>含义说明：记录所有景点评论的相关信息。</w:t>
      </w:r>
    </w:p>
    <w:p>
      <w:pPr>
        <w:pStyle w:val="5"/>
        <w:spacing w:line="406" w:lineRule="exact"/>
        <w:ind w:left="661"/>
      </w:pPr>
      <w:r>
        <w:t xml:space="preserve">所含属性：用户 </w:t>
      </w:r>
      <w:r>
        <w:rPr>
          <w:rFonts w:ascii="Times New Roman" w:eastAsia="Times New Roman"/>
        </w:rPr>
        <w:t>id</w:t>
      </w:r>
      <w:r>
        <w:rPr>
          <w:spacing w:val="-1"/>
        </w:rPr>
        <w:t>、用户名、评论内容、回复内容。</w:t>
      </w:r>
    </w:p>
    <w:p>
      <w:pPr>
        <w:spacing w:before="67"/>
        <w:ind w:left="0" w:right="170"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ascii="Times New Roman" w:eastAsia="Times New Roman"/>
          <w:sz w:val="21"/>
        </w:rPr>
        <w:t>3-5</w:t>
      </w:r>
      <w:r>
        <w:rPr>
          <w:rFonts w:ascii="Times New Roman" w:eastAsia="Times New Roman"/>
          <w:spacing w:val="43"/>
          <w:sz w:val="21"/>
        </w:rPr>
        <w:t xml:space="preserve"> </w:t>
      </w:r>
      <w:r>
        <w:rPr>
          <w:rFonts w:hint="eastAsia" w:ascii="Noto Sans Mono CJK HK" w:eastAsia="Noto Sans Mono CJK HK"/>
          <w:spacing w:val="-2"/>
          <w:sz w:val="21"/>
        </w:rPr>
        <w:t>景点评论信息</w:t>
      </w:r>
    </w:p>
    <w:tbl>
      <w:tblPr>
        <w:tblStyle w:val="12"/>
        <w:tblW w:w="0" w:type="auto"/>
        <w:tblInd w:w="8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7"/>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3687" w:type="dxa"/>
          </w:tcPr>
          <w:p>
            <w:pPr>
              <w:pStyle w:val="17"/>
              <w:spacing w:line="292" w:lineRule="exact"/>
              <w:ind w:left="10"/>
              <w:jc w:val="center"/>
              <w:rPr>
                <w:sz w:val="21"/>
              </w:rPr>
            </w:pPr>
            <w:r>
              <w:rPr>
                <w:spacing w:val="-4"/>
                <w:sz w:val="21"/>
              </w:rPr>
              <w:t>数据项</w:t>
            </w:r>
          </w:p>
        </w:tc>
        <w:tc>
          <w:tcPr>
            <w:tcW w:w="3685" w:type="dxa"/>
          </w:tcPr>
          <w:p>
            <w:pPr>
              <w:pStyle w:val="17"/>
              <w:spacing w:line="292" w:lineRule="exact"/>
              <w:ind w:left="12" w:right="8"/>
              <w:jc w:val="center"/>
              <w:rPr>
                <w:sz w:val="21"/>
              </w:rPr>
            </w:pPr>
            <w:r>
              <w:rPr>
                <w:spacing w:val="-4"/>
                <w:sz w:val="21"/>
              </w:rPr>
              <w:t>含义说明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rFonts w:ascii="Times New Roman" w:eastAsia="Times New Roman"/>
                <w:sz w:val="21"/>
              </w:rPr>
            </w:pPr>
            <w:r>
              <w:rPr>
                <w:spacing w:val="1"/>
                <w:sz w:val="21"/>
              </w:rPr>
              <w:t xml:space="preserve">用户 </w:t>
            </w:r>
            <w:r>
              <w:rPr>
                <w:rFonts w:ascii="Times New Roman" w:eastAsia="Times New Roman"/>
                <w:spacing w:val="-5"/>
                <w:sz w:val="21"/>
              </w:rPr>
              <w:t>id</w:t>
            </w:r>
          </w:p>
        </w:tc>
        <w:tc>
          <w:tcPr>
            <w:tcW w:w="3685" w:type="dxa"/>
          </w:tcPr>
          <w:p>
            <w:pPr>
              <w:pStyle w:val="17"/>
              <w:spacing w:line="292" w:lineRule="exact"/>
              <w:ind w:left="105"/>
              <w:rPr>
                <w:sz w:val="21"/>
              </w:rPr>
            </w:pPr>
            <w:r>
              <w:rPr>
                <w:spacing w:val="-3"/>
                <w:sz w:val="21"/>
              </w:rPr>
              <w:t>景点评论的用户账号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7" w:type="dxa"/>
          </w:tcPr>
          <w:p>
            <w:pPr>
              <w:pStyle w:val="17"/>
              <w:spacing w:line="294" w:lineRule="exact"/>
              <w:rPr>
                <w:sz w:val="21"/>
              </w:rPr>
            </w:pPr>
            <w:r>
              <w:rPr>
                <w:spacing w:val="-4"/>
                <w:sz w:val="21"/>
              </w:rPr>
              <w:t>用户名</w:t>
            </w:r>
          </w:p>
        </w:tc>
        <w:tc>
          <w:tcPr>
            <w:tcW w:w="3685" w:type="dxa"/>
          </w:tcPr>
          <w:p>
            <w:pPr>
              <w:pStyle w:val="17"/>
              <w:spacing w:line="294" w:lineRule="exact"/>
              <w:ind w:left="105"/>
              <w:rPr>
                <w:sz w:val="21"/>
              </w:rPr>
            </w:pPr>
            <w:r>
              <w:rPr>
                <w:spacing w:val="-4"/>
                <w:sz w:val="21"/>
              </w:rPr>
              <w:t>景点评论的用户名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sz w:val="21"/>
              </w:rPr>
            </w:pPr>
            <w:r>
              <w:rPr>
                <w:spacing w:val="-4"/>
                <w:sz w:val="21"/>
              </w:rPr>
              <w:t>评论内容</w:t>
            </w:r>
          </w:p>
        </w:tc>
        <w:tc>
          <w:tcPr>
            <w:tcW w:w="3685" w:type="dxa"/>
          </w:tcPr>
          <w:p>
            <w:pPr>
              <w:pStyle w:val="17"/>
              <w:spacing w:line="292" w:lineRule="exact"/>
              <w:ind w:left="105"/>
              <w:rPr>
                <w:sz w:val="21"/>
              </w:rPr>
            </w:pPr>
            <w:r>
              <w:rPr>
                <w:spacing w:val="-3"/>
                <w:sz w:val="21"/>
              </w:rPr>
              <w:t>景点评论的具体内容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pStyle w:val="17"/>
              <w:spacing w:line="292" w:lineRule="exact"/>
              <w:rPr>
                <w:sz w:val="21"/>
              </w:rPr>
            </w:pPr>
            <w:r>
              <w:rPr>
                <w:spacing w:val="-4"/>
                <w:sz w:val="21"/>
              </w:rPr>
              <w:t>回复内容</w:t>
            </w:r>
          </w:p>
        </w:tc>
        <w:tc>
          <w:tcPr>
            <w:tcW w:w="3685" w:type="dxa"/>
          </w:tcPr>
          <w:p>
            <w:pPr>
              <w:pStyle w:val="17"/>
              <w:spacing w:line="292" w:lineRule="exact"/>
              <w:ind w:left="105"/>
              <w:rPr>
                <w:sz w:val="21"/>
              </w:rPr>
            </w:pPr>
            <w:r>
              <w:rPr>
                <w:spacing w:val="-3"/>
                <w:sz w:val="21"/>
              </w:rPr>
              <w:t>景点评论的回复内容</w:t>
            </w:r>
          </w:p>
        </w:tc>
      </w:tr>
    </w:tbl>
    <w:p>
      <w:pPr>
        <w:pStyle w:val="16"/>
        <w:numPr>
          <w:ilvl w:val="2"/>
          <w:numId w:val="10"/>
        </w:numPr>
        <w:tabs>
          <w:tab w:val="left" w:pos="1261"/>
        </w:tabs>
        <w:spacing w:before="149" w:after="0" w:line="240" w:lineRule="auto"/>
        <w:ind w:left="1261" w:right="0" w:hanging="839"/>
        <w:jc w:val="left"/>
        <w:rPr>
          <w:rFonts w:hint="eastAsia" w:ascii="Noto Sans Mono CJK HK" w:eastAsia="Noto Sans Mono CJK HK"/>
          <w:sz w:val="24"/>
        </w:rPr>
      </w:pPr>
      <w:bookmarkStart w:id="32" w:name="_bookmark32"/>
      <w:bookmarkEnd w:id="32"/>
      <w:r>
        <w:rPr>
          <w:rFonts w:hint="eastAsia" w:ascii="Noto Sans Mono CJK HK" w:eastAsia="Noto Sans Mono CJK HK"/>
          <w:spacing w:val="-4"/>
          <w:sz w:val="24"/>
        </w:rPr>
        <w:t>数据库</w:t>
      </w:r>
    </w:p>
    <w:p>
      <w:pPr>
        <w:pStyle w:val="5"/>
        <w:spacing w:before="151" w:line="192" w:lineRule="auto"/>
        <w:ind w:right="352" w:firstLine="479"/>
        <w:jc w:val="both"/>
      </w:pPr>
      <w:r>
        <w:rPr>
          <w:rFonts w:ascii="Times New Roman" w:eastAsia="Times New Roman"/>
        </w:rPr>
        <w:t xml:space="preserve">E-R </w:t>
      </w:r>
      <w:r>
        <w:t xml:space="preserve">模型是高级概念数据模型。 </w:t>
      </w:r>
      <w:r>
        <w:rPr>
          <w:rFonts w:ascii="Times New Roman" w:eastAsia="Times New Roman"/>
        </w:rPr>
        <w:t xml:space="preserve">E-R </w:t>
      </w:r>
      <w:r>
        <w:t>建模可以系统地分析数据需求，方便开发</w:t>
      </w:r>
      <w:r>
        <w:rPr>
          <w:spacing w:val="-4"/>
        </w:rPr>
        <w:t xml:space="preserve">者设计良好的数据库。所以，在真正着手建立数据库之前，完成 </w:t>
      </w:r>
      <w:r>
        <w:rPr>
          <w:rFonts w:ascii="Times New Roman" w:eastAsia="Times New Roman"/>
          <w:spacing w:val="-4"/>
        </w:rPr>
        <w:t xml:space="preserve">E-R </w:t>
      </w:r>
      <w:r>
        <w:rPr>
          <w:spacing w:val="-4"/>
        </w:rPr>
        <w:t>建模便十分有必</w:t>
      </w:r>
      <w:r>
        <w:rPr>
          <w:spacing w:val="-2"/>
        </w:rPr>
        <w:t>要。</w:t>
      </w:r>
      <w:r>
        <w:rPr>
          <w:rFonts w:ascii="Times New Roman" w:eastAsia="Times New Roman"/>
          <w:spacing w:val="-2"/>
        </w:rPr>
        <w:t>E-R</w:t>
      </w:r>
      <w:r>
        <w:rPr>
          <w:rFonts w:ascii="Times New Roman" w:eastAsia="Times New Roman"/>
          <w:spacing w:val="-13"/>
        </w:rPr>
        <w:t xml:space="preserve"> </w:t>
      </w:r>
      <w:r>
        <w:rPr>
          <w:spacing w:val="-3"/>
        </w:rPr>
        <w:t xml:space="preserve">图显示了存储在数据库中的实体之间的关系，也就是 </w:t>
      </w:r>
      <w:r>
        <w:rPr>
          <w:rFonts w:ascii="Times New Roman" w:eastAsia="Times New Roman"/>
          <w:spacing w:val="-2"/>
        </w:rPr>
        <w:t>E-R</w:t>
      </w:r>
      <w:r>
        <w:rPr>
          <w:rFonts w:ascii="Times New Roman" w:eastAsia="Times New Roman"/>
          <w:spacing w:val="-13"/>
        </w:rPr>
        <w:t xml:space="preserve"> </w:t>
      </w:r>
      <w:r>
        <w:rPr>
          <w:spacing w:val="-2"/>
        </w:rPr>
        <w:t>图可以帮助解释数据库的逻辑结构。</w:t>
      </w:r>
    </w:p>
    <w:p>
      <w:pPr>
        <w:pStyle w:val="5"/>
        <w:spacing w:line="192" w:lineRule="auto"/>
        <w:ind w:right="352" w:firstLine="479"/>
      </w:pPr>
      <w:r>
        <w:rPr>
          <w:spacing w:val="-4"/>
        </w:rPr>
        <w:t>本部分内容主要用来介绍管理员、用户、景点、线路、自驾游团队、自驾游资讯</w:t>
      </w:r>
      <w:r>
        <w:rPr>
          <w:spacing w:val="-2"/>
        </w:rPr>
        <w:t>这些实体应具有的属性，以及实体之间的联系。</w:t>
      </w:r>
    </w:p>
    <w:p>
      <w:pPr>
        <w:pStyle w:val="5"/>
        <w:spacing w:line="340" w:lineRule="exact"/>
        <w:ind w:left="661"/>
      </w:pPr>
      <w:r>
        <w:t xml:space="preserve">需求分析阶段实体属性和其对应的 </w:t>
      </w:r>
      <w:r>
        <w:rPr>
          <w:rFonts w:ascii="Times New Roman" w:eastAsia="Times New Roman"/>
        </w:rPr>
        <w:t>E-R</w:t>
      </w:r>
      <w:r>
        <w:rPr>
          <w:rFonts w:ascii="Times New Roman" w:eastAsia="Times New Roman"/>
          <w:spacing w:val="-1"/>
        </w:rPr>
        <w:t xml:space="preserve"> </w:t>
      </w:r>
      <w:r>
        <w:rPr>
          <w:spacing w:val="-3"/>
        </w:rPr>
        <w:t>图如下：</w:t>
      </w:r>
    </w:p>
    <w:p>
      <w:pPr>
        <w:pStyle w:val="16"/>
        <w:numPr>
          <w:ilvl w:val="0"/>
          <w:numId w:val="16"/>
        </w:numPr>
        <w:tabs>
          <w:tab w:val="left" w:pos="1081"/>
        </w:tabs>
        <w:spacing w:before="0" w:after="0" w:line="360" w:lineRule="exact"/>
        <w:ind w:left="1081" w:right="0" w:hanging="420"/>
        <w:jc w:val="left"/>
        <w:rPr>
          <w:sz w:val="24"/>
        </w:rPr>
      </w:pPr>
      <w:r>
        <w:rPr>
          <w:spacing w:val="-4"/>
          <w:sz w:val="24"/>
        </w:rPr>
        <w:t>管理员</w:t>
      </w:r>
    </w:p>
    <w:p>
      <w:pPr>
        <w:pStyle w:val="5"/>
        <w:spacing w:line="406" w:lineRule="exact"/>
        <w:ind w:left="661"/>
      </w:pPr>
      <w:r>
        <w:t xml:space="preserve">管理员实体的属性包括账号和密码，管理员 </w:t>
      </w:r>
      <w:r>
        <w:rPr>
          <w:rFonts w:ascii="Times New Roman" w:eastAsia="Times New Roman"/>
        </w:rPr>
        <w:t>E-R</w:t>
      </w:r>
      <w:r>
        <w:rPr>
          <w:rFonts w:ascii="Times New Roman" w:eastAsia="Times New Roman"/>
          <w:spacing w:val="-1"/>
        </w:rPr>
        <w:t xml:space="preserve"> </w:t>
      </w:r>
      <w:r>
        <w:rPr>
          <w:spacing w:val="1"/>
        </w:rPr>
        <w:t xml:space="preserve">图如图 </w:t>
      </w:r>
      <w:r>
        <w:rPr>
          <w:rFonts w:ascii="Times New Roman" w:eastAsia="Times New Roman"/>
        </w:rPr>
        <w:t xml:space="preserve">3-21 </w:t>
      </w:r>
      <w:r>
        <w:rPr>
          <w:spacing w:val="-4"/>
        </w:rPr>
        <w:t>所示。</w:t>
      </w:r>
    </w:p>
    <w:p>
      <w:pPr>
        <w:spacing w:after="0" w:line="406" w:lineRule="exact"/>
        <w:sectPr>
          <w:pgSz w:w="11910" w:h="16840"/>
          <w:pgMar w:top="1400" w:right="1060" w:bottom="1380" w:left="1520" w:header="0" w:footer="1158" w:gutter="0"/>
          <w:cols w:space="720" w:num="1"/>
        </w:sectPr>
      </w:pPr>
    </w:p>
    <w:p>
      <w:pPr>
        <w:pStyle w:val="5"/>
        <w:ind w:left="3193"/>
        <w:rPr>
          <w:sz w:val="20"/>
        </w:rPr>
      </w:pPr>
      <w:r>
        <w:rPr>
          <w:sz w:val="20"/>
        </w:rPr>
        <w:drawing>
          <wp:inline distT="0" distB="0" distL="0" distR="0">
            <wp:extent cx="1767205" cy="1228090"/>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1767802" cy="1228344"/>
                    </a:xfrm>
                    <a:prstGeom prst="rect">
                      <a:avLst/>
                    </a:prstGeom>
                  </pic:spPr>
                </pic:pic>
              </a:graphicData>
            </a:graphic>
          </wp:inline>
        </w:drawing>
      </w:r>
    </w:p>
    <w:p>
      <w:pPr>
        <w:pStyle w:val="5"/>
        <w:spacing w:before="8"/>
        <w:ind w:left="0"/>
        <w:rPr>
          <w:sz w:val="20"/>
        </w:rPr>
      </w:pPr>
    </w:p>
    <w:p>
      <w:pPr>
        <w:spacing w:after="0"/>
        <w:rPr>
          <w:sz w:val="20"/>
        </w:rPr>
        <w:sectPr>
          <w:pgSz w:w="11910" w:h="16840"/>
          <w:pgMar w:top="1720" w:right="1060" w:bottom="1380" w:left="1520" w:header="0" w:footer="1158" w:gutter="0"/>
          <w:cols w:space="720" w:num="1"/>
        </w:sectPr>
      </w:pPr>
    </w:p>
    <w:p>
      <w:pPr>
        <w:pStyle w:val="5"/>
        <w:spacing w:before="3"/>
        <w:ind w:left="0"/>
      </w:pPr>
    </w:p>
    <w:p>
      <w:pPr>
        <w:pStyle w:val="16"/>
        <w:numPr>
          <w:ilvl w:val="0"/>
          <w:numId w:val="16"/>
        </w:numPr>
        <w:tabs>
          <w:tab w:val="left" w:pos="1081"/>
        </w:tabs>
        <w:spacing w:before="0" w:after="0" w:line="240" w:lineRule="auto"/>
        <w:ind w:left="1081" w:right="0" w:hanging="420"/>
        <w:jc w:val="left"/>
        <w:rPr>
          <w:sz w:val="24"/>
        </w:rPr>
      </w:pPr>
      <w:r>
        <w:rPr>
          <w:spacing w:val="-3"/>
          <w:sz w:val="24"/>
        </w:rPr>
        <w:t>注册用户</w:t>
      </w:r>
    </w:p>
    <w:p>
      <w:pPr>
        <w:tabs>
          <w:tab w:val="left" w:pos="1832"/>
        </w:tabs>
        <w:spacing w:before="14"/>
        <w:ind w:left="973" w:right="0" w:firstLine="0"/>
        <w:jc w:val="left"/>
        <w:rPr>
          <w:rFonts w:hint="eastAsia" w:ascii="Noto Sans Mono CJK HK" w:eastAsia="Noto Sans Mono CJK HK"/>
          <w:sz w:val="21"/>
        </w:rPr>
      </w:pPr>
      <w:r>
        <w:br w:type="column"/>
      </w: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21</w:t>
      </w:r>
      <w:r>
        <w:rPr>
          <w:rFonts w:ascii="Times New Roman" w:eastAsia="Times New Roman"/>
          <w:sz w:val="21"/>
        </w:rPr>
        <w:tab/>
      </w:r>
      <w:r>
        <w:rPr>
          <w:rFonts w:hint="eastAsia" w:ascii="Noto Sans Mono CJK HK" w:eastAsia="Noto Sans Mono CJK HK"/>
          <w:sz w:val="21"/>
        </w:rPr>
        <w:t>管理</w:t>
      </w:r>
      <w:r>
        <w:rPr>
          <w:rFonts w:hint="eastAsia" w:ascii="Noto Sans Mono CJK HK" w:eastAsia="Noto Sans Mono CJK HK"/>
          <w:spacing w:val="50"/>
          <w:sz w:val="21"/>
        </w:rPr>
        <w:t>员</w:t>
      </w:r>
      <w:r>
        <w:rPr>
          <w:rFonts w:ascii="Times New Roman" w:eastAsia="Times New Roman"/>
          <w:sz w:val="21"/>
        </w:rPr>
        <w:t>E-R</w:t>
      </w:r>
      <w:r>
        <w:rPr>
          <w:rFonts w:ascii="Times New Roman" w:eastAsia="Times New Roman"/>
          <w:spacing w:val="-6"/>
          <w:sz w:val="21"/>
        </w:rPr>
        <w:t xml:space="preserve"> </w:t>
      </w:r>
      <w:r>
        <w:rPr>
          <w:rFonts w:hint="eastAsia" w:ascii="Noto Sans Mono CJK HK" w:eastAsia="Noto Sans Mono CJK HK"/>
          <w:spacing w:val="-10"/>
          <w:sz w:val="21"/>
        </w:rPr>
        <w:t>图</w:t>
      </w:r>
    </w:p>
    <w:p>
      <w:pPr>
        <w:spacing w:after="0"/>
        <w:jc w:val="left"/>
        <w:rPr>
          <w:rFonts w:hint="eastAsia" w:ascii="Noto Sans Mono CJK HK" w:eastAsia="Noto Sans Mono CJK HK"/>
          <w:sz w:val="21"/>
        </w:rPr>
        <w:sectPr>
          <w:type w:val="continuous"/>
          <w:pgSz w:w="11910" w:h="16840"/>
          <w:pgMar w:top="1400" w:right="1060" w:bottom="280" w:left="1520" w:header="0" w:footer="1158" w:gutter="0"/>
          <w:cols w:equalWidth="0" w:num="2">
            <w:col w:w="2083" w:space="449"/>
            <w:col w:w="6798"/>
          </w:cols>
        </w:sectPr>
      </w:pPr>
    </w:p>
    <w:p>
      <w:pPr>
        <w:pStyle w:val="5"/>
        <w:spacing w:line="315" w:lineRule="exact"/>
        <w:ind w:left="661"/>
      </w:pPr>
      <w:r>
        <w:rPr>
          <w:spacing w:val="-5"/>
        </w:rPr>
        <w:t>注册用户实体的属性包括账号、密码、用户名、头像、性别、年龄和手机号，注</w:t>
      </w:r>
    </w:p>
    <w:p>
      <w:pPr>
        <w:pStyle w:val="5"/>
        <w:spacing w:line="406" w:lineRule="exact"/>
      </w:pPr>
      <w:r>
        <w:rPr>
          <w:spacing w:val="1"/>
        </w:rPr>
        <w:t xml:space="preserve">册用户 </w:t>
      </w:r>
      <w:r>
        <w:rPr>
          <w:rFonts w:ascii="Times New Roman" w:eastAsia="Times New Roman"/>
        </w:rPr>
        <w:t>E-R</w:t>
      </w:r>
      <w:r>
        <w:rPr>
          <w:rFonts w:ascii="Times New Roman" w:eastAsia="Times New Roman"/>
          <w:spacing w:val="-1"/>
        </w:rPr>
        <w:t xml:space="preserve"> </w:t>
      </w:r>
      <w:r>
        <w:rPr>
          <w:spacing w:val="1"/>
        </w:rPr>
        <w:t xml:space="preserve">图如图 </w:t>
      </w:r>
      <w:r>
        <w:rPr>
          <w:rFonts w:ascii="Times New Roman" w:eastAsia="Times New Roman"/>
        </w:rPr>
        <w:t xml:space="preserve">3-22 </w:t>
      </w:r>
      <w:r>
        <w:rPr>
          <w:spacing w:val="-4"/>
        </w:rPr>
        <w:t>所示。</w:t>
      </w:r>
    </w:p>
    <w:p>
      <w:pPr>
        <w:pStyle w:val="5"/>
        <w:ind w:left="2140"/>
        <w:rPr>
          <w:sz w:val="20"/>
        </w:rPr>
      </w:pPr>
      <w:r>
        <w:rPr>
          <w:sz w:val="20"/>
        </w:rPr>
        <w:drawing>
          <wp:inline distT="0" distB="0" distL="0" distR="0">
            <wp:extent cx="3079115" cy="2200275"/>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3079712" cy="2200275"/>
                    </a:xfrm>
                    <a:prstGeom prst="rect">
                      <a:avLst/>
                    </a:prstGeom>
                  </pic:spPr>
                </pic:pic>
              </a:graphicData>
            </a:graphic>
          </wp:inline>
        </w:drawing>
      </w:r>
    </w:p>
    <w:p>
      <w:pPr>
        <w:pStyle w:val="5"/>
        <w:ind w:left="0"/>
        <w:rPr>
          <w:sz w:val="10"/>
        </w:rPr>
      </w:pPr>
    </w:p>
    <w:p>
      <w:pPr>
        <w:spacing w:after="0"/>
        <w:rPr>
          <w:sz w:val="10"/>
        </w:rPr>
        <w:sectPr>
          <w:type w:val="continuous"/>
          <w:pgSz w:w="11910" w:h="16840"/>
          <w:pgMar w:top="1400" w:right="1060" w:bottom="280" w:left="1520" w:header="0" w:footer="1158" w:gutter="0"/>
          <w:cols w:space="720" w:num="1"/>
        </w:sectPr>
      </w:pPr>
    </w:p>
    <w:p>
      <w:pPr>
        <w:pStyle w:val="5"/>
        <w:spacing w:before="3"/>
        <w:ind w:left="0"/>
      </w:pPr>
    </w:p>
    <w:p>
      <w:pPr>
        <w:pStyle w:val="16"/>
        <w:numPr>
          <w:ilvl w:val="0"/>
          <w:numId w:val="16"/>
        </w:numPr>
        <w:tabs>
          <w:tab w:val="left" w:pos="1081"/>
        </w:tabs>
        <w:spacing w:before="0" w:after="0" w:line="240" w:lineRule="auto"/>
        <w:ind w:left="1081" w:right="0" w:hanging="420"/>
        <w:jc w:val="left"/>
        <w:rPr>
          <w:sz w:val="24"/>
        </w:rPr>
      </w:pPr>
      <w:r>
        <w:rPr>
          <w:spacing w:val="-5"/>
          <w:sz w:val="24"/>
        </w:rPr>
        <w:t>景点</w:t>
      </w:r>
    </w:p>
    <w:p>
      <w:pPr>
        <w:tabs>
          <w:tab w:val="left" w:pos="2655"/>
        </w:tabs>
        <w:spacing w:before="14"/>
        <w:ind w:left="1796" w:right="0" w:firstLine="0"/>
        <w:jc w:val="left"/>
        <w:rPr>
          <w:rFonts w:hint="eastAsia" w:ascii="Noto Sans Mono CJK HK" w:eastAsia="Noto Sans Mono CJK HK"/>
          <w:sz w:val="21"/>
        </w:rPr>
      </w:pPr>
      <w:r>
        <w:br w:type="column"/>
      </w: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22</w:t>
      </w:r>
      <w:r>
        <w:rPr>
          <w:rFonts w:ascii="Times New Roman" w:eastAsia="Times New Roman"/>
          <w:sz w:val="21"/>
        </w:rPr>
        <w:tab/>
      </w:r>
      <w:r>
        <w:rPr>
          <w:rFonts w:hint="eastAsia" w:ascii="Noto Sans Mono CJK HK" w:eastAsia="Noto Sans Mono CJK HK"/>
          <w:sz w:val="21"/>
        </w:rPr>
        <w:t>注册用户</w:t>
      </w:r>
      <w:r>
        <w:rPr>
          <w:rFonts w:hint="eastAsia" w:ascii="Noto Sans Mono CJK HK" w:eastAsia="Noto Sans Mono CJK HK"/>
          <w:spacing w:val="-52"/>
          <w:sz w:val="21"/>
        </w:rPr>
        <w:t xml:space="preserve"> </w:t>
      </w:r>
      <w:r>
        <w:rPr>
          <w:rFonts w:ascii="Times New Roman" w:eastAsia="Times New Roman"/>
          <w:sz w:val="21"/>
        </w:rPr>
        <w:t>E-R</w:t>
      </w:r>
      <w:r>
        <w:rPr>
          <w:rFonts w:ascii="Times New Roman" w:eastAsia="Times New Roman"/>
          <w:spacing w:val="-9"/>
          <w:sz w:val="21"/>
        </w:rPr>
        <w:t xml:space="preserve"> </w:t>
      </w:r>
      <w:r>
        <w:rPr>
          <w:rFonts w:hint="eastAsia" w:ascii="Noto Sans Mono CJK HK" w:eastAsia="Noto Sans Mono CJK HK"/>
          <w:spacing w:val="-10"/>
          <w:sz w:val="21"/>
        </w:rPr>
        <w:t>图</w:t>
      </w:r>
    </w:p>
    <w:p>
      <w:pPr>
        <w:spacing w:after="0"/>
        <w:jc w:val="left"/>
        <w:rPr>
          <w:rFonts w:hint="eastAsia" w:ascii="Noto Sans Mono CJK HK" w:eastAsia="Noto Sans Mono CJK HK"/>
          <w:sz w:val="21"/>
        </w:rPr>
        <w:sectPr>
          <w:type w:val="continuous"/>
          <w:pgSz w:w="11910" w:h="16840"/>
          <w:pgMar w:top="1400" w:right="1060" w:bottom="280" w:left="1520" w:header="0" w:footer="1158" w:gutter="0"/>
          <w:cols w:equalWidth="0" w:num="2">
            <w:col w:w="1563" w:space="40"/>
            <w:col w:w="7727"/>
          </w:cols>
        </w:sectPr>
      </w:pPr>
    </w:p>
    <w:p>
      <w:pPr>
        <w:pStyle w:val="5"/>
        <w:spacing w:line="315" w:lineRule="exact"/>
        <w:ind w:left="661"/>
      </w:pPr>
      <w:r>
        <w:rPr>
          <w:spacing w:val="-5"/>
        </w:rPr>
        <w:t>景点实体的属性包括景点名称、等级、图片、开放时间、服务电话、详细地址和</w:t>
      </w:r>
    </w:p>
    <w:p>
      <w:pPr>
        <w:pStyle w:val="5"/>
        <w:spacing w:line="406" w:lineRule="exact"/>
      </w:pPr>
      <w:r>
        <w:t xml:space="preserve">景点介绍，景点的 </w:t>
      </w:r>
      <w:r>
        <w:rPr>
          <w:rFonts w:ascii="Times New Roman" w:eastAsia="Times New Roman"/>
        </w:rPr>
        <w:t>E-R</w:t>
      </w:r>
      <w:r>
        <w:rPr>
          <w:rFonts w:ascii="Times New Roman" w:eastAsia="Times New Roman"/>
          <w:spacing w:val="-1"/>
        </w:rPr>
        <w:t xml:space="preserve"> </w:t>
      </w:r>
      <w:r>
        <w:rPr>
          <w:spacing w:val="1"/>
        </w:rPr>
        <w:t xml:space="preserve">图如图 </w:t>
      </w:r>
      <w:r>
        <w:rPr>
          <w:rFonts w:ascii="Times New Roman" w:eastAsia="Times New Roman"/>
        </w:rPr>
        <w:t xml:space="preserve">3-23 </w:t>
      </w:r>
      <w:r>
        <w:rPr>
          <w:spacing w:val="-4"/>
        </w:rPr>
        <w:t>所示。</w:t>
      </w:r>
    </w:p>
    <w:p>
      <w:pPr>
        <w:pStyle w:val="5"/>
        <w:ind w:left="2372"/>
        <w:rPr>
          <w:sz w:val="20"/>
        </w:rPr>
      </w:pPr>
      <w:r>
        <w:rPr>
          <w:sz w:val="20"/>
        </w:rPr>
        <w:drawing>
          <wp:inline distT="0" distB="0" distL="0" distR="0">
            <wp:extent cx="2829560" cy="2188210"/>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2829603" cy="2188844"/>
                    </a:xfrm>
                    <a:prstGeom prst="rect">
                      <a:avLst/>
                    </a:prstGeom>
                  </pic:spPr>
                </pic:pic>
              </a:graphicData>
            </a:graphic>
          </wp:inline>
        </w:drawing>
      </w:r>
    </w:p>
    <w:p>
      <w:pPr>
        <w:tabs>
          <w:tab w:val="left" w:pos="859"/>
        </w:tabs>
        <w:spacing w:before="221"/>
        <w:ind w:left="0" w:right="170"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23</w:t>
      </w:r>
      <w:r>
        <w:rPr>
          <w:rFonts w:ascii="Times New Roman" w:eastAsia="Times New Roman"/>
          <w:sz w:val="21"/>
        </w:rPr>
        <w:tab/>
      </w:r>
      <w:r>
        <w:rPr>
          <w:rFonts w:hint="eastAsia" w:ascii="Noto Sans Mono CJK HK" w:eastAsia="Noto Sans Mono CJK HK"/>
          <w:sz w:val="21"/>
        </w:rPr>
        <w:t>景点</w:t>
      </w:r>
      <w:r>
        <w:rPr>
          <w:rFonts w:hint="eastAsia" w:ascii="Noto Sans Mono CJK HK" w:eastAsia="Noto Sans Mono CJK HK"/>
          <w:spacing w:val="-54"/>
          <w:sz w:val="21"/>
        </w:rPr>
        <w:t xml:space="preserve"> </w:t>
      </w:r>
      <w:r>
        <w:rPr>
          <w:rFonts w:ascii="Times New Roman" w:eastAsia="Times New Roman"/>
          <w:sz w:val="21"/>
        </w:rPr>
        <w:t>E-R</w:t>
      </w:r>
      <w:r>
        <w:rPr>
          <w:rFonts w:ascii="Times New Roman" w:eastAsia="Times New Roman"/>
          <w:spacing w:val="-6"/>
          <w:sz w:val="21"/>
        </w:rPr>
        <w:t xml:space="preserve"> </w:t>
      </w:r>
      <w:r>
        <w:rPr>
          <w:rFonts w:hint="eastAsia" w:ascii="Noto Sans Mono CJK HK" w:eastAsia="Noto Sans Mono CJK HK"/>
          <w:spacing w:val="-10"/>
          <w:sz w:val="21"/>
        </w:rPr>
        <w:t>图</w:t>
      </w:r>
    </w:p>
    <w:p>
      <w:pPr>
        <w:spacing w:after="0"/>
        <w:jc w:val="center"/>
        <w:rPr>
          <w:rFonts w:hint="eastAsia" w:ascii="Noto Sans Mono CJK HK" w:eastAsia="Noto Sans Mono CJK HK"/>
          <w:sz w:val="21"/>
        </w:rPr>
        <w:sectPr>
          <w:type w:val="continuous"/>
          <w:pgSz w:w="11910" w:h="16840"/>
          <w:pgMar w:top="1400" w:right="1060" w:bottom="280" w:left="1520" w:header="0" w:footer="1158" w:gutter="0"/>
          <w:cols w:space="720" w:num="1"/>
        </w:sectPr>
      </w:pPr>
    </w:p>
    <w:p>
      <w:pPr>
        <w:pStyle w:val="16"/>
        <w:numPr>
          <w:ilvl w:val="0"/>
          <w:numId w:val="16"/>
        </w:numPr>
        <w:tabs>
          <w:tab w:val="left" w:pos="1081"/>
        </w:tabs>
        <w:spacing w:before="0" w:after="0" w:line="381" w:lineRule="exact"/>
        <w:ind w:left="1081" w:right="0" w:hanging="420"/>
        <w:jc w:val="left"/>
        <w:rPr>
          <w:sz w:val="24"/>
        </w:rPr>
      </w:pPr>
      <w:r>
        <w:rPr>
          <w:spacing w:val="-5"/>
          <w:sz w:val="24"/>
        </w:rPr>
        <w:t>线路</w:t>
      </w:r>
    </w:p>
    <w:p>
      <w:pPr>
        <w:pStyle w:val="5"/>
        <w:spacing w:before="17" w:line="192" w:lineRule="auto"/>
        <w:ind w:right="352" w:firstLine="479"/>
      </w:pPr>
      <w:r>
        <w:rPr>
          <w:spacing w:val="-4"/>
        </w:rPr>
        <w:t>线路实体的属性包括景点名称、线路名称、线路图片、详细地址、出行方式和线</w:t>
      </w:r>
      <w:r>
        <w:t xml:space="preserve">路详情，线路的 </w:t>
      </w:r>
      <w:r>
        <w:rPr>
          <w:rFonts w:ascii="Times New Roman" w:eastAsia="Times New Roman"/>
        </w:rPr>
        <w:t xml:space="preserve">E-R </w:t>
      </w:r>
      <w:r>
        <w:t xml:space="preserve">图如图 </w:t>
      </w:r>
      <w:r>
        <w:rPr>
          <w:rFonts w:ascii="Times New Roman" w:eastAsia="Times New Roman"/>
        </w:rPr>
        <w:t xml:space="preserve">3-24 </w:t>
      </w:r>
      <w:r>
        <w:t>所示。</w:t>
      </w:r>
    </w:p>
    <w:p>
      <w:pPr>
        <w:pStyle w:val="5"/>
        <w:spacing w:before="15"/>
        <w:ind w:left="0"/>
        <w:rPr>
          <w:sz w:val="7"/>
        </w:rPr>
      </w:pPr>
      <w:r>
        <w:drawing>
          <wp:anchor distT="0" distB="0" distL="0" distR="0" simplePos="0" relativeHeight="251667456" behindDoc="1" locked="0" layoutInCell="1" allowOverlap="1">
            <wp:simplePos x="0" y="0"/>
            <wp:positionH relativeFrom="page">
              <wp:posOffset>2546985</wp:posOffset>
            </wp:positionH>
            <wp:positionV relativeFrom="paragraph">
              <wp:posOffset>108585</wp:posOffset>
            </wp:positionV>
            <wp:extent cx="2678430" cy="204025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2678221" cy="2039969"/>
                    </a:xfrm>
                    <a:prstGeom prst="rect">
                      <a:avLst/>
                    </a:prstGeom>
                  </pic:spPr>
                </pic:pic>
              </a:graphicData>
            </a:graphic>
          </wp:anchor>
        </w:drawing>
      </w:r>
    </w:p>
    <w:p>
      <w:pPr>
        <w:pStyle w:val="5"/>
        <w:spacing w:before="14"/>
        <w:ind w:left="0"/>
        <w:rPr>
          <w:sz w:val="15"/>
        </w:rPr>
      </w:pPr>
    </w:p>
    <w:p>
      <w:pPr>
        <w:spacing w:after="0"/>
        <w:rPr>
          <w:sz w:val="15"/>
        </w:rPr>
        <w:sectPr>
          <w:pgSz w:w="11910" w:h="16840"/>
          <w:pgMar w:top="1400" w:right="1060" w:bottom="1380" w:left="1520" w:header="0" w:footer="1158" w:gutter="0"/>
          <w:cols w:space="720" w:num="1"/>
        </w:sectPr>
      </w:pPr>
    </w:p>
    <w:p>
      <w:pPr>
        <w:pStyle w:val="5"/>
        <w:spacing w:before="3"/>
        <w:ind w:left="0"/>
      </w:pPr>
    </w:p>
    <w:p>
      <w:pPr>
        <w:pStyle w:val="16"/>
        <w:numPr>
          <w:ilvl w:val="0"/>
          <w:numId w:val="16"/>
        </w:numPr>
        <w:tabs>
          <w:tab w:val="left" w:pos="1081"/>
        </w:tabs>
        <w:spacing w:before="0" w:after="0" w:line="240" w:lineRule="auto"/>
        <w:ind w:left="1081" w:right="0" w:hanging="420"/>
        <w:jc w:val="left"/>
        <w:rPr>
          <w:sz w:val="24"/>
        </w:rPr>
      </w:pPr>
      <w:r>
        <w:rPr>
          <w:spacing w:val="-2"/>
          <w:sz w:val="24"/>
        </w:rPr>
        <w:t>自驾游团队</w:t>
      </w:r>
    </w:p>
    <w:p>
      <w:pPr>
        <w:tabs>
          <w:tab w:val="left" w:pos="2146"/>
        </w:tabs>
        <w:spacing w:before="14"/>
        <w:ind w:left="1287" w:right="0" w:firstLine="0"/>
        <w:jc w:val="left"/>
        <w:rPr>
          <w:rFonts w:hint="eastAsia" w:ascii="Noto Sans Mono CJK HK" w:eastAsia="Noto Sans Mono CJK HK"/>
          <w:sz w:val="21"/>
        </w:rPr>
      </w:pPr>
      <w:r>
        <w:br w:type="column"/>
      </w: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24</w:t>
      </w:r>
      <w:r>
        <w:rPr>
          <w:rFonts w:ascii="Times New Roman" w:eastAsia="Times New Roman"/>
          <w:sz w:val="21"/>
        </w:rPr>
        <w:tab/>
      </w:r>
      <w:r>
        <w:rPr>
          <w:rFonts w:hint="eastAsia" w:ascii="Noto Sans Mono CJK HK" w:eastAsia="Noto Sans Mono CJK HK"/>
          <w:sz w:val="21"/>
        </w:rPr>
        <w:t>线路</w:t>
      </w:r>
      <w:r>
        <w:rPr>
          <w:rFonts w:hint="eastAsia" w:ascii="Noto Sans Mono CJK HK" w:eastAsia="Noto Sans Mono CJK HK"/>
          <w:spacing w:val="-54"/>
          <w:sz w:val="21"/>
        </w:rPr>
        <w:t xml:space="preserve"> </w:t>
      </w:r>
      <w:r>
        <w:rPr>
          <w:rFonts w:ascii="Times New Roman" w:eastAsia="Times New Roman"/>
          <w:sz w:val="21"/>
        </w:rPr>
        <w:t>E-R</w:t>
      </w:r>
      <w:r>
        <w:rPr>
          <w:rFonts w:ascii="Times New Roman" w:eastAsia="Times New Roman"/>
          <w:spacing w:val="-6"/>
          <w:sz w:val="21"/>
        </w:rPr>
        <w:t xml:space="preserve"> </w:t>
      </w:r>
      <w:r>
        <w:rPr>
          <w:rFonts w:hint="eastAsia" w:ascii="Noto Sans Mono CJK HK" w:eastAsia="Noto Sans Mono CJK HK"/>
          <w:spacing w:val="-10"/>
          <w:sz w:val="21"/>
        </w:rPr>
        <w:t>图</w:t>
      </w:r>
    </w:p>
    <w:p>
      <w:pPr>
        <w:spacing w:after="0"/>
        <w:jc w:val="left"/>
        <w:rPr>
          <w:rFonts w:hint="eastAsia" w:ascii="Noto Sans Mono CJK HK" w:eastAsia="Noto Sans Mono CJK HK"/>
          <w:sz w:val="21"/>
        </w:rPr>
        <w:sectPr>
          <w:type w:val="continuous"/>
          <w:pgSz w:w="11910" w:h="16840"/>
          <w:pgMar w:top="1400" w:right="1060" w:bottom="280" w:left="1520" w:header="0" w:footer="1158" w:gutter="0"/>
          <w:cols w:equalWidth="0" w:num="2">
            <w:col w:w="2283" w:space="40"/>
            <w:col w:w="7007"/>
          </w:cols>
        </w:sectPr>
      </w:pPr>
    </w:p>
    <w:p>
      <w:pPr>
        <w:pStyle w:val="5"/>
        <w:spacing w:line="314" w:lineRule="exact"/>
        <w:ind w:left="661"/>
      </w:pPr>
      <w:r>
        <w:rPr>
          <w:spacing w:val="-1"/>
        </w:rPr>
        <w:t>自驾游团队实体的属性包括团队名称、图片、景点名称、线路名称、详细地址、</w:t>
      </w:r>
    </w:p>
    <w:p>
      <w:pPr>
        <w:pStyle w:val="5"/>
        <w:spacing w:before="17" w:line="192" w:lineRule="auto"/>
        <w:ind w:right="354"/>
      </w:pPr>
      <w:r>
        <w:rPr>
          <w:spacing w:val="-4"/>
        </w:rPr>
        <w:t>出发时间、出行方式、起点、终点、人数、备注说明、联系人和联系电话，自驾游团</w:t>
      </w:r>
      <w:r>
        <w:t xml:space="preserve">队的 </w:t>
      </w:r>
      <w:r>
        <w:rPr>
          <w:rFonts w:ascii="Times New Roman" w:eastAsia="Times New Roman"/>
        </w:rPr>
        <w:t xml:space="preserve">E-R </w:t>
      </w:r>
      <w:r>
        <w:t xml:space="preserve">图如图 </w:t>
      </w:r>
      <w:r>
        <w:rPr>
          <w:rFonts w:ascii="Times New Roman" w:eastAsia="Times New Roman"/>
        </w:rPr>
        <w:t xml:space="preserve">3-25 </w:t>
      </w:r>
      <w:r>
        <w:t>所示。</w:t>
      </w:r>
    </w:p>
    <w:p>
      <w:pPr>
        <w:pStyle w:val="5"/>
        <w:spacing w:before="1"/>
        <w:ind w:left="0"/>
        <w:rPr>
          <w:sz w:val="20"/>
        </w:rPr>
      </w:pPr>
      <w:r>
        <w:drawing>
          <wp:anchor distT="0" distB="0" distL="0" distR="0" simplePos="0" relativeHeight="251668480" behindDoc="1" locked="0" layoutInCell="1" allowOverlap="1">
            <wp:simplePos x="0" y="0"/>
            <wp:positionH relativeFrom="page">
              <wp:posOffset>2035175</wp:posOffset>
            </wp:positionH>
            <wp:positionV relativeFrom="paragraph">
              <wp:posOffset>254635</wp:posOffset>
            </wp:positionV>
            <wp:extent cx="3673475" cy="256349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3673450" cy="2563368"/>
                    </a:xfrm>
                    <a:prstGeom prst="rect">
                      <a:avLst/>
                    </a:prstGeom>
                  </pic:spPr>
                </pic:pic>
              </a:graphicData>
            </a:graphic>
          </wp:anchor>
        </w:drawing>
      </w:r>
    </w:p>
    <w:p>
      <w:pPr>
        <w:pStyle w:val="5"/>
        <w:spacing w:before="2"/>
        <w:ind w:left="0"/>
        <w:rPr>
          <w:sz w:val="17"/>
        </w:rPr>
      </w:pPr>
    </w:p>
    <w:p>
      <w:pPr>
        <w:spacing w:after="0"/>
        <w:rPr>
          <w:sz w:val="17"/>
        </w:rPr>
        <w:sectPr>
          <w:type w:val="continuous"/>
          <w:pgSz w:w="11910" w:h="16840"/>
          <w:pgMar w:top="1400" w:right="1060" w:bottom="280" w:left="1520" w:header="0" w:footer="1158" w:gutter="0"/>
          <w:cols w:space="720" w:num="1"/>
        </w:sectPr>
      </w:pPr>
    </w:p>
    <w:p>
      <w:pPr>
        <w:pStyle w:val="5"/>
        <w:spacing w:before="3"/>
        <w:ind w:left="0"/>
      </w:pPr>
    </w:p>
    <w:p>
      <w:pPr>
        <w:pStyle w:val="16"/>
        <w:numPr>
          <w:ilvl w:val="0"/>
          <w:numId w:val="16"/>
        </w:numPr>
        <w:tabs>
          <w:tab w:val="left" w:pos="1081"/>
        </w:tabs>
        <w:spacing w:before="0" w:after="0" w:line="240" w:lineRule="auto"/>
        <w:ind w:left="1081" w:right="0" w:hanging="420"/>
        <w:jc w:val="left"/>
        <w:rPr>
          <w:sz w:val="24"/>
        </w:rPr>
      </w:pPr>
      <w:r>
        <w:rPr>
          <w:spacing w:val="-2"/>
          <w:sz w:val="24"/>
        </w:rPr>
        <w:t>自驾游资讯</w:t>
      </w:r>
    </w:p>
    <w:p>
      <w:pPr>
        <w:tabs>
          <w:tab w:val="left" w:pos="1521"/>
        </w:tabs>
        <w:spacing w:before="14"/>
        <w:ind w:left="661" w:right="0" w:firstLine="0"/>
        <w:jc w:val="left"/>
        <w:rPr>
          <w:rFonts w:hint="eastAsia" w:ascii="Noto Sans Mono CJK HK" w:eastAsia="Noto Sans Mono CJK HK"/>
          <w:sz w:val="21"/>
        </w:rPr>
      </w:pPr>
      <w:r>
        <w:br w:type="column"/>
      </w: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25</w:t>
      </w:r>
      <w:r>
        <w:rPr>
          <w:rFonts w:ascii="Times New Roman" w:eastAsia="Times New Roman"/>
          <w:sz w:val="21"/>
        </w:rPr>
        <w:tab/>
      </w:r>
      <w:r>
        <w:rPr>
          <w:rFonts w:hint="eastAsia" w:ascii="Noto Sans Mono CJK HK" w:eastAsia="Noto Sans Mono CJK HK"/>
          <w:sz w:val="21"/>
        </w:rPr>
        <w:t>自驾游团</w:t>
      </w:r>
      <w:r>
        <w:rPr>
          <w:rFonts w:hint="eastAsia" w:ascii="Noto Sans Mono CJK HK" w:eastAsia="Noto Sans Mono CJK HK"/>
          <w:spacing w:val="50"/>
          <w:sz w:val="21"/>
        </w:rPr>
        <w:t>队</w:t>
      </w:r>
      <w:r>
        <w:rPr>
          <w:rFonts w:ascii="Times New Roman" w:eastAsia="Times New Roman"/>
          <w:sz w:val="21"/>
        </w:rPr>
        <w:t>E-R</w:t>
      </w:r>
      <w:r>
        <w:rPr>
          <w:rFonts w:ascii="Times New Roman" w:eastAsia="Times New Roman"/>
          <w:spacing w:val="-9"/>
          <w:sz w:val="21"/>
        </w:rPr>
        <w:t xml:space="preserve"> </w:t>
      </w:r>
      <w:r>
        <w:rPr>
          <w:rFonts w:hint="eastAsia" w:ascii="Noto Sans Mono CJK HK" w:eastAsia="Noto Sans Mono CJK HK"/>
          <w:spacing w:val="-10"/>
          <w:sz w:val="21"/>
        </w:rPr>
        <w:t>图</w:t>
      </w:r>
    </w:p>
    <w:p>
      <w:pPr>
        <w:spacing w:after="0"/>
        <w:jc w:val="left"/>
        <w:rPr>
          <w:rFonts w:hint="eastAsia" w:ascii="Noto Sans Mono CJK HK" w:eastAsia="Noto Sans Mono CJK HK"/>
          <w:sz w:val="21"/>
        </w:rPr>
        <w:sectPr>
          <w:type w:val="continuous"/>
          <w:pgSz w:w="11910" w:h="16840"/>
          <w:pgMar w:top="1400" w:right="1060" w:bottom="280" w:left="1520" w:header="0" w:footer="1158" w:gutter="0"/>
          <w:cols w:equalWidth="0" w:num="2">
            <w:col w:w="2323" w:space="308"/>
            <w:col w:w="6699"/>
          </w:cols>
        </w:sectPr>
      </w:pPr>
    </w:p>
    <w:p>
      <w:pPr>
        <w:pStyle w:val="5"/>
        <w:spacing w:line="314" w:lineRule="exact"/>
        <w:ind w:left="661"/>
      </w:pPr>
      <w:r>
        <w:rPr>
          <w:spacing w:val="-5"/>
        </w:rPr>
        <w:t>自驾游资讯实体的属性包括标题、图片、简介、详细内容、日期、用户账号、用</w:t>
      </w:r>
    </w:p>
    <w:p>
      <w:pPr>
        <w:pStyle w:val="5"/>
        <w:spacing w:line="406" w:lineRule="exact"/>
      </w:pPr>
      <w:r>
        <w:t xml:space="preserve">户姓名和手机，自驾游资讯的 </w:t>
      </w:r>
      <w:r>
        <w:rPr>
          <w:rFonts w:ascii="Times New Roman" w:eastAsia="Times New Roman"/>
        </w:rPr>
        <w:t>E-R</w:t>
      </w:r>
      <w:r>
        <w:rPr>
          <w:rFonts w:ascii="Times New Roman" w:eastAsia="Times New Roman"/>
          <w:spacing w:val="-1"/>
        </w:rPr>
        <w:t xml:space="preserve"> </w:t>
      </w:r>
      <w:r>
        <w:rPr>
          <w:spacing w:val="1"/>
        </w:rPr>
        <w:t xml:space="preserve">图如图 </w:t>
      </w:r>
      <w:r>
        <w:rPr>
          <w:rFonts w:ascii="Times New Roman" w:eastAsia="Times New Roman"/>
        </w:rPr>
        <w:t>3-26</w:t>
      </w:r>
      <w:r>
        <w:rPr>
          <w:rFonts w:ascii="Times New Roman" w:eastAsia="Times New Roman"/>
          <w:spacing w:val="-1"/>
        </w:rPr>
        <w:t xml:space="preserve"> </w:t>
      </w:r>
      <w:r>
        <w:rPr>
          <w:spacing w:val="-4"/>
        </w:rPr>
        <w:t>所示。</w:t>
      </w:r>
    </w:p>
    <w:p>
      <w:pPr>
        <w:spacing w:after="0" w:line="406" w:lineRule="exact"/>
        <w:sectPr>
          <w:type w:val="continuous"/>
          <w:pgSz w:w="11910" w:h="16840"/>
          <w:pgMar w:top="1400" w:right="1060" w:bottom="280" w:left="1520" w:header="0" w:footer="1158" w:gutter="0"/>
          <w:cols w:space="720" w:num="1"/>
        </w:sectPr>
      </w:pPr>
    </w:p>
    <w:p>
      <w:pPr>
        <w:pStyle w:val="5"/>
        <w:ind w:left="2268"/>
        <w:rPr>
          <w:sz w:val="20"/>
        </w:rPr>
      </w:pPr>
      <w:r>
        <w:rPr>
          <w:sz w:val="20"/>
        </w:rPr>
        <w:drawing>
          <wp:inline distT="0" distB="0" distL="0" distR="0">
            <wp:extent cx="2846070" cy="204597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2846101" cy="2045970"/>
                    </a:xfrm>
                    <a:prstGeom prst="rect">
                      <a:avLst/>
                    </a:prstGeom>
                  </pic:spPr>
                </pic:pic>
              </a:graphicData>
            </a:graphic>
          </wp:inline>
        </w:drawing>
      </w:r>
    </w:p>
    <w:p>
      <w:pPr>
        <w:pStyle w:val="5"/>
        <w:spacing w:before="17"/>
        <w:ind w:left="0"/>
        <w:rPr>
          <w:sz w:val="21"/>
        </w:rPr>
      </w:pPr>
    </w:p>
    <w:p>
      <w:pPr>
        <w:tabs>
          <w:tab w:val="left" w:pos="859"/>
        </w:tabs>
        <w:spacing w:before="0"/>
        <w:ind w:left="0" w:right="174"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26</w:t>
      </w:r>
      <w:r>
        <w:rPr>
          <w:rFonts w:ascii="Times New Roman" w:eastAsia="Times New Roman"/>
          <w:sz w:val="21"/>
        </w:rPr>
        <w:tab/>
      </w:r>
      <w:r>
        <w:rPr>
          <w:rFonts w:hint="eastAsia" w:ascii="Noto Sans Mono CJK HK" w:eastAsia="Noto Sans Mono CJK HK"/>
          <w:sz w:val="21"/>
        </w:rPr>
        <w:t>自驾游资</w:t>
      </w:r>
      <w:r>
        <w:rPr>
          <w:rFonts w:hint="eastAsia" w:ascii="Noto Sans Mono CJK HK" w:eastAsia="Noto Sans Mono CJK HK"/>
          <w:spacing w:val="50"/>
          <w:sz w:val="21"/>
        </w:rPr>
        <w:t>讯</w:t>
      </w:r>
      <w:r>
        <w:rPr>
          <w:rFonts w:ascii="Times New Roman" w:eastAsia="Times New Roman"/>
          <w:sz w:val="21"/>
        </w:rPr>
        <w:t>E-R</w:t>
      </w:r>
      <w:r>
        <w:rPr>
          <w:rFonts w:ascii="Times New Roman" w:eastAsia="Times New Roman"/>
          <w:spacing w:val="-9"/>
          <w:sz w:val="21"/>
        </w:rPr>
        <w:t xml:space="preserve"> </w:t>
      </w:r>
      <w:r>
        <w:rPr>
          <w:rFonts w:hint="eastAsia" w:ascii="Noto Sans Mono CJK HK" w:eastAsia="Noto Sans Mono CJK HK"/>
          <w:spacing w:val="-10"/>
          <w:sz w:val="21"/>
        </w:rPr>
        <w:t>图</w:t>
      </w:r>
    </w:p>
    <w:p>
      <w:pPr>
        <w:pStyle w:val="5"/>
        <w:spacing w:before="46"/>
        <w:ind w:left="661"/>
      </w:pPr>
      <w:r>
        <w:t xml:space="preserve">根据描述得到系统 </w:t>
      </w:r>
      <w:r>
        <w:rPr>
          <w:rFonts w:ascii="Times New Roman" w:eastAsia="Times New Roman"/>
        </w:rPr>
        <w:t>E-R</w:t>
      </w:r>
      <w:r>
        <w:rPr>
          <w:rFonts w:ascii="Times New Roman" w:eastAsia="Times New Roman"/>
          <w:spacing w:val="-1"/>
        </w:rPr>
        <w:t xml:space="preserve"> </w:t>
      </w:r>
      <w:r>
        <w:rPr>
          <w:spacing w:val="1"/>
        </w:rPr>
        <w:t xml:space="preserve">图，如图 </w:t>
      </w:r>
      <w:r>
        <w:rPr>
          <w:rFonts w:ascii="Times New Roman" w:eastAsia="Times New Roman"/>
        </w:rPr>
        <w:t xml:space="preserve">3-27 </w:t>
      </w:r>
      <w:r>
        <w:rPr>
          <w:spacing w:val="-4"/>
        </w:rPr>
        <w:t>所示。</w:t>
      </w:r>
    </w:p>
    <w:p>
      <w:pPr>
        <w:pStyle w:val="5"/>
        <w:spacing w:before="1"/>
        <w:ind w:left="0"/>
        <w:rPr>
          <w:sz w:val="14"/>
        </w:rPr>
      </w:pPr>
      <w:r>
        <w:drawing>
          <wp:anchor distT="0" distB="0" distL="0" distR="0" simplePos="0" relativeHeight="251668480" behindDoc="1" locked="0" layoutInCell="1" allowOverlap="1">
            <wp:simplePos x="0" y="0"/>
            <wp:positionH relativeFrom="page">
              <wp:posOffset>1897380</wp:posOffset>
            </wp:positionH>
            <wp:positionV relativeFrom="paragraph">
              <wp:posOffset>183515</wp:posOffset>
            </wp:positionV>
            <wp:extent cx="3917950" cy="362204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3918095" cy="3621881"/>
                    </a:xfrm>
                    <a:prstGeom prst="rect">
                      <a:avLst/>
                    </a:prstGeom>
                  </pic:spPr>
                </pic:pic>
              </a:graphicData>
            </a:graphic>
          </wp:anchor>
        </w:drawing>
      </w:r>
    </w:p>
    <w:p>
      <w:pPr>
        <w:tabs>
          <w:tab w:val="left" w:pos="859"/>
        </w:tabs>
        <w:spacing w:before="195"/>
        <w:ind w:left="0" w:right="170"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5"/>
          <w:sz w:val="21"/>
        </w:rPr>
        <w:t>27</w:t>
      </w:r>
      <w:r>
        <w:rPr>
          <w:rFonts w:ascii="Times New Roman" w:eastAsia="Times New Roman"/>
          <w:sz w:val="21"/>
        </w:rPr>
        <w:tab/>
      </w:r>
      <w:r>
        <w:rPr>
          <w:rFonts w:hint="eastAsia" w:ascii="Noto Sans Mono CJK HK" w:eastAsia="Noto Sans Mono CJK HK"/>
          <w:sz w:val="21"/>
        </w:rPr>
        <w:t>系统</w:t>
      </w:r>
      <w:r>
        <w:rPr>
          <w:rFonts w:hint="eastAsia" w:ascii="Noto Sans Mono CJK HK" w:eastAsia="Noto Sans Mono CJK HK"/>
          <w:spacing w:val="-54"/>
          <w:sz w:val="21"/>
        </w:rPr>
        <w:t xml:space="preserve"> </w:t>
      </w:r>
      <w:r>
        <w:rPr>
          <w:rFonts w:ascii="Times New Roman" w:eastAsia="Times New Roman"/>
          <w:sz w:val="21"/>
        </w:rPr>
        <w:t>E-R</w:t>
      </w:r>
      <w:r>
        <w:rPr>
          <w:rFonts w:ascii="Times New Roman" w:eastAsia="Times New Roman"/>
          <w:spacing w:val="-6"/>
          <w:sz w:val="21"/>
        </w:rPr>
        <w:t xml:space="preserve"> </w:t>
      </w:r>
      <w:r>
        <w:rPr>
          <w:rFonts w:hint="eastAsia" w:ascii="Noto Sans Mono CJK HK" w:eastAsia="Noto Sans Mono CJK HK"/>
          <w:spacing w:val="-10"/>
          <w:sz w:val="21"/>
        </w:rPr>
        <w:t>图</w:t>
      </w:r>
    </w:p>
    <w:p>
      <w:pPr>
        <w:pStyle w:val="3"/>
        <w:numPr>
          <w:ilvl w:val="1"/>
          <w:numId w:val="10"/>
        </w:numPr>
        <w:tabs>
          <w:tab w:val="left" w:pos="1156"/>
        </w:tabs>
        <w:spacing w:before="233" w:after="0" w:line="240" w:lineRule="auto"/>
        <w:ind w:left="1156" w:right="0" w:hanging="698"/>
        <w:jc w:val="left"/>
      </w:pPr>
      <w:bookmarkStart w:id="33" w:name="_bookmark33"/>
      <w:bookmarkEnd w:id="33"/>
      <w:r>
        <w:rPr>
          <w:spacing w:val="-3"/>
        </w:rPr>
        <w:t>性能分析</w:t>
      </w:r>
    </w:p>
    <w:p>
      <w:pPr>
        <w:pStyle w:val="5"/>
        <w:spacing w:before="308" w:line="192" w:lineRule="auto"/>
        <w:ind w:right="353" w:firstLine="479"/>
        <w:jc w:val="both"/>
      </w:pPr>
      <w:r>
        <w:t xml:space="preserve">本项目是使用 </w:t>
      </w:r>
      <w:r>
        <w:rPr>
          <w:rFonts w:ascii="Times New Roman" w:eastAsia="Times New Roman"/>
        </w:rPr>
        <w:t xml:space="preserve">Java </w:t>
      </w:r>
      <w:r>
        <w:t>语言开发的，对硬件的要求很低，几乎所有的计算机都会满</w:t>
      </w:r>
      <w:r>
        <w:rPr>
          <w:spacing w:val="-4"/>
        </w:rPr>
        <w:t>足硬件要求。在开发过程中涉及到许多的软件下载安装及系统环境的配置，具体的软</w:t>
      </w:r>
      <w:r>
        <w:t xml:space="preserve">件信息及版本信息如表 </w:t>
      </w:r>
      <w:r>
        <w:rPr>
          <w:rFonts w:ascii="Times New Roman" w:eastAsia="Times New Roman"/>
        </w:rPr>
        <w:t xml:space="preserve">3-6 </w:t>
      </w:r>
      <w:r>
        <w:t>所示：</w:t>
      </w:r>
    </w:p>
    <w:p>
      <w:pPr>
        <w:spacing w:after="0" w:line="192" w:lineRule="auto"/>
        <w:jc w:val="both"/>
        <w:sectPr>
          <w:pgSz w:w="11910" w:h="16840"/>
          <w:pgMar w:top="1860" w:right="1060" w:bottom="1380" w:left="1520" w:header="0" w:footer="1158" w:gutter="0"/>
          <w:cols w:space="720" w:num="1"/>
        </w:sectPr>
      </w:pPr>
    </w:p>
    <w:p>
      <w:pPr>
        <w:tabs>
          <w:tab w:val="left" w:pos="753"/>
        </w:tabs>
        <w:spacing w:before="0" w:line="389" w:lineRule="exact"/>
        <w:ind w:left="0" w:right="170" w:firstLine="0"/>
        <w:jc w:val="center"/>
        <w:rPr>
          <w:rFonts w:hint="eastAsia" w:ascii="Noto Sans Mono CJK HK" w:eastAsia="Noto Sans Mono CJK HK"/>
          <w:sz w:val="21"/>
        </w:rPr>
      </w:pPr>
      <w:r>
        <w:rPr>
          <w:rFonts w:hint="eastAsia" w:ascii="Noto Sans Mono CJK HK" w:eastAsia="Noto Sans Mono CJK HK"/>
          <w:spacing w:val="-2"/>
          <w:sz w:val="21"/>
        </w:rPr>
        <w:t>表</w:t>
      </w:r>
      <w:r>
        <w:rPr>
          <w:rFonts w:hint="eastAsia" w:ascii="Noto Sans Mono CJK HK" w:eastAsia="Noto Sans Mono CJK HK"/>
          <w:spacing w:val="-48"/>
          <w:sz w:val="21"/>
        </w:rPr>
        <w:t xml:space="preserve"> </w:t>
      </w:r>
      <w:r>
        <w:rPr>
          <w:rFonts w:ascii="Times New Roman" w:eastAsia="Times New Roman"/>
          <w:spacing w:val="-2"/>
          <w:sz w:val="21"/>
        </w:rPr>
        <w:t>3-</w:t>
      </w:r>
      <w:r>
        <w:rPr>
          <w:rFonts w:ascii="Times New Roman" w:eastAsia="Times New Roman"/>
          <w:spacing w:val="-10"/>
          <w:sz w:val="21"/>
        </w:rPr>
        <w:t>6</w:t>
      </w:r>
      <w:r>
        <w:rPr>
          <w:rFonts w:ascii="Times New Roman" w:eastAsia="Times New Roman"/>
          <w:sz w:val="21"/>
        </w:rPr>
        <w:tab/>
      </w:r>
      <w:r>
        <w:rPr>
          <w:rFonts w:hint="eastAsia" w:ascii="Noto Sans Mono CJK HK" w:eastAsia="Noto Sans Mono CJK HK"/>
          <w:spacing w:val="-2"/>
          <w:sz w:val="21"/>
        </w:rPr>
        <w:t>软件环境需</w:t>
      </w:r>
      <w:r>
        <w:rPr>
          <w:rFonts w:hint="eastAsia" w:ascii="Noto Sans Mono CJK HK" w:eastAsia="Noto Sans Mono CJK HK"/>
          <w:spacing w:val="-10"/>
          <w:sz w:val="21"/>
        </w:rPr>
        <w:t>求</w:t>
      </w:r>
    </w:p>
    <w:tbl>
      <w:tblPr>
        <w:tblStyle w:val="12"/>
        <w:tblW w:w="0" w:type="auto"/>
        <w:tblInd w:w="5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22"/>
        <w:gridCol w:w="2244"/>
        <w:gridCol w:w="371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122" w:type="dxa"/>
          </w:tcPr>
          <w:p>
            <w:pPr>
              <w:pStyle w:val="17"/>
              <w:spacing w:line="294" w:lineRule="exact"/>
              <w:ind w:left="9"/>
              <w:jc w:val="center"/>
              <w:rPr>
                <w:sz w:val="21"/>
              </w:rPr>
            </w:pPr>
            <w:r>
              <w:rPr>
                <w:spacing w:val="-5"/>
                <w:sz w:val="21"/>
              </w:rPr>
              <w:t>名称</w:t>
            </w:r>
          </w:p>
        </w:tc>
        <w:tc>
          <w:tcPr>
            <w:tcW w:w="2244" w:type="dxa"/>
          </w:tcPr>
          <w:p>
            <w:pPr>
              <w:pStyle w:val="17"/>
              <w:spacing w:line="294" w:lineRule="exact"/>
              <w:ind w:left="12"/>
              <w:jc w:val="center"/>
              <w:rPr>
                <w:sz w:val="21"/>
              </w:rPr>
            </w:pPr>
            <w:r>
              <w:rPr>
                <w:spacing w:val="-5"/>
                <w:sz w:val="21"/>
              </w:rPr>
              <w:t>版本</w:t>
            </w:r>
          </w:p>
        </w:tc>
        <w:tc>
          <w:tcPr>
            <w:tcW w:w="3711" w:type="dxa"/>
          </w:tcPr>
          <w:p>
            <w:pPr>
              <w:pStyle w:val="17"/>
              <w:spacing w:line="294" w:lineRule="exact"/>
              <w:ind w:left="10"/>
              <w:jc w:val="center"/>
              <w:rPr>
                <w:sz w:val="21"/>
              </w:rPr>
            </w:pPr>
            <w:r>
              <w:rPr>
                <w:spacing w:val="-5"/>
                <w:sz w:val="21"/>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pStyle w:val="17"/>
              <w:spacing w:before="9"/>
              <w:rPr>
                <w:rFonts w:ascii="Times New Roman"/>
                <w:sz w:val="21"/>
              </w:rPr>
            </w:pPr>
            <w:r>
              <w:rPr>
                <w:rFonts w:ascii="Times New Roman"/>
                <w:spacing w:val="-5"/>
                <w:sz w:val="21"/>
              </w:rPr>
              <w:t>JDK</w:t>
            </w:r>
          </w:p>
        </w:tc>
        <w:tc>
          <w:tcPr>
            <w:tcW w:w="2244" w:type="dxa"/>
          </w:tcPr>
          <w:p>
            <w:pPr>
              <w:pStyle w:val="17"/>
              <w:spacing w:before="9"/>
              <w:ind w:left="108"/>
              <w:rPr>
                <w:rFonts w:ascii="Times New Roman"/>
                <w:sz w:val="21"/>
              </w:rPr>
            </w:pPr>
            <w:r>
              <w:rPr>
                <w:rFonts w:ascii="Times New Roman"/>
                <w:spacing w:val="-5"/>
                <w:sz w:val="21"/>
              </w:rPr>
              <w:t>1.8</w:t>
            </w:r>
          </w:p>
        </w:tc>
        <w:tc>
          <w:tcPr>
            <w:tcW w:w="3711" w:type="dxa"/>
          </w:tcPr>
          <w:p>
            <w:pPr>
              <w:pStyle w:val="17"/>
              <w:spacing w:line="292" w:lineRule="exact"/>
              <w:ind w:left="108"/>
              <w:rPr>
                <w:sz w:val="21"/>
              </w:rPr>
            </w:pPr>
            <w:r>
              <w:rPr>
                <w:rFonts w:ascii="Times New Roman" w:eastAsia="Times New Roman"/>
                <w:spacing w:val="-2"/>
                <w:sz w:val="21"/>
              </w:rPr>
              <w:t>Java</w:t>
            </w:r>
            <w:r>
              <w:rPr>
                <w:rFonts w:ascii="Times New Roman" w:eastAsia="Times New Roman"/>
                <w:spacing w:val="7"/>
                <w:sz w:val="21"/>
              </w:rPr>
              <w:t xml:space="preserve"> </w:t>
            </w:r>
            <w:r>
              <w:rPr>
                <w:spacing w:val="-3"/>
                <w:sz w:val="21"/>
              </w:rPr>
              <w:t>程序的软件开发工具包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pStyle w:val="17"/>
              <w:spacing w:before="9"/>
              <w:rPr>
                <w:rFonts w:ascii="Times New Roman"/>
                <w:sz w:val="21"/>
              </w:rPr>
            </w:pPr>
            <w:r>
              <w:rPr>
                <w:rFonts w:ascii="Times New Roman"/>
                <w:spacing w:val="-2"/>
                <w:sz w:val="21"/>
              </w:rPr>
              <w:t>eclipse</w:t>
            </w:r>
          </w:p>
        </w:tc>
        <w:tc>
          <w:tcPr>
            <w:tcW w:w="2244" w:type="dxa"/>
          </w:tcPr>
          <w:p>
            <w:pPr>
              <w:pStyle w:val="17"/>
              <w:spacing w:before="9"/>
              <w:ind w:left="108"/>
              <w:rPr>
                <w:rFonts w:ascii="Times New Roman"/>
                <w:sz w:val="21"/>
              </w:rPr>
            </w:pPr>
            <w:r>
              <w:rPr>
                <w:rFonts w:ascii="Times New Roman"/>
                <w:spacing w:val="-2"/>
                <w:sz w:val="21"/>
              </w:rPr>
              <w:t>4.4.2</w:t>
            </w:r>
          </w:p>
        </w:tc>
        <w:tc>
          <w:tcPr>
            <w:tcW w:w="3711" w:type="dxa"/>
          </w:tcPr>
          <w:p>
            <w:pPr>
              <w:pStyle w:val="17"/>
              <w:spacing w:line="292" w:lineRule="exact"/>
              <w:ind w:left="108"/>
              <w:rPr>
                <w:sz w:val="21"/>
              </w:rPr>
            </w:pPr>
            <w:r>
              <w:rPr>
                <w:spacing w:val="-4"/>
                <w:sz w:val="21"/>
              </w:rPr>
              <w:t>项目开发工具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122" w:type="dxa"/>
          </w:tcPr>
          <w:p>
            <w:pPr>
              <w:pStyle w:val="17"/>
              <w:spacing w:before="12"/>
              <w:rPr>
                <w:rFonts w:ascii="Times New Roman"/>
                <w:sz w:val="21"/>
              </w:rPr>
            </w:pPr>
            <w:r>
              <w:rPr>
                <w:rFonts w:ascii="Times New Roman"/>
                <w:spacing w:val="-2"/>
                <w:sz w:val="21"/>
              </w:rPr>
              <w:t>MySQL</w:t>
            </w:r>
          </w:p>
        </w:tc>
        <w:tc>
          <w:tcPr>
            <w:tcW w:w="2244" w:type="dxa"/>
          </w:tcPr>
          <w:p>
            <w:pPr>
              <w:pStyle w:val="17"/>
              <w:spacing w:before="12"/>
              <w:ind w:left="108"/>
              <w:rPr>
                <w:rFonts w:ascii="Times New Roman"/>
                <w:sz w:val="21"/>
              </w:rPr>
            </w:pPr>
            <w:r>
              <w:rPr>
                <w:rFonts w:ascii="Times New Roman"/>
                <w:spacing w:val="-2"/>
                <w:sz w:val="21"/>
              </w:rPr>
              <w:t>5.7.26</w:t>
            </w:r>
          </w:p>
        </w:tc>
        <w:tc>
          <w:tcPr>
            <w:tcW w:w="3711" w:type="dxa"/>
          </w:tcPr>
          <w:p>
            <w:pPr>
              <w:pStyle w:val="17"/>
              <w:spacing w:line="294" w:lineRule="exact"/>
              <w:ind w:left="108"/>
              <w:rPr>
                <w:sz w:val="21"/>
              </w:rPr>
            </w:pPr>
            <w:r>
              <w:rPr>
                <w:spacing w:val="-4"/>
                <w:sz w:val="21"/>
              </w:rPr>
              <w:t>数据库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pStyle w:val="17"/>
              <w:spacing w:before="9"/>
              <w:rPr>
                <w:rFonts w:ascii="Times New Roman"/>
                <w:sz w:val="21"/>
              </w:rPr>
            </w:pPr>
            <w:r>
              <w:rPr>
                <w:rFonts w:ascii="Times New Roman"/>
                <w:spacing w:val="-2"/>
                <w:sz w:val="21"/>
              </w:rPr>
              <w:t>Tomcat</w:t>
            </w:r>
          </w:p>
        </w:tc>
        <w:tc>
          <w:tcPr>
            <w:tcW w:w="2244" w:type="dxa"/>
          </w:tcPr>
          <w:p>
            <w:pPr>
              <w:pStyle w:val="17"/>
              <w:spacing w:before="9"/>
              <w:ind w:left="108"/>
              <w:rPr>
                <w:rFonts w:ascii="Times New Roman"/>
                <w:sz w:val="21"/>
              </w:rPr>
            </w:pPr>
            <w:r>
              <w:rPr>
                <w:rFonts w:ascii="Times New Roman"/>
                <w:spacing w:val="-2"/>
                <w:sz w:val="21"/>
              </w:rPr>
              <w:t>7.0.108</w:t>
            </w:r>
          </w:p>
        </w:tc>
        <w:tc>
          <w:tcPr>
            <w:tcW w:w="3711" w:type="dxa"/>
          </w:tcPr>
          <w:p>
            <w:pPr>
              <w:pStyle w:val="17"/>
              <w:spacing w:line="292" w:lineRule="exact"/>
              <w:ind w:left="108"/>
              <w:rPr>
                <w:sz w:val="21"/>
              </w:rPr>
            </w:pPr>
            <w:r>
              <w:rPr>
                <w:rFonts w:ascii="Times New Roman" w:eastAsia="Times New Roman"/>
                <w:spacing w:val="-2"/>
                <w:sz w:val="21"/>
              </w:rPr>
              <w:t>Web</w:t>
            </w:r>
            <w:r>
              <w:rPr>
                <w:rFonts w:ascii="Times New Roman" w:eastAsia="Times New Roman"/>
                <w:spacing w:val="-10"/>
                <w:sz w:val="21"/>
              </w:rPr>
              <w:t xml:space="preserve"> </w:t>
            </w:r>
            <w:r>
              <w:rPr>
                <w:spacing w:val="-5"/>
                <w:sz w:val="21"/>
              </w:rPr>
              <w:t>服务器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pStyle w:val="17"/>
              <w:spacing w:before="9"/>
              <w:rPr>
                <w:rFonts w:ascii="Times New Roman"/>
                <w:sz w:val="21"/>
              </w:rPr>
            </w:pPr>
            <w:r>
              <w:rPr>
                <w:rFonts w:ascii="Times New Roman"/>
                <w:spacing w:val="-2"/>
                <w:sz w:val="21"/>
              </w:rPr>
              <w:t>Maven</w:t>
            </w:r>
          </w:p>
        </w:tc>
        <w:tc>
          <w:tcPr>
            <w:tcW w:w="2244" w:type="dxa"/>
          </w:tcPr>
          <w:p>
            <w:pPr>
              <w:pStyle w:val="17"/>
              <w:spacing w:before="9"/>
              <w:ind w:left="108"/>
              <w:rPr>
                <w:rFonts w:ascii="Times New Roman"/>
                <w:sz w:val="21"/>
              </w:rPr>
            </w:pPr>
            <w:r>
              <w:rPr>
                <w:rFonts w:ascii="Times New Roman"/>
                <w:spacing w:val="-2"/>
                <w:sz w:val="21"/>
              </w:rPr>
              <w:t>3.3.9</w:t>
            </w:r>
          </w:p>
        </w:tc>
        <w:tc>
          <w:tcPr>
            <w:tcW w:w="3711" w:type="dxa"/>
          </w:tcPr>
          <w:p>
            <w:pPr>
              <w:pStyle w:val="17"/>
              <w:spacing w:line="292" w:lineRule="exact"/>
              <w:ind w:left="108"/>
              <w:rPr>
                <w:sz w:val="21"/>
              </w:rPr>
            </w:pPr>
            <w:r>
              <w:rPr>
                <w:spacing w:val="-4"/>
                <w:sz w:val="21"/>
              </w:rPr>
              <w:t>项目管理工具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122" w:type="dxa"/>
          </w:tcPr>
          <w:p>
            <w:pPr>
              <w:pStyle w:val="17"/>
              <w:spacing w:before="12"/>
              <w:rPr>
                <w:rFonts w:ascii="Times New Roman"/>
                <w:sz w:val="21"/>
              </w:rPr>
            </w:pPr>
            <w:r>
              <w:rPr>
                <w:rFonts w:ascii="Times New Roman"/>
                <w:spacing w:val="-2"/>
                <w:sz w:val="21"/>
              </w:rPr>
              <w:t>Navicat</w:t>
            </w:r>
          </w:p>
        </w:tc>
        <w:tc>
          <w:tcPr>
            <w:tcW w:w="2244" w:type="dxa"/>
          </w:tcPr>
          <w:p>
            <w:pPr>
              <w:pStyle w:val="17"/>
              <w:spacing w:before="12"/>
              <w:ind w:left="108"/>
              <w:rPr>
                <w:rFonts w:ascii="Times New Roman"/>
                <w:sz w:val="21"/>
              </w:rPr>
            </w:pPr>
            <w:r>
              <w:rPr>
                <w:rFonts w:ascii="Times New Roman"/>
                <w:spacing w:val="-2"/>
                <w:sz w:val="21"/>
              </w:rPr>
              <w:t>11.0.10</w:t>
            </w:r>
          </w:p>
        </w:tc>
        <w:tc>
          <w:tcPr>
            <w:tcW w:w="3711" w:type="dxa"/>
          </w:tcPr>
          <w:p>
            <w:pPr>
              <w:pStyle w:val="17"/>
              <w:spacing w:line="294" w:lineRule="exact"/>
              <w:ind w:left="108"/>
              <w:rPr>
                <w:sz w:val="21"/>
              </w:rPr>
            </w:pPr>
            <w:r>
              <w:rPr>
                <w:spacing w:val="-4"/>
                <w:sz w:val="21"/>
              </w:rPr>
              <w:t>数据库工具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pStyle w:val="17"/>
              <w:spacing w:line="292" w:lineRule="exact"/>
              <w:rPr>
                <w:sz w:val="21"/>
              </w:rPr>
            </w:pPr>
            <w:r>
              <w:rPr>
                <w:spacing w:val="-4"/>
                <w:sz w:val="21"/>
              </w:rPr>
              <w:t>谷歌浏览器</w:t>
            </w:r>
          </w:p>
        </w:tc>
        <w:tc>
          <w:tcPr>
            <w:tcW w:w="2244" w:type="dxa"/>
          </w:tcPr>
          <w:p>
            <w:pPr>
              <w:pStyle w:val="17"/>
              <w:spacing w:before="9"/>
              <w:ind w:left="108"/>
              <w:rPr>
                <w:rFonts w:ascii="Times New Roman"/>
                <w:sz w:val="21"/>
              </w:rPr>
            </w:pPr>
            <w:r>
              <w:rPr>
                <w:rFonts w:ascii="Times New Roman"/>
                <w:spacing w:val="-2"/>
                <w:sz w:val="21"/>
              </w:rPr>
              <w:t>100.0.4896.127</w:t>
            </w:r>
          </w:p>
        </w:tc>
        <w:tc>
          <w:tcPr>
            <w:tcW w:w="3711" w:type="dxa"/>
          </w:tcPr>
          <w:p>
            <w:pPr>
              <w:pStyle w:val="17"/>
              <w:spacing w:line="292" w:lineRule="exact"/>
              <w:ind w:left="108"/>
              <w:rPr>
                <w:sz w:val="21"/>
              </w:rPr>
            </w:pPr>
            <w:r>
              <w:rPr>
                <w:spacing w:val="-4"/>
                <w:sz w:val="21"/>
              </w:rPr>
              <w:t>运行浏览器</w:t>
            </w:r>
          </w:p>
        </w:tc>
      </w:tr>
    </w:tbl>
    <w:p>
      <w:pPr>
        <w:spacing w:after="0" w:line="292" w:lineRule="exact"/>
        <w:rPr>
          <w:sz w:val="21"/>
        </w:rPr>
        <w:sectPr>
          <w:pgSz w:w="11910" w:h="16840"/>
          <w:pgMar w:top="1420" w:right="1060" w:bottom="1380" w:left="1520" w:header="0" w:footer="1158" w:gutter="0"/>
          <w:cols w:space="720" w:num="1"/>
        </w:sectPr>
      </w:pPr>
    </w:p>
    <w:p>
      <w:pPr>
        <w:pStyle w:val="2"/>
        <w:tabs>
          <w:tab w:val="left" w:pos="1300"/>
        </w:tabs>
        <w:ind w:right="174"/>
      </w:pPr>
      <w:bookmarkStart w:id="34" w:name="_bookmark34"/>
      <w:bookmarkEnd w:id="34"/>
      <w:r>
        <w:t>第</w:t>
      </w:r>
      <w:r>
        <w:rPr>
          <w:spacing w:val="5"/>
        </w:rPr>
        <w:t xml:space="preserve"> </w:t>
      </w:r>
      <w:r>
        <w:rPr>
          <w:rFonts w:ascii="Arial" w:eastAsia="Arial"/>
        </w:rPr>
        <w:t>4</w:t>
      </w:r>
      <w:r>
        <w:rPr>
          <w:rFonts w:ascii="Arial" w:eastAsia="Arial"/>
          <w:spacing w:val="-12"/>
        </w:rPr>
        <w:t xml:space="preserve"> </w:t>
      </w:r>
      <w:r>
        <w:rPr>
          <w:spacing w:val="-10"/>
        </w:rPr>
        <w:t>章</w:t>
      </w:r>
      <w:r>
        <w:tab/>
      </w:r>
      <w:r>
        <w:rPr>
          <w:spacing w:val="-2"/>
        </w:rPr>
        <w:t>设计论</w:t>
      </w:r>
      <w:r>
        <w:rPr>
          <w:spacing w:val="-10"/>
        </w:rPr>
        <w:t>述</w:t>
      </w:r>
    </w:p>
    <w:p>
      <w:pPr>
        <w:pStyle w:val="5"/>
        <w:spacing w:before="175"/>
        <w:ind w:left="0"/>
        <w:rPr>
          <w:b/>
          <w:sz w:val="28"/>
        </w:rPr>
      </w:pPr>
    </w:p>
    <w:p>
      <w:pPr>
        <w:pStyle w:val="3"/>
        <w:numPr>
          <w:ilvl w:val="1"/>
          <w:numId w:val="17"/>
        </w:numPr>
        <w:tabs>
          <w:tab w:val="left" w:pos="880"/>
        </w:tabs>
        <w:spacing w:before="0" w:after="0" w:line="240" w:lineRule="auto"/>
        <w:ind w:left="880" w:right="0" w:hanging="698"/>
        <w:jc w:val="left"/>
      </w:pPr>
      <w:bookmarkStart w:id="35" w:name="_bookmark35"/>
      <w:bookmarkEnd w:id="35"/>
      <w:r>
        <w:rPr>
          <w:spacing w:val="-3"/>
        </w:rPr>
        <w:t>概要设计</w:t>
      </w:r>
    </w:p>
    <w:p>
      <w:pPr>
        <w:pStyle w:val="16"/>
        <w:numPr>
          <w:ilvl w:val="2"/>
          <w:numId w:val="17"/>
        </w:numPr>
        <w:tabs>
          <w:tab w:val="left" w:pos="1261"/>
        </w:tabs>
        <w:spacing w:before="245" w:after="0" w:line="240" w:lineRule="auto"/>
        <w:ind w:left="1261" w:right="0" w:hanging="839"/>
        <w:jc w:val="left"/>
        <w:rPr>
          <w:rFonts w:hint="eastAsia" w:ascii="Noto Sans Mono CJK HK" w:eastAsia="Noto Sans Mono CJK HK"/>
          <w:sz w:val="24"/>
        </w:rPr>
      </w:pPr>
      <w:bookmarkStart w:id="36" w:name="_bookmark36"/>
      <w:bookmarkEnd w:id="36"/>
      <w:r>
        <w:rPr>
          <w:rFonts w:hint="eastAsia" w:ascii="Noto Sans Mono CJK HK" w:eastAsia="Noto Sans Mono CJK HK"/>
          <w:spacing w:val="-2"/>
          <w:sz w:val="24"/>
        </w:rPr>
        <w:t>总体功能模块设计</w:t>
      </w:r>
    </w:p>
    <w:p>
      <w:pPr>
        <w:pStyle w:val="5"/>
        <w:spacing w:before="151" w:line="192" w:lineRule="auto"/>
        <w:ind w:right="352" w:firstLine="479"/>
        <w:jc w:val="both"/>
      </w:pPr>
      <w:r>
        <w:rPr>
          <w:spacing w:val="-4"/>
        </w:rPr>
        <w:t>为了使自驾游管理系统变得更科学和高效，更为直观和精准，并能降低成本提高效率，本系统按照上一章需求分析得出本系统所需要的功能。分析自驾游管理系统有</w:t>
      </w:r>
      <w:r>
        <w:t xml:space="preserve">用户模块和管理员模块两个主要功能模块，系统功能结构图如图 </w:t>
      </w:r>
      <w:r>
        <w:rPr>
          <w:rFonts w:ascii="Times New Roman" w:eastAsia="Times New Roman"/>
        </w:rPr>
        <w:t xml:space="preserve">4-1 </w:t>
      </w:r>
      <w:r>
        <w:t>所示：</w:t>
      </w:r>
    </w:p>
    <w:p>
      <w:pPr>
        <w:pStyle w:val="5"/>
        <w:spacing w:before="13"/>
        <w:ind w:left="0"/>
        <w:rPr>
          <w:sz w:val="3"/>
        </w:rPr>
      </w:pPr>
      <w:r>
        <w:drawing>
          <wp:anchor distT="0" distB="0" distL="0" distR="0" simplePos="0" relativeHeight="251669504" behindDoc="1" locked="0" layoutInCell="1" allowOverlap="1">
            <wp:simplePos x="0" y="0"/>
            <wp:positionH relativeFrom="page">
              <wp:posOffset>1135380</wp:posOffset>
            </wp:positionH>
            <wp:positionV relativeFrom="paragraph">
              <wp:posOffset>59055</wp:posOffset>
            </wp:positionV>
            <wp:extent cx="5440045" cy="2937510"/>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stretch>
                      <a:fillRect/>
                    </a:stretch>
                  </pic:blipFill>
                  <pic:spPr>
                    <a:xfrm>
                      <a:off x="0" y="0"/>
                      <a:ext cx="5440024" cy="2937224"/>
                    </a:xfrm>
                    <a:prstGeom prst="rect">
                      <a:avLst/>
                    </a:prstGeom>
                  </pic:spPr>
                </pic:pic>
              </a:graphicData>
            </a:graphic>
          </wp:anchor>
        </w:drawing>
      </w:r>
    </w:p>
    <w:p>
      <w:pPr>
        <w:tabs>
          <w:tab w:val="left" w:pos="753"/>
        </w:tabs>
        <w:spacing w:before="143"/>
        <w:ind w:left="0" w:right="172"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4-</w:t>
      </w:r>
      <w:r>
        <w:rPr>
          <w:rFonts w:ascii="Times New Roman" w:eastAsia="Times New Roman"/>
          <w:spacing w:val="-10"/>
          <w:sz w:val="21"/>
        </w:rPr>
        <w:t>1</w:t>
      </w:r>
      <w:r>
        <w:rPr>
          <w:rFonts w:ascii="Times New Roman" w:eastAsia="Times New Roman"/>
          <w:sz w:val="21"/>
        </w:rPr>
        <w:tab/>
      </w:r>
      <w:r>
        <w:rPr>
          <w:rFonts w:hint="eastAsia" w:ascii="Noto Sans Mono CJK HK" w:eastAsia="Noto Sans Mono CJK HK"/>
          <w:spacing w:val="-2"/>
          <w:sz w:val="21"/>
        </w:rPr>
        <w:t>自驾游管理系统总体结构</w:t>
      </w:r>
      <w:r>
        <w:rPr>
          <w:rFonts w:hint="eastAsia" w:ascii="Noto Sans Mono CJK HK" w:eastAsia="Noto Sans Mono CJK HK"/>
          <w:spacing w:val="-10"/>
          <w:sz w:val="21"/>
        </w:rPr>
        <w:t>图</w:t>
      </w:r>
    </w:p>
    <w:p>
      <w:pPr>
        <w:pStyle w:val="16"/>
        <w:numPr>
          <w:ilvl w:val="3"/>
          <w:numId w:val="17"/>
        </w:numPr>
        <w:tabs>
          <w:tab w:val="left" w:pos="1021"/>
        </w:tabs>
        <w:spacing w:before="140" w:after="0" w:line="192" w:lineRule="auto"/>
        <w:ind w:left="182" w:right="355" w:firstLine="479"/>
        <w:jc w:val="both"/>
        <w:rPr>
          <w:sz w:val="24"/>
        </w:rPr>
      </w:pPr>
      <w:r>
        <w:rPr>
          <w:spacing w:val="-2"/>
          <w:sz w:val="24"/>
        </w:rPr>
        <w:t>用户模块：主要包括首页、景点信息、线路规划、自驾团队、自驾游资讯、</w:t>
      </w:r>
      <w:r>
        <w:rPr>
          <w:spacing w:val="-4"/>
          <w:sz w:val="24"/>
        </w:rPr>
        <w:t>个人中心、后台管理、在线客服，其中后台管理包括个人中心、自驾团队管理、报名</w:t>
      </w:r>
      <w:r>
        <w:rPr>
          <w:spacing w:val="-2"/>
          <w:sz w:val="24"/>
        </w:rPr>
        <w:t>管理、自驾游资讯管理；</w:t>
      </w:r>
    </w:p>
    <w:p>
      <w:pPr>
        <w:pStyle w:val="16"/>
        <w:numPr>
          <w:ilvl w:val="3"/>
          <w:numId w:val="17"/>
        </w:numPr>
        <w:tabs>
          <w:tab w:val="left" w:pos="1021"/>
        </w:tabs>
        <w:spacing w:before="0" w:after="0" w:line="192" w:lineRule="auto"/>
        <w:ind w:left="182" w:right="353" w:firstLine="479"/>
        <w:jc w:val="both"/>
        <w:rPr>
          <w:sz w:val="24"/>
        </w:rPr>
      </w:pPr>
      <w:r>
        <w:rPr>
          <w:spacing w:val="-17"/>
          <w:sz w:val="24"/>
        </w:rPr>
        <w:t>管理员模块：主要包括个人中心、用户管理、景点信息管理、线路规划管理、</w:t>
      </w:r>
      <w:r>
        <w:rPr>
          <w:spacing w:val="-4"/>
          <w:sz w:val="24"/>
        </w:rPr>
        <w:t>自驾团队管理、报名管理、自驾游资讯管理、系统管理，其中系统管理包括在线客服</w:t>
      </w:r>
      <w:r>
        <w:rPr>
          <w:spacing w:val="-2"/>
          <w:sz w:val="24"/>
        </w:rPr>
        <w:t>和轮播图管理。</w:t>
      </w:r>
    </w:p>
    <w:p>
      <w:pPr>
        <w:pStyle w:val="16"/>
        <w:numPr>
          <w:ilvl w:val="2"/>
          <w:numId w:val="17"/>
        </w:numPr>
        <w:tabs>
          <w:tab w:val="left" w:pos="1261"/>
        </w:tabs>
        <w:spacing w:before="109" w:after="0" w:line="240" w:lineRule="auto"/>
        <w:ind w:left="1261" w:right="0" w:hanging="839"/>
        <w:jc w:val="left"/>
        <w:rPr>
          <w:rFonts w:hint="eastAsia" w:ascii="Noto Sans Mono CJK HK" w:eastAsia="Noto Sans Mono CJK HK"/>
          <w:sz w:val="24"/>
        </w:rPr>
      </w:pPr>
      <w:bookmarkStart w:id="37" w:name="_bookmark37"/>
      <w:bookmarkEnd w:id="37"/>
      <w:r>
        <w:rPr>
          <w:rFonts w:hint="eastAsia" w:ascii="Noto Sans Mono CJK HK" w:eastAsia="Noto Sans Mono CJK HK"/>
          <w:spacing w:val="-3"/>
          <w:sz w:val="24"/>
        </w:rPr>
        <w:t>功能流程</w:t>
      </w:r>
    </w:p>
    <w:p>
      <w:pPr>
        <w:pStyle w:val="5"/>
        <w:spacing w:before="151" w:line="192" w:lineRule="auto"/>
        <w:ind w:right="353" w:firstLine="479"/>
      </w:pPr>
      <w:r>
        <w:rPr>
          <w:spacing w:val="-4"/>
        </w:rPr>
        <w:t>根据该软件系统的需求分析以及总体模块设计，我们可以将其分为两部分，分别</w:t>
      </w:r>
      <w:r>
        <w:rPr>
          <w:spacing w:val="-2"/>
        </w:rPr>
        <w:t>为：后台管理模块和自驾游网站模块，具体如下：</w:t>
      </w:r>
    </w:p>
    <w:p>
      <w:pPr>
        <w:pStyle w:val="16"/>
        <w:numPr>
          <w:ilvl w:val="3"/>
          <w:numId w:val="17"/>
        </w:numPr>
        <w:tabs>
          <w:tab w:val="left" w:pos="1081"/>
        </w:tabs>
        <w:spacing w:before="0" w:after="0" w:line="340" w:lineRule="exact"/>
        <w:ind w:left="1081" w:right="0" w:hanging="420"/>
        <w:jc w:val="left"/>
        <w:rPr>
          <w:sz w:val="24"/>
        </w:rPr>
      </w:pPr>
      <w:r>
        <w:rPr>
          <w:spacing w:val="-2"/>
          <w:sz w:val="24"/>
        </w:rPr>
        <w:t>后台管理模块</w:t>
      </w:r>
    </w:p>
    <w:p>
      <w:pPr>
        <w:pStyle w:val="16"/>
        <w:numPr>
          <w:ilvl w:val="0"/>
          <w:numId w:val="18"/>
        </w:numPr>
        <w:tabs>
          <w:tab w:val="left" w:pos="1020"/>
        </w:tabs>
        <w:spacing w:before="0" w:after="0" w:line="406" w:lineRule="exact"/>
        <w:ind w:left="1020" w:right="0" w:hanging="359"/>
        <w:jc w:val="left"/>
        <w:rPr>
          <w:sz w:val="24"/>
        </w:rPr>
      </w:pPr>
      <w:r>
        <w:rPr>
          <w:spacing w:val="-1"/>
          <w:sz w:val="24"/>
        </w:rPr>
        <w:t>在登录过程中，用户直接通过浏览器登录系统，登录时需要输入用户名、密</w:t>
      </w:r>
    </w:p>
    <w:p>
      <w:pPr>
        <w:spacing w:after="0" w:line="406" w:lineRule="exact"/>
        <w:jc w:val="left"/>
        <w:rPr>
          <w:sz w:val="24"/>
        </w:rPr>
        <w:sectPr>
          <w:pgSz w:w="11910" w:h="16840"/>
          <w:pgMar w:top="1860" w:right="1060" w:bottom="1380" w:left="1520" w:header="0" w:footer="1158" w:gutter="0"/>
          <w:cols w:space="720" w:num="1"/>
        </w:sectPr>
      </w:pPr>
    </w:p>
    <w:p>
      <w:pPr>
        <w:pStyle w:val="5"/>
        <w:spacing w:before="37" w:line="192" w:lineRule="auto"/>
        <w:ind w:right="236"/>
      </w:pPr>
      <w:r>
        <w:rPr>
          <w:spacing w:val="-2"/>
        </w:rPr>
        <w:t>码以及对应的身份。只有输入的信息全部正确，才能够以所选择的身份进入本系统，</w:t>
      </w:r>
      <w:r>
        <w:t xml:space="preserve">否则将重新输入。具体功能流程图如图 </w:t>
      </w:r>
      <w:r>
        <w:rPr>
          <w:rFonts w:ascii="Times New Roman" w:eastAsia="Times New Roman"/>
        </w:rPr>
        <w:t xml:space="preserve">4-2 </w:t>
      </w:r>
      <w:r>
        <w:t>所示。</w:t>
      </w:r>
    </w:p>
    <w:p>
      <w:pPr>
        <w:pStyle w:val="5"/>
        <w:spacing w:before="8"/>
        <w:ind w:left="0"/>
        <w:rPr>
          <w:sz w:val="6"/>
        </w:rPr>
      </w:pPr>
      <w:r>
        <w:drawing>
          <wp:anchor distT="0" distB="0" distL="0" distR="0" simplePos="0" relativeHeight="251669504" behindDoc="1" locked="0" layoutInCell="1" allowOverlap="1">
            <wp:simplePos x="0" y="0"/>
            <wp:positionH relativeFrom="page">
              <wp:posOffset>3139440</wp:posOffset>
            </wp:positionH>
            <wp:positionV relativeFrom="paragraph">
              <wp:posOffset>92075</wp:posOffset>
            </wp:positionV>
            <wp:extent cx="1493520" cy="318135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8" cstate="print"/>
                    <a:stretch>
                      <a:fillRect/>
                    </a:stretch>
                  </pic:blipFill>
                  <pic:spPr>
                    <a:xfrm>
                      <a:off x="0" y="0"/>
                      <a:ext cx="1493714" cy="3181540"/>
                    </a:xfrm>
                    <a:prstGeom prst="rect">
                      <a:avLst/>
                    </a:prstGeom>
                  </pic:spPr>
                </pic:pic>
              </a:graphicData>
            </a:graphic>
          </wp:anchor>
        </w:drawing>
      </w:r>
    </w:p>
    <w:p>
      <w:pPr>
        <w:tabs>
          <w:tab w:val="left" w:pos="753"/>
        </w:tabs>
        <w:spacing w:before="339"/>
        <w:ind w:left="0" w:right="172"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4-</w:t>
      </w:r>
      <w:r>
        <w:rPr>
          <w:rFonts w:ascii="Times New Roman" w:eastAsia="Times New Roman"/>
          <w:spacing w:val="-10"/>
          <w:sz w:val="21"/>
        </w:rPr>
        <w:t>2</w:t>
      </w:r>
      <w:r>
        <w:rPr>
          <w:rFonts w:ascii="Times New Roman" w:eastAsia="Times New Roman"/>
          <w:sz w:val="21"/>
        </w:rPr>
        <w:tab/>
      </w:r>
      <w:r>
        <w:rPr>
          <w:rFonts w:hint="eastAsia" w:ascii="Noto Sans Mono CJK HK" w:eastAsia="Noto Sans Mono CJK HK"/>
          <w:spacing w:val="-2"/>
          <w:sz w:val="21"/>
        </w:rPr>
        <w:t>后台登录流程</w:t>
      </w:r>
      <w:r>
        <w:rPr>
          <w:rFonts w:hint="eastAsia" w:ascii="Noto Sans Mono CJK HK" w:eastAsia="Noto Sans Mono CJK HK"/>
          <w:spacing w:val="-10"/>
          <w:sz w:val="21"/>
        </w:rPr>
        <w:t>图</w:t>
      </w:r>
    </w:p>
    <w:p>
      <w:pPr>
        <w:pStyle w:val="16"/>
        <w:numPr>
          <w:ilvl w:val="0"/>
          <w:numId w:val="18"/>
        </w:numPr>
        <w:tabs>
          <w:tab w:val="left" w:pos="1020"/>
        </w:tabs>
        <w:spacing w:before="45" w:after="0" w:line="406" w:lineRule="exact"/>
        <w:ind w:left="1020" w:right="0" w:hanging="359"/>
        <w:jc w:val="left"/>
        <w:rPr>
          <w:sz w:val="24"/>
        </w:rPr>
      </w:pPr>
      <w:r>
        <w:rPr>
          <w:spacing w:val="-1"/>
          <w:sz w:val="24"/>
        </w:rPr>
        <w:t>管理员进入系统将看到主页以及菜单，通过菜单可选择对应的操作。具体功</w:t>
      </w:r>
    </w:p>
    <w:p>
      <w:pPr>
        <w:pStyle w:val="5"/>
        <w:spacing w:line="406" w:lineRule="exact"/>
      </w:pPr>
      <w:r>
        <w:t xml:space="preserve">能流程图如图 </w:t>
      </w:r>
      <w:r>
        <w:rPr>
          <w:rFonts w:ascii="Times New Roman" w:eastAsia="Times New Roman"/>
        </w:rPr>
        <w:t>4-3</w:t>
      </w:r>
      <w:r>
        <w:rPr>
          <w:rFonts w:ascii="Times New Roman" w:eastAsia="Times New Roman"/>
          <w:spacing w:val="-1"/>
        </w:rPr>
        <w:t xml:space="preserve"> </w:t>
      </w:r>
      <w:r>
        <w:rPr>
          <w:spacing w:val="-4"/>
        </w:rPr>
        <w:t>所示。</w:t>
      </w:r>
    </w:p>
    <w:p>
      <w:pPr>
        <w:pStyle w:val="5"/>
        <w:ind w:left="1664"/>
        <w:rPr>
          <w:sz w:val="20"/>
        </w:rPr>
      </w:pPr>
      <w:r>
        <w:rPr>
          <w:sz w:val="20"/>
        </w:rPr>
        <w:drawing>
          <wp:inline distT="0" distB="0" distL="0" distR="0">
            <wp:extent cx="3712845" cy="2674620"/>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9" cstate="print"/>
                    <a:stretch>
                      <a:fillRect/>
                    </a:stretch>
                  </pic:blipFill>
                  <pic:spPr>
                    <a:xfrm>
                      <a:off x="0" y="0"/>
                      <a:ext cx="3713111" cy="2675191"/>
                    </a:xfrm>
                    <a:prstGeom prst="rect">
                      <a:avLst/>
                    </a:prstGeom>
                  </pic:spPr>
                </pic:pic>
              </a:graphicData>
            </a:graphic>
          </wp:inline>
        </w:drawing>
      </w:r>
    </w:p>
    <w:p>
      <w:pPr>
        <w:tabs>
          <w:tab w:val="left" w:pos="753"/>
        </w:tabs>
        <w:spacing w:before="176"/>
        <w:ind w:left="0" w:right="172"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4-</w:t>
      </w:r>
      <w:r>
        <w:rPr>
          <w:rFonts w:ascii="Times New Roman" w:eastAsia="Times New Roman"/>
          <w:spacing w:val="-10"/>
          <w:sz w:val="21"/>
        </w:rPr>
        <w:t>3</w:t>
      </w:r>
      <w:r>
        <w:rPr>
          <w:rFonts w:ascii="Times New Roman" w:eastAsia="Times New Roman"/>
          <w:sz w:val="21"/>
        </w:rPr>
        <w:tab/>
      </w:r>
      <w:r>
        <w:rPr>
          <w:rFonts w:hint="eastAsia" w:ascii="Noto Sans Mono CJK HK" w:eastAsia="Noto Sans Mono CJK HK"/>
          <w:spacing w:val="-2"/>
          <w:sz w:val="21"/>
        </w:rPr>
        <w:t>管理员后台流程</w:t>
      </w:r>
      <w:r>
        <w:rPr>
          <w:rFonts w:hint="eastAsia" w:ascii="Noto Sans Mono CJK HK" w:eastAsia="Noto Sans Mono CJK HK"/>
          <w:spacing w:val="-10"/>
          <w:sz w:val="21"/>
        </w:rPr>
        <w:t>图</w:t>
      </w:r>
    </w:p>
    <w:p>
      <w:pPr>
        <w:pStyle w:val="16"/>
        <w:numPr>
          <w:ilvl w:val="0"/>
          <w:numId w:val="18"/>
        </w:numPr>
        <w:tabs>
          <w:tab w:val="left" w:pos="1020"/>
        </w:tabs>
        <w:spacing w:before="45" w:after="0" w:line="406" w:lineRule="exact"/>
        <w:ind w:left="1020" w:right="0" w:hanging="359"/>
        <w:jc w:val="left"/>
        <w:rPr>
          <w:sz w:val="24"/>
        </w:rPr>
      </w:pPr>
      <w:r>
        <w:rPr>
          <w:spacing w:val="-1"/>
          <w:sz w:val="24"/>
        </w:rPr>
        <w:t>注册用户进入系统后台将看到主页以及菜单，通过菜单可选择对应的操作。</w:t>
      </w:r>
    </w:p>
    <w:p>
      <w:pPr>
        <w:pStyle w:val="5"/>
        <w:spacing w:line="406" w:lineRule="exact"/>
      </w:pPr>
      <w:r>
        <w:t xml:space="preserve">具体功能流程图如图 </w:t>
      </w:r>
      <w:r>
        <w:rPr>
          <w:rFonts w:ascii="Times New Roman" w:eastAsia="Times New Roman"/>
        </w:rPr>
        <w:t>4-4</w:t>
      </w:r>
      <w:r>
        <w:rPr>
          <w:rFonts w:ascii="Times New Roman" w:eastAsia="Times New Roman"/>
          <w:spacing w:val="-1"/>
        </w:rPr>
        <w:t xml:space="preserve"> </w:t>
      </w:r>
      <w:r>
        <w:rPr>
          <w:spacing w:val="-4"/>
        </w:rPr>
        <w:t>所示。</w:t>
      </w:r>
    </w:p>
    <w:p>
      <w:pPr>
        <w:spacing w:after="0" w:line="406" w:lineRule="exact"/>
        <w:sectPr>
          <w:pgSz w:w="11910" w:h="16840"/>
          <w:pgMar w:top="1400" w:right="1060" w:bottom="1380" w:left="1520" w:header="0" w:footer="1158" w:gutter="0"/>
          <w:cols w:space="720" w:num="1"/>
        </w:sectPr>
      </w:pPr>
    </w:p>
    <w:p>
      <w:pPr>
        <w:pStyle w:val="5"/>
        <w:ind w:left="779"/>
        <w:rPr>
          <w:sz w:val="20"/>
        </w:rPr>
      </w:pPr>
      <w:r>
        <w:rPr>
          <w:sz w:val="20"/>
        </w:rPr>
        <w:drawing>
          <wp:inline distT="0" distB="0" distL="0" distR="0">
            <wp:extent cx="4844415" cy="2072640"/>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0" cstate="print"/>
                    <a:stretch>
                      <a:fillRect/>
                    </a:stretch>
                  </pic:blipFill>
                  <pic:spPr>
                    <a:xfrm>
                      <a:off x="0" y="0"/>
                      <a:ext cx="4844739" cy="2072830"/>
                    </a:xfrm>
                    <a:prstGeom prst="rect">
                      <a:avLst/>
                    </a:prstGeom>
                  </pic:spPr>
                </pic:pic>
              </a:graphicData>
            </a:graphic>
          </wp:inline>
        </w:drawing>
      </w:r>
    </w:p>
    <w:p>
      <w:pPr>
        <w:pStyle w:val="5"/>
        <w:spacing w:before="12"/>
        <w:ind w:left="0"/>
        <w:rPr>
          <w:sz w:val="14"/>
        </w:rPr>
      </w:pPr>
    </w:p>
    <w:p>
      <w:pPr>
        <w:spacing w:after="0"/>
        <w:rPr>
          <w:sz w:val="14"/>
        </w:rPr>
        <w:sectPr>
          <w:pgSz w:w="11910" w:h="16840"/>
          <w:pgMar w:top="1580" w:right="1060" w:bottom="1380" w:left="1520" w:header="0" w:footer="1158" w:gutter="0"/>
          <w:cols w:space="720" w:num="1"/>
        </w:sectPr>
      </w:pPr>
    </w:p>
    <w:p>
      <w:pPr>
        <w:pStyle w:val="5"/>
        <w:spacing w:before="3"/>
        <w:ind w:left="0"/>
      </w:pPr>
    </w:p>
    <w:p>
      <w:pPr>
        <w:pStyle w:val="16"/>
        <w:numPr>
          <w:ilvl w:val="3"/>
          <w:numId w:val="17"/>
        </w:numPr>
        <w:tabs>
          <w:tab w:val="left" w:pos="1081"/>
        </w:tabs>
        <w:spacing w:before="0" w:after="0" w:line="240" w:lineRule="auto"/>
        <w:ind w:left="1081" w:right="0" w:hanging="420"/>
        <w:jc w:val="left"/>
        <w:rPr>
          <w:sz w:val="24"/>
        </w:rPr>
      </w:pPr>
      <w:r>
        <w:rPr>
          <w:spacing w:val="-2"/>
          <w:sz w:val="24"/>
        </w:rPr>
        <w:t>自驾游网站模块</w:t>
      </w:r>
    </w:p>
    <w:p>
      <w:pPr>
        <w:tabs>
          <w:tab w:val="left" w:pos="1203"/>
        </w:tabs>
        <w:spacing w:before="14"/>
        <w:ind w:left="449" w:right="0" w:firstLine="0"/>
        <w:jc w:val="left"/>
        <w:rPr>
          <w:rFonts w:hint="eastAsia" w:ascii="Noto Sans Mono CJK HK" w:eastAsia="Noto Sans Mono CJK HK"/>
          <w:sz w:val="21"/>
        </w:rPr>
      </w:pPr>
      <w:r>
        <w:br w:type="column"/>
      </w: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4-</w:t>
      </w:r>
      <w:r>
        <w:rPr>
          <w:rFonts w:ascii="Times New Roman" w:eastAsia="Times New Roman"/>
          <w:spacing w:val="-10"/>
          <w:sz w:val="21"/>
        </w:rPr>
        <w:t>4</w:t>
      </w:r>
      <w:r>
        <w:rPr>
          <w:rFonts w:ascii="Times New Roman" w:eastAsia="Times New Roman"/>
          <w:sz w:val="21"/>
        </w:rPr>
        <w:tab/>
      </w:r>
      <w:r>
        <w:rPr>
          <w:rFonts w:hint="eastAsia" w:ascii="Noto Sans Mono CJK HK" w:eastAsia="Noto Sans Mono CJK HK"/>
          <w:spacing w:val="-2"/>
          <w:sz w:val="21"/>
        </w:rPr>
        <w:t>注册用户后台流程</w:t>
      </w:r>
      <w:r>
        <w:rPr>
          <w:rFonts w:hint="eastAsia" w:ascii="Noto Sans Mono CJK HK" w:eastAsia="Noto Sans Mono CJK HK"/>
          <w:spacing w:val="-12"/>
          <w:sz w:val="21"/>
        </w:rPr>
        <w:t>图</w:t>
      </w:r>
    </w:p>
    <w:p>
      <w:pPr>
        <w:spacing w:after="0"/>
        <w:jc w:val="left"/>
        <w:rPr>
          <w:rFonts w:hint="eastAsia" w:ascii="Noto Sans Mono CJK HK" w:eastAsia="Noto Sans Mono CJK HK"/>
          <w:sz w:val="21"/>
        </w:rPr>
        <w:sectPr>
          <w:type w:val="continuous"/>
          <w:pgSz w:w="11910" w:h="16840"/>
          <w:pgMar w:top="1400" w:right="1060" w:bottom="280" w:left="1520" w:header="0" w:footer="1158" w:gutter="0"/>
          <w:cols w:equalWidth="0" w:num="2">
            <w:col w:w="2763" w:space="40"/>
            <w:col w:w="6527"/>
          </w:cols>
        </w:sectPr>
      </w:pPr>
    </w:p>
    <w:p>
      <w:pPr>
        <w:pStyle w:val="16"/>
        <w:numPr>
          <w:ilvl w:val="0"/>
          <w:numId w:val="19"/>
        </w:numPr>
        <w:tabs>
          <w:tab w:val="left" w:pos="1020"/>
        </w:tabs>
        <w:spacing w:before="0" w:after="0" w:line="314" w:lineRule="exact"/>
        <w:ind w:left="1020" w:right="0" w:hanging="359"/>
        <w:jc w:val="left"/>
        <w:rPr>
          <w:sz w:val="24"/>
        </w:rPr>
      </w:pPr>
      <w:r>
        <w:rPr>
          <w:spacing w:val="-1"/>
          <w:sz w:val="24"/>
        </w:rPr>
        <w:t>在登录过程中，用户直接通过浏览器登录本系统，登录时需要输入用户名、</w:t>
      </w:r>
    </w:p>
    <w:p>
      <w:pPr>
        <w:pStyle w:val="5"/>
        <w:spacing w:before="17" w:line="192" w:lineRule="auto"/>
        <w:ind w:right="237"/>
      </w:pPr>
      <w:r>
        <w:rPr>
          <w:spacing w:val="-2"/>
        </w:rPr>
        <w:t>密码。只有当所输入的信息全部正确，才能够成功地进入本系统，否则将重新输入。</w:t>
      </w:r>
      <w:r>
        <w:rPr>
          <w:spacing w:val="2"/>
        </w:rPr>
        <w:t>注</w:t>
      </w:r>
      <w:r>
        <w:rPr>
          <w:rFonts w:ascii="Times New Roman" w:eastAsia="Times New Roman"/>
          <w:spacing w:val="2"/>
        </w:rPr>
        <w:t>:</w:t>
      </w:r>
      <w:r>
        <w:t xml:space="preserve">在此网站中管理员用户不能登录。也可在此页面选择注册用户，进入用户注册页面填写所有提示的信息即可完成注册。具体功能流程图如图 </w:t>
      </w:r>
      <w:r>
        <w:rPr>
          <w:rFonts w:ascii="Times New Roman" w:eastAsia="Times New Roman"/>
        </w:rPr>
        <w:t>4</w:t>
      </w:r>
      <w:r>
        <w:rPr>
          <w:rFonts w:ascii="Times New Roman" w:eastAsia="Times New Roman"/>
          <w:spacing w:val="-1"/>
        </w:rPr>
        <w:t>-</w:t>
      </w:r>
      <w:r>
        <w:rPr>
          <w:rFonts w:ascii="Times New Roman" w:eastAsia="Times New Roman"/>
        </w:rPr>
        <w:t>5</w:t>
      </w:r>
      <w:r>
        <w:rPr>
          <w:spacing w:val="2"/>
        </w:rPr>
        <w:t xml:space="preserve">、图 </w:t>
      </w:r>
      <w:r>
        <w:rPr>
          <w:rFonts w:ascii="Times New Roman" w:eastAsia="Times New Roman"/>
        </w:rPr>
        <w:t>4</w:t>
      </w:r>
      <w:r>
        <w:rPr>
          <w:rFonts w:ascii="Times New Roman" w:eastAsia="Times New Roman"/>
          <w:spacing w:val="-1"/>
        </w:rPr>
        <w:t>-</w:t>
      </w:r>
      <w:r>
        <w:rPr>
          <w:rFonts w:ascii="Times New Roman" w:eastAsia="Times New Roman"/>
        </w:rPr>
        <w:t xml:space="preserve">6 </w:t>
      </w:r>
      <w:r>
        <w:t>所示。</w:t>
      </w:r>
    </w:p>
    <w:p>
      <w:pPr>
        <w:pStyle w:val="5"/>
        <w:spacing w:before="6"/>
        <w:ind w:left="0"/>
        <w:rPr>
          <w:sz w:val="2"/>
        </w:rPr>
      </w:pPr>
      <w:r>
        <w:drawing>
          <wp:anchor distT="0" distB="0" distL="0" distR="0" simplePos="0" relativeHeight="251670528" behindDoc="1" locked="0" layoutInCell="1" allowOverlap="1">
            <wp:simplePos x="0" y="0"/>
            <wp:positionH relativeFrom="page">
              <wp:posOffset>1550670</wp:posOffset>
            </wp:positionH>
            <wp:positionV relativeFrom="paragraph">
              <wp:posOffset>424180</wp:posOffset>
            </wp:positionV>
            <wp:extent cx="1571625" cy="3348990"/>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1" cstate="print"/>
                    <a:stretch>
                      <a:fillRect/>
                    </a:stretch>
                  </pic:blipFill>
                  <pic:spPr>
                    <a:xfrm>
                      <a:off x="0" y="0"/>
                      <a:ext cx="1571630" cy="3348990"/>
                    </a:xfrm>
                    <a:prstGeom prst="rect">
                      <a:avLst/>
                    </a:prstGeom>
                  </pic:spPr>
                </pic:pic>
              </a:graphicData>
            </a:graphic>
          </wp:anchor>
        </w:drawing>
      </w:r>
      <w:r>
        <w:drawing>
          <wp:anchor distT="0" distB="0" distL="0" distR="0" simplePos="0" relativeHeight="251670528" behindDoc="1" locked="0" layoutInCell="1" allowOverlap="1">
            <wp:simplePos x="0" y="0"/>
            <wp:positionH relativeFrom="page">
              <wp:posOffset>4357370</wp:posOffset>
            </wp:positionH>
            <wp:positionV relativeFrom="paragraph">
              <wp:posOffset>43180</wp:posOffset>
            </wp:positionV>
            <wp:extent cx="1134110" cy="3702685"/>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2" cstate="print"/>
                    <a:stretch>
                      <a:fillRect/>
                    </a:stretch>
                  </pic:blipFill>
                  <pic:spPr>
                    <a:xfrm>
                      <a:off x="0" y="0"/>
                      <a:ext cx="1134149" cy="3702462"/>
                    </a:xfrm>
                    <a:prstGeom prst="rect">
                      <a:avLst/>
                    </a:prstGeom>
                  </pic:spPr>
                </pic:pic>
              </a:graphicData>
            </a:graphic>
          </wp:anchor>
        </w:drawing>
      </w:r>
    </w:p>
    <w:p>
      <w:pPr>
        <w:tabs>
          <w:tab w:val="left" w:pos="5222"/>
        </w:tabs>
        <w:spacing w:before="270"/>
        <w:ind w:left="813" w:right="0" w:firstLine="0"/>
        <w:jc w:val="left"/>
        <w:rPr>
          <w:rFonts w:hint="eastAsia" w:ascii="Noto Sans Mono CJK HK" w:eastAsia="Noto Sans Mono CJK HK"/>
          <w:sz w:val="21"/>
        </w:rPr>
      </w:pPr>
      <w:r>
        <w:rPr>
          <w:rFonts w:hint="eastAsia" w:ascii="Noto Sans Mono CJK HK" w:eastAsia="Noto Sans Mono CJK HK"/>
          <w:sz w:val="21"/>
        </w:rPr>
        <w:t>图</w:t>
      </w:r>
      <w:r>
        <w:rPr>
          <w:rFonts w:hint="eastAsia" w:ascii="Noto Sans Mono CJK HK" w:eastAsia="Noto Sans Mono CJK HK"/>
          <w:spacing w:val="-55"/>
          <w:sz w:val="21"/>
        </w:rPr>
        <w:t xml:space="preserve"> </w:t>
      </w:r>
      <w:r>
        <w:rPr>
          <w:rFonts w:ascii="Times New Roman" w:eastAsia="Times New Roman"/>
          <w:sz w:val="21"/>
        </w:rPr>
        <w:t>4-5</w:t>
      </w:r>
      <w:r>
        <w:rPr>
          <w:rFonts w:ascii="Times New Roman" w:eastAsia="Times New Roman"/>
          <w:spacing w:val="41"/>
          <w:sz w:val="21"/>
        </w:rPr>
        <w:t xml:space="preserve"> </w:t>
      </w:r>
      <w:r>
        <w:rPr>
          <w:rFonts w:hint="eastAsia" w:ascii="Noto Sans Mono CJK HK" w:eastAsia="Noto Sans Mono CJK HK"/>
          <w:sz w:val="21"/>
        </w:rPr>
        <w:t>用户登录流程</w:t>
      </w:r>
      <w:r>
        <w:rPr>
          <w:rFonts w:hint="eastAsia" w:ascii="Noto Sans Mono CJK HK" w:eastAsia="Noto Sans Mono CJK HK"/>
          <w:spacing w:val="-10"/>
          <w:sz w:val="21"/>
        </w:rPr>
        <w:t>图</w:t>
      </w:r>
      <w:r>
        <w:rPr>
          <w:rFonts w:hint="eastAsia" w:ascii="Noto Sans Mono CJK HK" w:eastAsia="Noto Sans Mono CJK HK"/>
          <w:sz w:val="21"/>
        </w:rPr>
        <w:tab/>
      </w:r>
      <w:r>
        <w:rPr>
          <w:rFonts w:hint="eastAsia" w:ascii="Noto Sans Mono CJK HK" w:eastAsia="Noto Sans Mono CJK HK"/>
          <w:sz w:val="21"/>
        </w:rPr>
        <w:t>图</w:t>
      </w:r>
      <w:r>
        <w:rPr>
          <w:rFonts w:hint="eastAsia" w:ascii="Noto Sans Mono CJK HK" w:eastAsia="Noto Sans Mono CJK HK"/>
          <w:spacing w:val="-53"/>
          <w:sz w:val="21"/>
        </w:rPr>
        <w:t xml:space="preserve"> </w:t>
      </w:r>
      <w:r>
        <w:rPr>
          <w:rFonts w:ascii="Times New Roman" w:eastAsia="Times New Roman"/>
          <w:sz w:val="21"/>
        </w:rPr>
        <w:t>4-6</w:t>
      </w:r>
      <w:r>
        <w:rPr>
          <w:rFonts w:ascii="Times New Roman" w:eastAsia="Times New Roman"/>
          <w:spacing w:val="40"/>
          <w:sz w:val="21"/>
        </w:rPr>
        <w:t xml:space="preserve"> </w:t>
      </w:r>
      <w:r>
        <w:rPr>
          <w:rFonts w:hint="eastAsia" w:ascii="Noto Sans Mono CJK HK" w:eastAsia="Noto Sans Mono CJK HK"/>
          <w:sz w:val="21"/>
        </w:rPr>
        <w:t>用户注册流程</w:t>
      </w:r>
      <w:r>
        <w:rPr>
          <w:rFonts w:hint="eastAsia" w:ascii="Noto Sans Mono CJK HK" w:eastAsia="Noto Sans Mono CJK HK"/>
          <w:spacing w:val="-10"/>
          <w:sz w:val="21"/>
        </w:rPr>
        <w:t>图</w:t>
      </w:r>
    </w:p>
    <w:p>
      <w:pPr>
        <w:pStyle w:val="16"/>
        <w:numPr>
          <w:ilvl w:val="0"/>
          <w:numId w:val="19"/>
        </w:numPr>
        <w:tabs>
          <w:tab w:val="left" w:pos="1020"/>
        </w:tabs>
        <w:spacing w:before="46" w:after="0" w:line="406" w:lineRule="exact"/>
        <w:ind w:left="1020" w:right="0" w:hanging="359"/>
        <w:jc w:val="left"/>
        <w:rPr>
          <w:sz w:val="24"/>
        </w:rPr>
      </w:pPr>
      <w:r>
        <w:rPr>
          <w:spacing w:val="-1"/>
          <w:sz w:val="24"/>
        </w:rPr>
        <w:t>注册用户进入系统将看到主页以及菜单栏，通过菜单栏可选择对应的操作。</w:t>
      </w:r>
    </w:p>
    <w:p>
      <w:pPr>
        <w:pStyle w:val="5"/>
        <w:spacing w:line="406" w:lineRule="exact"/>
      </w:pPr>
      <w:r>
        <w:t xml:space="preserve">具体功能流程图如图 </w:t>
      </w:r>
      <w:r>
        <w:rPr>
          <w:rFonts w:ascii="Times New Roman" w:eastAsia="Times New Roman"/>
        </w:rPr>
        <w:t>4-7</w:t>
      </w:r>
      <w:r>
        <w:rPr>
          <w:rFonts w:ascii="Times New Roman" w:eastAsia="Times New Roman"/>
          <w:spacing w:val="-1"/>
        </w:rPr>
        <w:t xml:space="preserve"> </w:t>
      </w:r>
      <w:r>
        <w:rPr>
          <w:spacing w:val="-4"/>
        </w:rPr>
        <w:t>所示。</w:t>
      </w:r>
    </w:p>
    <w:p>
      <w:pPr>
        <w:spacing w:after="0" w:line="406" w:lineRule="exact"/>
        <w:sectPr>
          <w:type w:val="continuous"/>
          <w:pgSz w:w="11910" w:h="16840"/>
          <w:pgMar w:top="1400" w:right="1060" w:bottom="280" w:left="1520" w:header="0" w:footer="1158" w:gutter="0"/>
          <w:cols w:space="720" w:num="1"/>
        </w:sectPr>
      </w:pPr>
    </w:p>
    <w:p>
      <w:pPr>
        <w:pStyle w:val="5"/>
        <w:ind w:left="2340"/>
        <w:rPr>
          <w:sz w:val="20"/>
        </w:rPr>
      </w:pPr>
      <w:r>
        <w:rPr>
          <w:sz w:val="20"/>
        </w:rPr>
        <w:drawing>
          <wp:inline distT="0" distB="0" distL="0" distR="0">
            <wp:extent cx="2753360" cy="1854200"/>
            <wp:effectExtent l="0" t="0" r="0" b="0"/>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3" cstate="print"/>
                    <a:stretch>
                      <a:fillRect/>
                    </a:stretch>
                  </pic:blipFill>
                  <pic:spPr>
                    <a:xfrm>
                      <a:off x="0" y="0"/>
                      <a:ext cx="2753524" cy="1854517"/>
                    </a:xfrm>
                    <a:prstGeom prst="rect">
                      <a:avLst/>
                    </a:prstGeom>
                  </pic:spPr>
                </pic:pic>
              </a:graphicData>
            </a:graphic>
          </wp:inline>
        </w:drawing>
      </w:r>
    </w:p>
    <w:p>
      <w:pPr>
        <w:pStyle w:val="5"/>
        <w:spacing w:before="138"/>
        <w:ind w:left="0"/>
        <w:rPr>
          <w:sz w:val="21"/>
        </w:rPr>
      </w:pPr>
    </w:p>
    <w:p>
      <w:pPr>
        <w:tabs>
          <w:tab w:val="left" w:pos="753"/>
        </w:tabs>
        <w:spacing w:before="0"/>
        <w:ind w:left="0" w:right="174"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4-</w:t>
      </w:r>
      <w:r>
        <w:rPr>
          <w:rFonts w:ascii="Times New Roman" w:eastAsia="Times New Roman"/>
          <w:spacing w:val="-10"/>
          <w:sz w:val="21"/>
        </w:rPr>
        <w:t>7</w:t>
      </w:r>
      <w:r>
        <w:rPr>
          <w:rFonts w:ascii="Times New Roman" w:eastAsia="Times New Roman"/>
          <w:sz w:val="21"/>
        </w:rPr>
        <w:tab/>
      </w:r>
      <w:r>
        <w:rPr>
          <w:rFonts w:hint="eastAsia" w:ascii="Noto Sans Mono CJK HK" w:eastAsia="Noto Sans Mono CJK HK"/>
          <w:spacing w:val="-2"/>
          <w:sz w:val="21"/>
        </w:rPr>
        <w:t>注册用户系统流程</w:t>
      </w:r>
      <w:r>
        <w:rPr>
          <w:rFonts w:hint="eastAsia" w:ascii="Noto Sans Mono CJK HK" w:eastAsia="Noto Sans Mono CJK HK"/>
          <w:spacing w:val="-12"/>
          <w:sz w:val="21"/>
        </w:rPr>
        <w:t>图</w:t>
      </w:r>
    </w:p>
    <w:p>
      <w:pPr>
        <w:pStyle w:val="3"/>
        <w:numPr>
          <w:ilvl w:val="1"/>
          <w:numId w:val="17"/>
        </w:numPr>
        <w:tabs>
          <w:tab w:val="left" w:pos="880"/>
        </w:tabs>
        <w:spacing w:before="233" w:after="0" w:line="240" w:lineRule="auto"/>
        <w:ind w:left="880" w:right="0" w:hanging="698"/>
        <w:jc w:val="left"/>
      </w:pPr>
      <w:bookmarkStart w:id="38" w:name="_bookmark38"/>
      <w:bookmarkEnd w:id="38"/>
      <w:r>
        <w:rPr>
          <w:spacing w:val="-2"/>
        </w:rPr>
        <w:t>数据库设计</w:t>
      </w:r>
    </w:p>
    <w:p>
      <w:pPr>
        <w:pStyle w:val="16"/>
        <w:numPr>
          <w:ilvl w:val="2"/>
          <w:numId w:val="17"/>
        </w:numPr>
        <w:tabs>
          <w:tab w:val="left" w:pos="1261"/>
        </w:tabs>
        <w:spacing w:before="245" w:after="0" w:line="240" w:lineRule="auto"/>
        <w:ind w:left="1261" w:right="0" w:hanging="839"/>
        <w:jc w:val="left"/>
        <w:rPr>
          <w:rFonts w:hint="eastAsia" w:ascii="Noto Sans Mono CJK HK" w:eastAsia="Noto Sans Mono CJK HK"/>
          <w:sz w:val="24"/>
        </w:rPr>
      </w:pPr>
      <w:bookmarkStart w:id="39" w:name="_bookmark39"/>
      <w:bookmarkEnd w:id="39"/>
      <w:r>
        <w:rPr>
          <w:rFonts w:hint="eastAsia" w:ascii="Noto Sans Mono CJK HK" w:eastAsia="Noto Sans Mono CJK HK"/>
          <w:spacing w:val="-2"/>
          <w:sz w:val="24"/>
        </w:rPr>
        <w:t>数据库逻辑结构设计</w:t>
      </w:r>
    </w:p>
    <w:p>
      <w:pPr>
        <w:pStyle w:val="5"/>
        <w:spacing w:before="89" w:line="406" w:lineRule="exact"/>
        <w:ind w:left="661"/>
      </w:pPr>
      <w:r>
        <w:rPr>
          <w:spacing w:val="-1"/>
        </w:rPr>
        <w:t>数据库具体属性如下：</w:t>
      </w:r>
    </w:p>
    <w:p>
      <w:pPr>
        <w:pStyle w:val="16"/>
        <w:numPr>
          <w:ilvl w:val="3"/>
          <w:numId w:val="17"/>
        </w:numPr>
        <w:tabs>
          <w:tab w:val="left" w:pos="1081"/>
        </w:tabs>
        <w:spacing w:before="0" w:after="0" w:line="360" w:lineRule="exact"/>
        <w:ind w:left="1081" w:right="0" w:hanging="420"/>
        <w:jc w:val="left"/>
        <w:rPr>
          <w:sz w:val="24"/>
        </w:rPr>
      </w:pPr>
      <w:r>
        <w:rPr>
          <w:spacing w:val="-1"/>
          <w:sz w:val="24"/>
        </w:rPr>
        <w:t>管理员信息：用户名、密码、角色；</w:t>
      </w:r>
    </w:p>
    <w:p>
      <w:pPr>
        <w:pStyle w:val="16"/>
        <w:numPr>
          <w:ilvl w:val="3"/>
          <w:numId w:val="17"/>
        </w:numPr>
        <w:tabs>
          <w:tab w:val="left" w:pos="1081"/>
        </w:tabs>
        <w:spacing w:before="0" w:after="0" w:line="360" w:lineRule="exact"/>
        <w:ind w:left="1081" w:right="0" w:hanging="420"/>
        <w:jc w:val="left"/>
        <w:rPr>
          <w:sz w:val="24"/>
        </w:rPr>
      </w:pPr>
      <w:r>
        <w:rPr>
          <w:spacing w:val="-1"/>
          <w:sz w:val="24"/>
        </w:rPr>
        <w:t>用户：用户账号、密码、用户姓名、头像、性别、年龄、手机号；</w:t>
      </w:r>
    </w:p>
    <w:p>
      <w:pPr>
        <w:pStyle w:val="16"/>
        <w:numPr>
          <w:ilvl w:val="3"/>
          <w:numId w:val="17"/>
        </w:numPr>
        <w:tabs>
          <w:tab w:val="left" w:pos="1081"/>
        </w:tabs>
        <w:spacing w:before="17" w:after="0" w:line="192" w:lineRule="auto"/>
        <w:ind w:left="1081" w:right="244" w:hanging="420"/>
        <w:jc w:val="left"/>
        <w:rPr>
          <w:sz w:val="24"/>
        </w:rPr>
      </w:pPr>
      <w:r>
        <w:rPr>
          <w:spacing w:val="-2"/>
          <w:sz w:val="24"/>
        </w:rPr>
        <w:t>景点信息：景点名称、等级、景点图片、开放时间、服务电话、详细地址、景点介绍；</w:t>
      </w:r>
    </w:p>
    <w:p>
      <w:pPr>
        <w:pStyle w:val="16"/>
        <w:numPr>
          <w:ilvl w:val="3"/>
          <w:numId w:val="17"/>
        </w:numPr>
        <w:tabs>
          <w:tab w:val="left" w:pos="1081"/>
        </w:tabs>
        <w:spacing w:before="0" w:after="0" w:line="192" w:lineRule="auto"/>
        <w:ind w:left="1081" w:right="357" w:hanging="420"/>
        <w:jc w:val="left"/>
        <w:rPr>
          <w:sz w:val="24"/>
        </w:rPr>
      </w:pPr>
      <w:r>
        <w:rPr>
          <w:spacing w:val="-2"/>
          <w:sz w:val="24"/>
        </w:rPr>
        <w:t>线路规划信息：景点名称、线路名称、线路图片、详细地址、出行方式、线</w:t>
      </w:r>
      <w:r>
        <w:rPr>
          <w:spacing w:val="-4"/>
          <w:sz w:val="24"/>
        </w:rPr>
        <w:t>路详情；</w:t>
      </w:r>
    </w:p>
    <w:p>
      <w:pPr>
        <w:pStyle w:val="16"/>
        <w:numPr>
          <w:ilvl w:val="3"/>
          <w:numId w:val="17"/>
        </w:numPr>
        <w:tabs>
          <w:tab w:val="left" w:pos="1081"/>
        </w:tabs>
        <w:spacing w:before="0" w:after="0" w:line="192" w:lineRule="auto"/>
        <w:ind w:left="1081" w:right="357" w:hanging="420"/>
        <w:jc w:val="left"/>
        <w:rPr>
          <w:sz w:val="24"/>
        </w:rPr>
      </w:pPr>
      <w:r>
        <w:rPr>
          <w:spacing w:val="-2"/>
          <w:sz w:val="24"/>
        </w:rPr>
        <w:t>自驾团队信息：团队名称、图片、景点名称、线路名称、详细地址、出发时间、出行方式、起点、终点、人数；</w:t>
      </w:r>
    </w:p>
    <w:p>
      <w:pPr>
        <w:pStyle w:val="16"/>
        <w:numPr>
          <w:ilvl w:val="3"/>
          <w:numId w:val="17"/>
        </w:numPr>
        <w:tabs>
          <w:tab w:val="left" w:pos="1081"/>
        </w:tabs>
        <w:spacing w:before="0" w:after="0" w:line="340" w:lineRule="exact"/>
        <w:ind w:left="1081" w:right="0" w:hanging="420"/>
        <w:jc w:val="left"/>
        <w:rPr>
          <w:sz w:val="24"/>
        </w:rPr>
      </w:pPr>
      <w:r>
        <w:rPr>
          <w:spacing w:val="-1"/>
          <w:sz w:val="24"/>
        </w:rPr>
        <w:t>自驾游资讯信息：简介、图片、内容；</w:t>
      </w:r>
    </w:p>
    <w:p>
      <w:pPr>
        <w:pStyle w:val="16"/>
        <w:numPr>
          <w:ilvl w:val="3"/>
          <w:numId w:val="17"/>
        </w:numPr>
        <w:tabs>
          <w:tab w:val="left" w:pos="1081"/>
        </w:tabs>
        <w:spacing w:before="11" w:after="0" w:line="192" w:lineRule="auto"/>
        <w:ind w:left="1081" w:right="236" w:hanging="420"/>
        <w:jc w:val="left"/>
        <w:rPr>
          <w:sz w:val="24"/>
        </w:rPr>
      </w:pPr>
      <w:r>
        <w:rPr>
          <w:spacing w:val="-2"/>
          <w:sz w:val="24"/>
        </w:rPr>
        <w:t>报名信息：团队名称、景点名称、线路名称、详细地址、出行方式、起点、终点、人数、用户账号、用户姓名、手机号、是否审核、审核回复；</w:t>
      </w:r>
    </w:p>
    <w:p>
      <w:pPr>
        <w:pStyle w:val="16"/>
        <w:numPr>
          <w:ilvl w:val="3"/>
          <w:numId w:val="17"/>
        </w:numPr>
        <w:tabs>
          <w:tab w:val="left" w:pos="1081"/>
        </w:tabs>
        <w:spacing w:before="0" w:after="0" w:line="340" w:lineRule="exact"/>
        <w:ind w:left="1081" w:right="0" w:hanging="420"/>
        <w:jc w:val="left"/>
        <w:rPr>
          <w:sz w:val="24"/>
        </w:rPr>
      </w:pPr>
      <w:r>
        <w:rPr>
          <w:sz w:val="24"/>
        </w:rPr>
        <w:t xml:space="preserve">景点评论信息：用户 </w:t>
      </w:r>
      <w:r>
        <w:rPr>
          <w:rFonts w:ascii="Times New Roman" w:eastAsia="Times New Roman"/>
          <w:sz w:val="24"/>
        </w:rPr>
        <w:t>id</w:t>
      </w:r>
      <w:r>
        <w:rPr>
          <w:spacing w:val="-1"/>
          <w:sz w:val="24"/>
        </w:rPr>
        <w:t>、用户名、评论内容、回复内容；</w:t>
      </w:r>
    </w:p>
    <w:p>
      <w:pPr>
        <w:pStyle w:val="16"/>
        <w:numPr>
          <w:ilvl w:val="3"/>
          <w:numId w:val="17"/>
        </w:numPr>
        <w:tabs>
          <w:tab w:val="left" w:pos="1081"/>
        </w:tabs>
        <w:spacing w:before="0" w:after="0" w:line="406" w:lineRule="exact"/>
        <w:ind w:left="1081" w:right="0" w:hanging="420"/>
        <w:jc w:val="left"/>
        <w:rPr>
          <w:sz w:val="24"/>
        </w:rPr>
      </w:pPr>
      <w:r>
        <w:rPr>
          <w:sz w:val="24"/>
        </w:rPr>
        <w:t xml:space="preserve">线路评论信息：用户 </w:t>
      </w:r>
      <w:r>
        <w:rPr>
          <w:rFonts w:ascii="Times New Roman" w:eastAsia="Times New Roman"/>
          <w:sz w:val="24"/>
        </w:rPr>
        <w:t>id</w:t>
      </w:r>
      <w:r>
        <w:rPr>
          <w:spacing w:val="-1"/>
          <w:sz w:val="24"/>
        </w:rPr>
        <w:t>、用户名、评论内容、回复内容。</w:t>
      </w:r>
    </w:p>
    <w:p>
      <w:pPr>
        <w:pStyle w:val="16"/>
        <w:numPr>
          <w:ilvl w:val="2"/>
          <w:numId w:val="17"/>
        </w:numPr>
        <w:tabs>
          <w:tab w:val="left" w:pos="1261"/>
        </w:tabs>
        <w:spacing w:before="89" w:after="0" w:line="240" w:lineRule="auto"/>
        <w:ind w:left="1261" w:right="0" w:hanging="839"/>
        <w:jc w:val="left"/>
        <w:rPr>
          <w:rFonts w:hint="eastAsia" w:ascii="Noto Sans Mono CJK HK" w:eastAsia="Noto Sans Mono CJK HK"/>
          <w:sz w:val="24"/>
        </w:rPr>
      </w:pPr>
      <w:bookmarkStart w:id="40" w:name="_bookmark40"/>
      <w:bookmarkEnd w:id="40"/>
      <w:r>
        <w:rPr>
          <w:rFonts w:hint="eastAsia" w:ascii="Noto Sans Mono CJK HK" w:eastAsia="Noto Sans Mono CJK HK"/>
          <w:spacing w:val="-2"/>
          <w:sz w:val="24"/>
        </w:rPr>
        <w:t>数据表设计</w:t>
      </w:r>
    </w:p>
    <w:p>
      <w:pPr>
        <w:pStyle w:val="16"/>
        <w:numPr>
          <w:ilvl w:val="3"/>
          <w:numId w:val="17"/>
        </w:numPr>
        <w:tabs>
          <w:tab w:val="left" w:pos="1081"/>
        </w:tabs>
        <w:spacing w:before="88" w:after="0" w:line="240" w:lineRule="auto"/>
        <w:ind w:left="1081" w:right="0" w:hanging="420"/>
        <w:jc w:val="left"/>
        <w:rPr>
          <w:sz w:val="24"/>
        </w:rPr>
      </w:pPr>
      <w:r>
        <w:rPr>
          <w:sz w:val="24"/>
        </w:rPr>
        <w:t xml:space="preserve">管理员信息表字典，如表 </w:t>
      </w:r>
      <w:r>
        <w:rPr>
          <w:rFonts w:ascii="Times New Roman" w:eastAsia="Times New Roman"/>
          <w:sz w:val="24"/>
        </w:rPr>
        <w:t xml:space="preserve">4-1 </w:t>
      </w:r>
      <w:r>
        <w:rPr>
          <w:spacing w:val="-4"/>
          <w:sz w:val="24"/>
        </w:rPr>
        <w:t>所示。</w:t>
      </w:r>
    </w:p>
    <w:p>
      <w:pPr>
        <w:spacing w:before="68"/>
        <w:ind w:left="0" w:right="170"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4-1</w:t>
      </w:r>
      <w:r>
        <w:rPr>
          <w:rFonts w:hint="eastAsia" w:ascii="Noto Sans Mono CJK HK" w:eastAsia="Noto Sans Mono CJK HK"/>
          <w:spacing w:val="41"/>
          <w:w w:val="150"/>
          <w:sz w:val="21"/>
        </w:rPr>
        <w:t xml:space="preserve"> </w:t>
      </w:r>
      <w:r>
        <w:rPr>
          <w:rFonts w:hint="eastAsia" w:ascii="Noto Sans Mono CJK HK" w:eastAsia="Noto Sans Mono CJK HK"/>
          <w:spacing w:val="-2"/>
          <w:sz w:val="21"/>
        </w:rPr>
        <w:t>管理员信息表</w:t>
      </w:r>
    </w:p>
    <w:tbl>
      <w:tblPr>
        <w:tblStyle w:val="12"/>
        <w:tblW w:w="0" w:type="auto"/>
        <w:tblInd w:w="2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5"/>
        <w:gridCol w:w="1416"/>
        <w:gridCol w:w="851"/>
        <w:gridCol w:w="1274"/>
        <w:gridCol w:w="993"/>
        <w:gridCol w:w="26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555" w:type="dxa"/>
          </w:tcPr>
          <w:p>
            <w:pPr>
              <w:pStyle w:val="17"/>
              <w:spacing w:line="296" w:lineRule="exact"/>
              <w:ind w:left="357"/>
              <w:rPr>
                <w:sz w:val="21"/>
              </w:rPr>
            </w:pPr>
            <w:r>
              <w:rPr>
                <w:spacing w:val="-4"/>
                <w:sz w:val="21"/>
              </w:rPr>
              <w:t>字段名称</w:t>
            </w:r>
          </w:p>
        </w:tc>
        <w:tc>
          <w:tcPr>
            <w:tcW w:w="1416" w:type="dxa"/>
          </w:tcPr>
          <w:p>
            <w:pPr>
              <w:pStyle w:val="17"/>
              <w:spacing w:line="296" w:lineRule="exact"/>
              <w:ind w:left="11"/>
              <w:jc w:val="center"/>
              <w:rPr>
                <w:sz w:val="21"/>
              </w:rPr>
            </w:pPr>
            <w:r>
              <w:rPr>
                <w:spacing w:val="-5"/>
                <w:sz w:val="21"/>
              </w:rPr>
              <w:t>类型</w:t>
            </w:r>
          </w:p>
        </w:tc>
        <w:tc>
          <w:tcPr>
            <w:tcW w:w="851" w:type="dxa"/>
          </w:tcPr>
          <w:p>
            <w:pPr>
              <w:pStyle w:val="17"/>
              <w:spacing w:line="296" w:lineRule="exact"/>
              <w:ind w:left="218"/>
              <w:rPr>
                <w:sz w:val="21"/>
              </w:rPr>
            </w:pPr>
            <w:r>
              <w:rPr>
                <w:spacing w:val="-5"/>
                <w:sz w:val="21"/>
              </w:rPr>
              <w:t>长度</w:t>
            </w:r>
          </w:p>
        </w:tc>
        <w:tc>
          <w:tcPr>
            <w:tcW w:w="1274" w:type="dxa"/>
          </w:tcPr>
          <w:p>
            <w:pPr>
              <w:pStyle w:val="17"/>
              <w:spacing w:line="296" w:lineRule="exact"/>
              <w:ind w:left="217"/>
              <w:rPr>
                <w:sz w:val="21"/>
              </w:rPr>
            </w:pPr>
            <w:r>
              <w:rPr>
                <w:spacing w:val="-4"/>
                <w:sz w:val="21"/>
              </w:rPr>
              <w:t>字段说明</w:t>
            </w:r>
          </w:p>
        </w:tc>
        <w:tc>
          <w:tcPr>
            <w:tcW w:w="993" w:type="dxa"/>
          </w:tcPr>
          <w:p>
            <w:pPr>
              <w:pStyle w:val="17"/>
              <w:spacing w:line="296" w:lineRule="exact"/>
              <w:ind w:left="287"/>
              <w:rPr>
                <w:sz w:val="21"/>
              </w:rPr>
            </w:pPr>
            <w:r>
              <w:rPr>
                <w:spacing w:val="-5"/>
                <w:sz w:val="21"/>
              </w:rPr>
              <w:t>主键</w:t>
            </w:r>
          </w:p>
        </w:tc>
        <w:tc>
          <w:tcPr>
            <w:tcW w:w="2635" w:type="dxa"/>
          </w:tcPr>
          <w:p>
            <w:pPr>
              <w:pStyle w:val="17"/>
              <w:spacing w:line="296" w:lineRule="exact"/>
              <w:ind w:left="17"/>
              <w:jc w:val="center"/>
              <w:rPr>
                <w:sz w:val="21"/>
              </w:rPr>
            </w:pPr>
            <w:r>
              <w:rPr>
                <w:spacing w:val="-4"/>
                <w:sz w:val="21"/>
              </w:rPr>
              <w:t>默认值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555" w:type="dxa"/>
          </w:tcPr>
          <w:p>
            <w:pPr>
              <w:pStyle w:val="17"/>
              <w:spacing w:before="9"/>
              <w:rPr>
                <w:rFonts w:ascii="Times New Roman"/>
                <w:sz w:val="21"/>
              </w:rPr>
            </w:pPr>
            <w:r>
              <w:rPr>
                <w:rFonts w:ascii="Times New Roman"/>
                <w:spacing w:val="-5"/>
                <w:sz w:val="21"/>
              </w:rPr>
              <w:t>id</w:t>
            </w:r>
          </w:p>
        </w:tc>
        <w:tc>
          <w:tcPr>
            <w:tcW w:w="1416" w:type="dxa"/>
          </w:tcPr>
          <w:p>
            <w:pPr>
              <w:pStyle w:val="17"/>
              <w:spacing w:before="9"/>
              <w:rPr>
                <w:rFonts w:ascii="Times New Roman"/>
                <w:sz w:val="21"/>
              </w:rPr>
            </w:pPr>
            <w:r>
              <w:rPr>
                <w:rFonts w:ascii="Times New Roman"/>
                <w:spacing w:val="-2"/>
                <w:sz w:val="21"/>
              </w:rPr>
              <w:t>bigint</w:t>
            </w:r>
          </w:p>
        </w:tc>
        <w:tc>
          <w:tcPr>
            <w:tcW w:w="851" w:type="dxa"/>
          </w:tcPr>
          <w:p>
            <w:pPr>
              <w:pStyle w:val="17"/>
              <w:ind w:left="0"/>
              <w:rPr>
                <w:rFonts w:ascii="Times New Roman"/>
                <w:sz w:val="22"/>
              </w:rPr>
            </w:pPr>
          </w:p>
        </w:tc>
        <w:tc>
          <w:tcPr>
            <w:tcW w:w="1274" w:type="dxa"/>
          </w:tcPr>
          <w:p>
            <w:pPr>
              <w:pStyle w:val="17"/>
              <w:spacing w:line="294" w:lineRule="exact"/>
              <w:ind w:left="109"/>
              <w:rPr>
                <w:sz w:val="21"/>
              </w:rPr>
            </w:pPr>
            <w:r>
              <w:rPr>
                <w:spacing w:val="-5"/>
                <w:sz w:val="21"/>
              </w:rPr>
              <w:t>主键</w:t>
            </w:r>
          </w:p>
        </w:tc>
        <w:tc>
          <w:tcPr>
            <w:tcW w:w="993" w:type="dxa"/>
          </w:tcPr>
          <w:p>
            <w:pPr>
              <w:pStyle w:val="17"/>
              <w:spacing w:line="294" w:lineRule="exact"/>
              <w:ind w:left="110"/>
              <w:rPr>
                <w:sz w:val="21"/>
              </w:rPr>
            </w:pPr>
            <w:r>
              <w:rPr>
                <w:spacing w:val="-5"/>
                <w:sz w:val="21"/>
              </w:rPr>
              <w:t>主键</w:t>
            </w:r>
          </w:p>
        </w:tc>
        <w:tc>
          <w:tcPr>
            <w:tcW w:w="2635" w:type="dxa"/>
          </w:tcPr>
          <w:p>
            <w:pPr>
              <w:pStyle w:val="17"/>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555" w:type="dxa"/>
          </w:tcPr>
          <w:p>
            <w:pPr>
              <w:pStyle w:val="17"/>
              <w:spacing w:before="9"/>
              <w:rPr>
                <w:rFonts w:ascii="Times New Roman"/>
                <w:sz w:val="21"/>
              </w:rPr>
            </w:pPr>
            <w:r>
              <w:rPr>
                <w:rFonts w:ascii="Times New Roman"/>
                <w:spacing w:val="-2"/>
                <w:sz w:val="21"/>
              </w:rPr>
              <w:t>username</w:t>
            </w:r>
          </w:p>
        </w:tc>
        <w:tc>
          <w:tcPr>
            <w:tcW w:w="1416" w:type="dxa"/>
          </w:tcPr>
          <w:p>
            <w:pPr>
              <w:pStyle w:val="17"/>
              <w:spacing w:before="9"/>
              <w:rPr>
                <w:rFonts w:ascii="Times New Roman"/>
                <w:sz w:val="21"/>
              </w:rPr>
            </w:pPr>
            <w:r>
              <w:rPr>
                <w:rFonts w:ascii="Times New Roman"/>
                <w:spacing w:val="-2"/>
                <w:sz w:val="21"/>
              </w:rPr>
              <w:t>varchar</w:t>
            </w:r>
          </w:p>
        </w:tc>
        <w:tc>
          <w:tcPr>
            <w:tcW w:w="851" w:type="dxa"/>
          </w:tcPr>
          <w:p>
            <w:pPr>
              <w:pStyle w:val="17"/>
              <w:spacing w:before="9"/>
              <w:ind w:left="110"/>
              <w:rPr>
                <w:rFonts w:ascii="Times New Roman"/>
                <w:sz w:val="21"/>
              </w:rPr>
            </w:pPr>
            <w:r>
              <w:rPr>
                <w:rFonts w:ascii="Times New Roman"/>
                <w:spacing w:val="-5"/>
                <w:sz w:val="21"/>
              </w:rPr>
              <w:t>100</w:t>
            </w:r>
          </w:p>
        </w:tc>
        <w:tc>
          <w:tcPr>
            <w:tcW w:w="1274" w:type="dxa"/>
          </w:tcPr>
          <w:p>
            <w:pPr>
              <w:pStyle w:val="17"/>
              <w:spacing w:line="306" w:lineRule="exact"/>
              <w:ind w:left="109"/>
              <w:rPr>
                <w:sz w:val="21"/>
              </w:rPr>
            </w:pPr>
            <w:r>
              <w:rPr>
                <w:spacing w:val="-4"/>
                <w:sz w:val="21"/>
              </w:rPr>
              <w:t>用户名</w:t>
            </w:r>
          </w:p>
        </w:tc>
        <w:tc>
          <w:tcPr>
            <w:tcW w:w="993" w:type="dxa"/>
          </w:tcPr>
          <w:p>
            <w:pPr>
              <w:pStyle w:val="17"/>
              <w:ind w:left="0"/>
              <w:rPr>
                <w:rFonts w:ascii="Times New Roman"/>
                <w:sz w:val="22"/>
              </w:rPr>
            </w:pPr>
          </w:p>
        </w:tc>
        <w:tc>
          <w:tcPr>
            <w:tcW w:w="2635" w:type="dxa"/>
          </w:tcPr>
          <w:p>
            <w:pPr>
              <w:pStyle w:val="17"/>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555" w:type="dxa"/>
          </w:tcPr>
          <w:p>
            <w:pPr>
              <w:pStyle w:val="17"/>
              <w:spacing w:before="9"/>
              <w:rPr>
                <w:rFonts w:ascii="Times New Roman"/>
                <w:sz w:val="21"/>
              </w:rPr>
            </w:pPr>
            <w:r>
              <w:rPr>
                <w:rFonts w:ascii="Times New Roman"/>
                <w:spacing w:val="-2"/>
                <w:sz w:val="21"/>
              </w:rPr>
              <w:t>password</w:t>
            </w:r>
          </w:p>
        </w:tc>
        <w:tc>
          <w:tcPr>
            <w:tcW w:w="1416" w:type="dxa"/>
          </w:tcPr>
          <w:p>
            <w:pPr>
              <w:pStyle w:val="17"/>
              <w:spacing w:before="9"/>
              <w:rPr>
                <w:rFonts w:ascii="Times New Roman"/>
                <w:sz w:val="21"/>
              </w:rPr>
            </w:pPr>
            <w:r>
              <w:rPr>
                <w:rFonts w:ascii="Times New Roman"/>
                <w:spacing w:val="-2"/>
                <w:sz w:val="21"/>
              </w:rPr>
              <w:t>varchar</w:t>
            </w:r>
          </w:p>
        </w:tc>
        <w:tc>
          <w:tcPr>
            <w:tcW w:w="851" w:type="dxa"/>
          </w:tcPr>
          <w:p>
            <w:pPr>
              <w:pStyle w:val="17"/>
              <w:spacing w:before="9"/>
              <w:ind w:left="110"/>
              <w:rPr>
                <w:rFonts w:ascii="Times New Roman"/>
                <w:sz w:val="21"/>
              </w:rPr>
            </w:pPr>
            <w:r>
              <w:rPr>
                <w:rFonts w:ascii="Times New Roman"/>
                <w:spacing w:val="-5"/>
                <w:sz w:val="21"/>
              </w:rPr>
              <w:t>100</w:t>
            </w:r>
          </w:p>
        </w:tc>
        <w:tc>
          <w:tcPr>
            <w:tcW w:w="1274" w:type="dxa"/>
          </w:tcPr>
          <w:p>
            <w:pPr>
              <w:pStyle w:val="17"/>
              <w:spacing w:line="294" w:lineRule="exact"/>
              <w:ind w:left="109"/>
              <w:rPr>
                <w:sz w:val="21"/>
              </w:rPr>
            </w:pPr>
            <w:r>
              <w:rPr>
                <w:spacing w:val="-5"/>
                <w:sz w:val="21"/>
              </w:rPr>
              <w:t>密码</w:t>
            </w:r>
          </w:p>
        </w:tc>
        <w:tc>
          <w:tcPr>
            <w:tcW w:w="993" w:type="dxa"/>
          </w:tcPr>
          <w:p>
            <w:pPr>
              <w:pStyle w:val="17"/>
              <w:ind w:left="0"/>
              <w:rPr>
                <w:rFonts w:ascii="Times New Roman"/>
                <w:sz w:val="22"/>
              </w:rPr>
            </w:pPr>
          </w:p>
        </w:tc>
        <w:tc>
          <w:tcPr>
            <w:tcW w:w="2635" w:type="dxa"/>
          </w:tcPr>
          <w:p>
            <w:pPr>
              <w:pStyle w:val="17"/>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555" w:type="dxa"/>
          </w:tcPr>
          <w:p>
            <w:pPr>
              <w:pStyle w:val="17"/>
              <w:spacing w:before="9"/>
              <w:rPr>
                <w:rFonts w:ascii="Times New Roman"/>
                <w:sz w:val="21"/>
              </w:rPr>
            </w:pPr>
            <w:r>
              <w:rPr>
                <w:rFonts w:ascii="Times New Roman"/>
                <w:spacing w:val="-4"/>
                <w:sz w:val="21"/>
              </w:rPr>
              <w:t>role</w:t>
            </w:r>
          </w:p>
        </w:tc>
        <w:tc>
          <w:tcPr>
            <w:tcW w:w="1416" w:type="dxa"/>
          </w:tcPr>
          <w:p>
            <w:pPr>
              <w:pStyle w:val="17"/>
              <w:spacing w:before="9"/>
              <w:rPr>
                <w:rFonts w:ascii="Times New Roman"/>
                <w:sz w:val="21"/>
              </w:rPr>
            </w:pPr>
            <w:r>
              <w:rPr>
                <w:rFonts w:ascii="Times New Roman"/>
                <w:spacing w:val="-2"/>
                <w:sz w:val="21"/>
              </w:rPr>
              <w:t>varchar</w:t>
            </w:r>
          </w:p>
        </w:tc>
        <w:tc>
          <w:tcPr>
            <w:tcW w:w="851" w:type="dxa"/>
          </w:tcPr>
          <w:p>
            <w:pPr>
              <w:pStyle w:val="17"/>
              <w:spacing w:before="9"/>
              <w:ind w:left="110"/>
              <w:rPr>
                <w:rFonts w:ascii="Times New Roman"/>
                <w:sz w:val="21"/>
              </w:rPr>
            </w:pPr>
            <w:r>
              <w:rPr>
                <w:rFonts w:ascii="Times New Roman"/>
                <w:spacing w:val="-5"/>
                <w:sz w:val="21"/>
              </w:rPr>
              <w:t>100</w:t>
            </w:r>
          </w:p>
        </w:tc>
        <w:tc>
          <w:tcPr>
            <w:tcW w:w="1274" w:type="dxa"/>
          </w:tcPr>
          <w:p>
            <w:pPr>
              <w:pStyle w:val="17"/>
              <w:spacing w:line="296" w:lineRule="exact"/>
              <w:ind w:left="109"/>
              <w:rPr>
                <w:sz w:val="21"/>
              </w:rPr>
            </w:pPr>
            <w:r>
              <w:rPr>
                <w:spacing w:val="-5"/>
                <w:sz w:val="21"/>
              </w:rPr>
              <w:t>角色</w:t>
            </w:r>
          </w:p>
        </w:tc>
        <w:tc>
          <w:tcPr>
            <w:tcW w:w="993" w:type="dxa"/>
          </w:tcPr>
          <w:p>
            <w:pPr>
              <w:pStyle w:val="17"/>
              <w:ind w:left="0"/>
              <w:rPr>
                <w:rFonts w:ascii="Times New Roman"/>
                <w:sz w:val="22"/>
              </w:rPr>
            </w:pPr>
          </w:p>
        </w:tc>
        <w:tc>
          <w:tcPr>
            <w:tcW w:w="2635" w:type="dxa"/>
          </w:tcPr>
          <w:p>
            <w:pPr>
              <w:pStyle w:val="17"/>
              <w:spacing w:line="296" w:lineRule="exact"/>
              <w:ind w:left="110"/>
              <w:rPr>
                <w:sz w:val="21"/>
              </w:rPr>
            </w:pPr>
            <w:r>
              <w:rPr>
                <w:spacing w:val="-4"/>
                <w:sz w:val="21"/>
              </w:rPr>
              <w:t>管理员</w:t>
            </w:r>
          </w:p>
        </w:tc>
      </w:tr>
    </w:tbl>
    <w:p>
      <w:pPr>
        <w:spacing w:after="0" w:line="296" w:lineRule="exact"/>
        <w:rPr>
          <w:sz w:val="21"/>
        </w:rPr>
        <w:sectPr>
          <w:pgSz w:w="11910" w:h="16840"/>
          <w:pgMar w:top="1680" w:right="1060" w:bottom="1340" w:left="1520" w:header="0" w:footer="1158" w:gutter="0"/>
          <w:cols w:space="720" w:num="1"/>
        </w:sectPr>
      </w:pPr>
    </w:p>
    <w:p>
      <w:pPr>
        <w:spacing w:before="0" w:line="389" w:lineRule="exact"/>
        <w:ind w:left="0" w:right="352" w:firstLine="0"/>
        <w:jc w:val="right"/>
        <w:rPr>
          <w:rFonts w:ascii="Times New Roman" w:eastAsia="Times New Roman"/>
          <w:sz w:val="21"/>
        </w:rPr>
      </w:pPr>
      <w:r>
        <w:rPr>
          <w:rFonts w:hint="eastAsia" w:ascii="Noto Sans Mono CJK HK" w:eastAsia="Noto Sans Mono CJK HK"/>
          <w:spacing w:val="-17"/>
          <w:sz w:val="21"/>
        </w:rPr>
        <w:t xml:space="preserve">续表 </w:t>
      </w:r>
      <w:r>
        <w:rPr>
          <w:rFonts w:ascii="Times New Roman" w:eastAsia="Times New Roman"/>
          <w:spacing w:val="-2"/>
          <w:sz w:val="21"/>
        </w:rPr>
        <w:t>4-</w:t>
      </w:r>
      <w:r>
        <w:rPr>
          <w:rFonts w:ascii="Times New Roman" w:eastAsia="Times New Roman"/>
          <w:spacing w:val="-10"/>
          <w:sz w:val="21"/>
        </w:rPr>
        <w:t>1</w:t>
      </w:r>
    </w:p>
    <w:tbl>
      <w:tblPr>
        <w:tblStyle w:val="12"/>
        <w:tblW w:w="0" w:type="auto"/>
        <w:tblInd w:w="2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5"/>
        <w:gridCol w:w="1416"/>
        <w:gridCol w:w="851"/>
        <w:gridCol w:w="1274"/>
        <w:gridCol w:w="993"/>
        <w:gridCol w:w="26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555" w:type="dxa"/>
          </w:tcPr>
          <w:p>
            <w:pPr>
              <w:pStyle w:val="17"/>
              <w:spacing w:before="12"/>
              <w:rPr>
                <w:rFonts w:ascii="Times New Roman"/>
                <w:sz w:val="21"/>
              </w:rPr>
            </w:pPr>
            <w:r>
              <w:rPr>
                <w:rFonts w:ascii="Times New Roman"/>
                <w:spacing w:val="-2"/>
                <w:sz w:val="21"/>
              </w:rPr>
              <w:t>addtime</w:t>
            </w:r>
          </w:p>
        </w:tc>
        <w:tc>
          <w:tcPr>
            <w:tcW w:w="1416" w:type="dxa"/>
          </w:tcPr>
          <w:p>
            <w:pPr>
              <w:pStyle w:val="17"/>
              <w:spacing w:before="12"/>
              <w:rPr>
                <w:rFonts w:ascii="Times New Roman"/>
                <w:sz w:val="21"/>
              </w:rPr>
            </w:pPr>
            <w:r>
              <w:rPr>
                <w:rFonts w:ascii="Times New Roman"/>
                <w:spacing w:val="-2"/>
                <w:sz w:val="21"/>
              </w:rPr>
              <w:t>timestamp</w:t>
            </w:r>
          </w:p>
        </w:tc>
        <w:tc>
          <w:tcPr>
            <w:tcW w:w="851" w:type="dxa"/>
          </w:tcPr>
          <w:p>
            <w:pPr>
              <w:pStyle w:val="17"/>
              <w:ind w:left="0"/>
              <w:rPr>
                <w:rFonts w:ascii="Times New Roman"/>
                <w:sz w:val="20"/>
              </w:rPr>
            </w:pPr>
          </w:p>
        </w:tc>
        <w:tc>
          <w:tcPr>
            <w:tcW w:w="1274" w:type="dxa"/>
          </w:tcPr>
          <w:p>
            <w:pPr>
              <w:pStyle w:val="17"/>
              <w:spacing w:line="294" w:lineRule="exact"/>
              <w:ind w:left="109"/>
              <w:rPr>
                <w:sz w:val="21"/>
              </w:rPr>
            </w:pPr>
            <w:r>
              <w:rPr>
                <w:spacing w:val="-4"/>
                <w:sz w:val="21"/>
              </w:rPr>
              <w:t>新增时间</w:t>
            </w:r>
          </w:p>
        </w:tc>
        <w:tc>
          <w:tcPr>
            <w:tcW w:w="993" w:type="dxa"/>
          </w:tcPr>
          <w:p>
            <w:pPr>
              <w:pStyle w:val="17"/>
              <w:ind w:left="0"/>
              <w:rPr>
                <w:rFonts w:ascii="Times New Roman"/>
                <w:sz w:val="20"/>
              </w:rPr>
            </w:pPr>
          </w:p>
        </w:tc>
        <w:tc>
          <w:tcPr>
            <w:tcW w:w="2635" w:type="dxa"/>
          </w:tcPr>
          <w:p>
            <w:pPr>
              <w:pStyle w:val="17"/>
              <w:spacing w:before="12"/>
              <w:ind w:left="110"/>
              <w:rPr>
                <w:rFonts w:ascii="Times New Roman"/>
                <w:sz w:val="21"/>
              </w:rPr>
            </w:pPr>
            <w:r>
              <w:rPr>
                <w:rFonts w:ascii="Times New Roman"/>
                <w:spacing w:val="-2"/>
                <w:sz w:val="21"/>
              </w:rPr>
              <w:t>CURRENT_TIMESTAMP</w:t>
            </w:r>
          </w:p>
        </w:tc>
      </w:tr>
    </w:tbl>
    <w:p>
      <w:pPr>
        <w:pStyle w:val="16"/>
        <w:numPr>
          <w:ilvl w:val="3"/>
          <w:numId w:val="17"/>
        </w:numPr>
        <w:tabs>
          <w:tab w:val="left" w:pos="1081"/>
        </w:tabs>
        <w:spacing w:before="0" w:after="0" w:line="240" w:lineRule="auto"/>
        <w:ind w:left="1081" w:right="0" w:hanging="420"/>
        <w:jc w:val="left"/>
        <w:rPr>
          <w:sz w:val="24"/>
        </w:rPr>
      </w:pPr>
      <w:r>
        <w:rPr>
          <w:sz w:val="24"/>
        </w:rPr>
        <w:t xml:space="preserve">景点信息字典，如表 </w:t>
      </w:r>
      <w:r>
        <w:rPr>
          <w:rFonts w:ascii="Times New Roman" w:eastAsia="Times New Roman"/>
          <w:sz w:val="24"/>
        </w:rPr>
        <w:t xml:space="preserve">4-2 </w:t>
      </w:r>
      <w:r>
        <w:rPr>
          <w:spacing w:val="-4"/>
          <w:sz w:val="24"/>
        </w:rPr>
        <w:t>所示。</w:t>
      </w:r>
    </w:p>
    <w:p>
      <w:pPr>
        <w:spacing w:before="31"/>
        <w:ind w:left="0" w:right="172"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4-2</w:t>
      </w:r>
      <w:r>
        <w:rPr>
          <w:rFonts w:hint="eastAsia" w:ascii="Noto Sans Mono CJK HK" w:eastAsia="Noto Sans Mono CJK HK"/>
          <w:spacing w:val="44"/>
          <w:w w:val="150"/>
          <w:sz w:val="21"/>
        </w:rPr>
        <w:t xml:space="preserve"> </w:t>
      </w:r>
      <w:r>
        <w:rPr>
          <w:rFonts w:hint="eastAsia" w:ascii="Noto Sans Mono CJK HK" w:eastAsia="Noto Sans Mono CJK HK"/>
          <w:spacing w:val="-2"/>
          <w:sz w:val="21"/>
        </w:rPr>
        <w:t>景点信息表</w:t>
      </w:r>
    </w:p>
    <w:tbl>
      <w:tblPr>
        <w:tblStyle w:val="12"/>
        <w:tblW w:w="0" w:type="auto"/>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2"/>
        <w:gridCol w:w="1134"/>
        <w:gridCol w:w="1306"/>
        <w:gridCol w:w="1532"/>
        <w:gridCol w:w="680"/>
        <w:gridCol w:w="25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line="292" w:lineRule="exact"/>
              <w:ind w:left="429"/>
              <w:rPr>
                <w:sz w:val="21"/>
              </w:rPr>
            </w:pPr>
            <w:r>
              <w:rPr>
                <w:spacing w:val="-4"/>
                <w:sz w:val="21"/>
              </w:rPr>
              <w:t>字段名称</w:t>
            </w:r>
          </w:p>
        </w:tc>
        <w:tc>
          <w:tcPr>
            <w:tcW w:w="1134" w:type="dxa"/>
          </w:tcPr>
          <w:p>
            <w:pPr>
              <w:pStyle w:val="17"/>
              <w:spacing w:line="292" w:lineRule="exact"/>
              <w:ind w:left="354"/>
              <w:rPr>
                <w:sz w:val="21"/>
              </w:rPr>
            </w:pPr>
            <w:r>
              <w:rPr>
                <w:spacing w:val="-5"/>
                <w:sz w:val="21"/>
              </w:rPr>
              <w:t>类型</w:t>
            </w:r>
          </w:p>
        </w:tc>
        <w:tc>
          <w:tcPr>
            <w:tcW w:w="1306" w:type="dxa"/>
          </w:tcPr>
          <w:p>
            <w:pPr>
              <w:pStyle w:val="17"/>
              <w:spacing w:line="292" w:lineRule="exact"/>
              <w:ind w:left="7"/>
              <w:jc w:val="center"/>
              <w:rPr>
                <w:sz w:val="21"/>
              </w:rPr>
            </w:pPr>
            <w:r>
              <w:rPr>
                <w:spacing w:val="-5"/>
                <w:sz w:val="21"/>
              </w:rPr>
              <w:t>长度</w:t>
            </w:r>
          </w:p>
        </w:tc>
        <w:tc>
          <w:tcPr>
            <w:tcW w:w="1532" w:type="dxa"/>
          </w:tcPr>
          <w:p>
            <w:pPr>
              <w:pStyle w:val="17"/>
              <w:spacing w:line="292" w:lineRule="exact"/>
              <w:ind w:left="343"/>
              <w:rPr>
                <w:sz w:val="21"/>
              </w:rPr>
            </w:pPr>
            <w:r>
              <w:rPr>
                <w:spacing w:val="-4"/>
                <w:sz w:val="21"/>
              </w:rPr>
              <w:t>字段说明</w:t>
            </w:r>
          </w:p>
        </w:tc>
        <w:tc>
          <w:tcPr>
            <w:tcW w:w="680" w:type="dxa"/>
          </w:tcPr>
          <w:p>
            <w:pPr>
              <w:pStyle w:val="17"/>
              <w:spacing w:line="292" w:lineRule="exact"/>
              <w:ind w:left="40" w:right="33"/>
              <w:jc w:val="center"/>
              <w:rPr>
                <w:sz w:val="21"/>
              </w:rPr>
            </w:pPr>
            <w:r>
              <w:rPr>
                <w:spacing w:val="-5"/>
                <w:sz w:val="21"/>
              </w:rPr>
              <w:t>主键</w:t>
            </w:r>
          </w:p>
        </w:tc>
        <w:tc>
          <w:tcPr>
            <w:tcW w:w="2553" w:type="dxa"/>
          </w:tcPr>
          <w:p>
            <w:pPr>
              <w:pStyle w:val="17"/>
              <w:spacing w:line="292" w:lineRule="exact"/>
              <w:ind w:left="52" w:right="46"/>
              <w:jc w:val="center"/>
              <w:rPr>
                <w:sz w:val="21"/>
              </w:rPr>
            </w:pPr>
            <w:r>
              <w:rPr>
                <w:spacing w:val="-4"/>
                <w:sz w:val="21"/>
              </w:rPr>
              <w:t>默认值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12"/>
              <w:rPr>
                <w:rFonts w:ascii="Times New Roman"/>
                <w:sz w:val="21"/>
              </w:rPr>
            </w:pPr>
            <w:r>
              <w:rPr>
                <w:rFonts w:ascii="Times New Roman"/>
                <w:spacing w:val="-5"/>
                <w:sz w:val="21"/>
              </w:rPr>
              <w:t>id</w:t>
            </w:r>
          </w:p>
        </w:tc>
        <w:tc>
          <w:tcPr>
            <w:tcW w:w="1134" w:type="dxa"/>
          </w:tcPr>
          <w:p>
            <w:pPr>
              <w:pStyle w:val="17"/>
              <w:spacing w:before="12"/>
              <w:rPr>
                <w:rFonts w:ascii="Times New Roman"/>
                <w:sz w:val="21"/>
              </w:rPr>
            </w:pPr>
            <w:r>
              <w:rPr>
                <w:rFonts w:ascii="Times New Roman"/>
                <w:spacing w:val="-2"/>
                <w:sz w:val="21"/>
              </w:rPr>
              <w:t>bigint</w:t>
            </w:r>
          </w:p>
        </w:tc>
        <w:tc>
          <w:tcPr>
            <w:tcW w:w="1306" w:type="dxa"/>
          </w:tcPr>
          <w:p>
            <w:pPr>
              <w:pStyle w:val="17"/>
              <w:ind w:left="0"/>
              <w:rPr>
                <w:rFonts w:ascii="Times New Roman"/>
                <w:sz w:val="20"/>
              </w:rPr>
            </w:pPr>
          </w:p>
        </w:tc>
        <w:tc>
          <w:tcPr>
            <w:tcW w:w="1532" w:type="dxa"/>
          </w:tcPr>
          <w:p>
            <w:pPr>
              <w:pStyle w:val="17"/>
              <w:spacing w:line="292" w:lineRule="exact"/>
              <w:ind w:left="106"/>
              <w:rPr>
                <w:sz w:val="21"/>
              </w:rPr>
            </w:pPr>
            <w:r>
              <w:rPr>
                <w:spacing w:val="-5"/>
                <w:sz w:val="21"/>
              </w:rPr>
              <w:t>主键</w:t>
            </w:r>
          </w:p>
        </w:tc>
        <w:tc>
          <w:tcPr>
            <w:tcW w:w="680" w:type="dxa"/>
          </w:tcPr>
          <w:p>
            <w:pPr>
              <w:pStyle w:val="17"/>
              <w:spacing w:line="292" w:lineRule="exact"/>
              <w:ind w:left="7" w:right="40"/>
              <w:jc w:val="center"/>
              <w:rPr>
                <w:sz w:val="21"/>
              </w:rPr>
            </w:pPr>
            <w:r>
              <w:rPr>
                <w:spacing w:val="-5"/>
                <w:sz w:val="21"/>
              </w:rPr>
              <w:t>主键</w:t>
            </w: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702" w:type="dxa"/>
          </w:tcPr>
          <w:p>
            <w:pPr>
              <w:pStyle w:val="17"/>
              <w:spacing w:before="12"/>
              <w:rPr>
                <w:rFonts w:ascii="Times New Roman"/>
                <w:sz w:val="21"/>
              </w:rPr>
            </w:pPr>
            <w:r>
              <w:rPr>
                <w:rFonts w:ascii="Times New Roman"/>
                <w:spacing w:val="-2"/>
                <w:sz w:val="21"/>
              </w:rPr>
              <w:t>addtime</w:t>
            </w:r>
          </w:p>
        </w:tc>
        <w:tc>
          <w:tcPr>
            <w:tcW w:w="1134" w:type="dxa"/>
          </w:tcPr>
          <w:p>
            <w:pPr>
              <w:pStyle w:val="17"/>
              <w:spacing w:before="12"/>
              <w:rPr>
                <w:rFonts w:ascii="Times New Roman"/>
                <w:sz w:val="21"/>
              </w:rPr>
            </w:pPr>
            <w:r>
              <w:rPr>
                <w:rFonts w:ascii="Times New Roman"/>
                <w:spacing w:val="-2"/>
                <w:sz w:val="21"/>
              </w:rPr>
              <w:t>timestamp</w:t>
            </w:r>
          </w:p>
        </w:tc>
        <w:tc>
          <w:tcPr>
            <w:tcW w:w="1306" w:type="dxa"/>
          </w:tcPr>
          <w:p>
            <w:pPr>
              <w:pStyle w:val="17"/>
              <w:ind w:left="0"/>
              <w:rPr>
                <w:rFonts w:ascii="Times New Roman"/>
                <w:sz w:val="20"/>
              </w:rPr>
            </w:pPr>
          </w:p>
        </w:tc>
        <w:tc>
          <w:tcPr>
            <w:tcW w:w="1532" w:type="dxa"/>
          </w:tcPr>
          <w:p>
            <w:pPr>
              <w:pStyle w:val="17"/>
              <w:spacing w:line="294" w:lineRule="exact"/>
              <w:ind w:left="106"/>
              <w:rPr>
                <w:sz w:val="21"/>
              </w:rPr>
            </w:pPr>
            <w:r>
              <w:rPr>
                <w:spacing w:val="-4"/>
                <w:sz w:val="21"/>
              </w:rPr>
              <w:t>创建时间</w:t>
            </w:r>
          </w:p>
        </w:tc>
        <w:tc>
          <w:tcPr>
            <w:tcW w:w="680" w:type="dxa"/>
          </w:tcPr>
          <w:p>
            <w:pPr>
              <w:pStyle w:val="17"/>
              <w:ind w:left="0"/>
              <w:rPr>
                <w:rFonts w:ascii="Times New Roman"/>
                <w:sz w:val="20"/>
              </w:rPr>
            </w:pPr>
          </w:p>
        </w:tc>
        <w:tc>
          <w:tcPr>
            <w:tcW w:w="2553" w:type="dxa"/>
          </w:tcPr>
          <w:p>
            <w:pPr>
              <w:pStyle w:val="17"/>
              <w:spacing w:before="12"/>
              <w:ind w:left="6" w:right="52"/>
              <w:jc w:val="center"/>
              <w:rPr>
                <w:rFonts w:ascii="Times New Roman"/>
                <w:sz w:val="21"/>
              </w:rPr>
            </w:pPr>
            <w:r>
              <w:rPr>
                <w:rFonts w:ascii="Times New Roman"/>
                <w:spacing w:val="-2"/>
                <w:sz w:val="21"/>
              </w:rPr>
              <w:t>CURRENT_TIMESTAMP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2" w:hRule="atLeast"/>
        </w:trPr>
        <w:tc>
          <w:tcPr>
            <w:tcW w:w="1702" w:type="dxa"/>
          </w:tcPr>
          <w:p>
            <w:pPr>
              <w:pStyle w:val="17"/>
              <w:spacing w:before="12"/>
              <w:ind w:right="25"/>
              <w:rPr>
                <w:rFonts w:ascii="Times New Roman"/>
                <w:sz w:val="21"/>
              </w:rPr>
            </w:pPr>
            <w:r>
              <w:rPr>
                <w:rFonts w:ascii="Times New Roman"/>
                <w:spacing w:val="-2"/>
                <w:sz w:val="21"/>
              </w:rPr>
              <w:t xml:space="preserve">jingdianmingche </w:t>
            </w:r>
            <w:r>
              <w:rPr>
                <w:rFonts w:ascii="Times New Roman"/>
                <w:spacing w:val="-6"/>
                <w:sz w:val="21"/>
              </w:rPr>
              <w:t>ng</w:t>
            </w:r>
          </w:p>
        </w:tc>
        <w:tc>
          <w:tcPr>
            <w:tcW w:w="1134" w:type="dxa"/>
          </w:tcPr>
          <w:p>
            <w:pPr>
              <w:pStyle w:val="17"/>
              <w:spacing w:before="132"/>
              <w:rPr>
                <w:rFonts w:ascii="Times New Roman"/>
                <w:sz w:val="21"/>
              </w:rPr>
            </w:pPr>
            <w:r>
              <w:rPr>
                <w:rFonts w:ascii="Times New Roman"/>
                <w:spacing w:val="-2"/>
                <w:sz w:val="21"/>
              </w:rPr>
              <w:t>varchar</w:t>
            </w:r>
          </w:p>
        </w:tc>
        <w:tc>
          <w:tcPr>
            <w:tcW w:w="1306" w:type="dxa"/>
          </w:tcPr>
          <w:p>
            <w:pPr>
              <w:pStyle w:val="17"/>
              <w:spacing w:before="132"/>
              <w:ind w:left="106"/>
              <w:rPr>
                <w:rFonts w:ascii="Times New Roman"/>
                <w:sz w:val="21"/>
              </w:rPr>
            </w:pPr>
            <w:r>
              <w:rPr>
                <w:rFonts w:ascii="Times New Roman"/>
                <w:spacing w:val="-5"/>
                <w:sz w:val="21"/>
              </w:rPr>
              <w:t>200</w:t>
            </w:r>
          </w:p>
        </w:tc>
        <w:tc>
          <w:tcPr>
            <w:tcW w:w="1532" w:type="dxa"/>
          </w:tcPr>
          <w:p>
            <w:pPr>
              <w:pStyle w:val="17"/>
              <w:spacing w:before="56"/>
              <w:ind w:left="106"/>
              <w:rPr>
                <w:sz w:val="21"/>
              </w:rPr>
            </w:pPr>
            <w:r>
              <w:rPr>
                <w:spacing w:val="-4"/>
                <w:sz w:val="21"/>
              </w:rPr>
              <w:t>景点名称</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12"/>
              <w:rPr>
                <w:rFonts w:ascii="Times New Roman"/>
                <w:sz w:val="21"/>
              </w:rPr>
            </w:pPr>
            <w:r>
              <w:rPr>
                <w:rFonts w:ascii="Times New Roman"/>
                <w:spacing w:val="-2"/>
                <w:sz w:val="21"/>
              </w:rPr>
              <w:t>dengji</w:t>
            </w:r>
          </w:p>
        </w:tc>
        <w:tc>
          <w:tcPr>
            <w:tcW w:w="1134" w:type="dxa"/>
          </w:tcPr>
          <w:p>
            <w:pPr>
              <w:pStyle w:val="17"/>
              <w:spacing w:before="12"/>
              <w:rPr>
                <w:rFonts w:ascii="Times New Roman"/>
                <w:sz w:val="21"/>
              </w:rPr>
            </w:pPr>
            <w:r>
              <w:rPr>
                <w:rFonts w:ascii="Times New Roman"/>
                <w:spacing w:val="-2"/>
                <w:sz w:val="21"/>
              </w:rPr>
              <w:t>varchar</w:t>
            </w:r>
          </w:p>
        </w:tc>
        <w:tc>
          <w:tcPr>
            <w:tcW w:w="1306" w:type="dxa"/>
          </w:tcPr>
          <w:p>
            <w:pPr>
              <w:pStyle w:val="17"/>
              <w:spacing w:before="12"/>
              <w:ind w:left="106"/>
              <w:rPr>
                <w:rFonts w:ascii="Times New Roman"/>
                <w:sz w:val="21"/>
              </w:rPr>
            </w:pPr>
            <w:r>
              <w:rPr>
                <w:rFonts w:ascii="Times New Roman"/>
                <w:spacing w:val="-5"/>
                <w:sz w:val="21"/>
              </w:rPr>
              <w:t>200</w:t>
            </w:r>
          </w:p>
        </w:tc>
        <w:tc>
          <w:tcPr>
            <w:tcW w:w="1532" w:type="dxa"/>
          </w:tcPr>
          <w:p>
            <w:pPr>
              <w:pStyle w:val="17"/>
              <w:spacing w:line="292" w:lineRule="exact"/>
              <w:ind w:left="106"/>
              <w:rPr>
                <w:sz w:val="21"/>
              </w:rPr>
            </w:pPr>
            <w:r>
              <w:rPr>
                <w:spacing w:val="-5"/>
                <w:sz w:val="21"/>
              </w:rPr>
              <w:t>等级</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12"/>
              <w:rPr>
                <w:rFonts w:ascii="Times New Roman"/>
                <w:sz w:val="21"/>
              </w:rPr>
            </w:pPr>
            <w:r>
              <w:rPr>
                <w:rFonts w:ascii="Times New Roman"/>
                <w:spacing w:val="-2"/>
                <w:sz w:val="21"/>
              </w:rPr>
              <w:t>jingdiantupian</w:t>
            </w:r>
          </w:p>
        </w:tc>
        <w:tc>
          <w:tcPr>
            <w:tcW w:w="1134" w:type="dxa"/>
          </w:tcPr>
          <w:p>
            <w:pPr>
              <w:pStyle w:val="17"/>
              <w:spacing w:before="12"/>
              <w:rPr>
                <w:rFonts w:ascii="Times New Roman"/>
                <w:sz w:val="21"/>
              </w:rPr>
            </w:pPr>
            <w:r>
              <w:rPr>
                <w:rFonts w:ascii="Times New Roman"/>
                <w:spacing w:val="-2"/>
                <w:sz w:val="21"/>
              </w:rPr>
              <w:t>varchar</w:t>
            </w:r>
          </w:p>
        </w:tc>
        <w:tc>
          <w:tcPr>
            <w:tcW w:w="1306" w:type="dxa"/>
          </w:tcPr>
          <w:p>
            <w:pPr>
              <w:pStyle w:val="17"/>
              <w:spacing w:before="12"/>
              <w:ind w:left="106"/>
              <w:rPr>
                <w:rFonts w:ascii="Times New Roman"/>
                <w:sz w:val="21"/>
              </w:rPr>
            </w:pPr>
            <w:r>
              <w:rPr>
                <w:rFonts w:ascii="Times New Roman"/>
                <w:spacing w:val="-5"/>
                <w:sz w:val="21"/>
              </w:rPr>
              <w:t>200</w:t>
            </w:r>
          </w:p>
        </w:tc>
        <w:tc>
          <w:tcPr>
            <w:tcW w:w="1532" w:type="dxa"/>
          </w:tcPr>
          <w:p>
            <w:pPr>
              <w:pStyle w:val="17"/>
              <w:spacing w:line="292" w:lineRule="exact"/>
              <w:ind w:left="106"/>
              <w:rPr>
                <w:sz w:val="21"/>
              </w:rPr>
            </w:pPr>
            <w:r>
              <w:rPr>
                <w:spacing w:val="-4"/>
                <w:sz w:val="21"/>
              </w:rPr>
              <w:t>景点图片</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702" w:type="dxa"/>
          </w:tcPr>
          <w:p>
            <w:pPr>
              <w:pStyle w:val="17"/>
              <w:spacing w:before="12"/>
              <w:rPr>
                <w:rFonts w:ascii="Times New Roman"/>
                <w:sz w:val="21"/>
              </w:rPr>
            </w:pPr>
            <w:r>
              <w:rPr>
                <w:rFonts w:ascii="Times New Roman"/>
                <w:spacing w:val="-2"/>
                <w:sz w:val="21"/>
              </w:rPr>
              <w:t>kaifangshijian</w:t>
            </w:r>
          </w:p>
        </w:tc>
        <w:tc>
          <w:tcPr>
            <w:tcW w:w="1134" w:type="dxa"/>
          </w:tcPr>
          <w:p>
            <w:pPr>
              <w:pStyle w:val="17"/>
              <w:spacing w:before="12"/>
              <w:rPr>
                <w:rFonts w:ascii="Times New Roman"/>
                <w:sz w:val="21"/>
              </w:rPr>
            </w:pPr>
            <w:r>
              <w:rPr>
                <w:rFonts w:ascii="Times New Roman"/>
                <w:spacing w:val="-2"/>
                <w:sz w:val="21"/>
              </w:rPr>
              <w:t>varchar</w:t>
            </w:r>
          </w:p>
        </w:tc>
        <w:tc>
          <w:tcPr>
            <w:tcW w:w="1306" w:type="dxa"/>
          </w:tcPr>
          <w:p>
            <w:pPr>
              <w:pStyle w:val="17"/>
              <w:spacing w:before="12"/>
              <w:ind w:left="106"/>
              <w:rPr>
                <w:rFonts w:ascii="Times New Roman"/>
                <w:sz w:val="21"/>
              </w:rPr>
            </w:pPr>
            <w:r>
              <w:rPr>
                <w:rFonts w:ascii="Times New Roman"/>
                <w:spacing w:val="-5"/>
                <w:sz w:val="21"/>
              </w:rPr>
              <w:t>200</w:t>
            </w:r>
          </w:p>
        </w:tc>
        <w:tc>
          <w:tcPr>
            <w:tcW w:w="1532" w:type="dxa"/>
          </w:tcPr>
          <w:p>
            <w:pPr>
              <w:pStyle w:val="17"/>
              <w:spacing w:line="295" w:lineRule="exact"/>
              <w:ind w:left="106"/>
              <w:rPr>
                <w:sz w:val="21"/>
              </w:rPr>
            </w:pPr>
            <w:r>
              <w:rPr>
                <w:spacing w:val="-4"/>
                <w:sz w:val="21"/>
              </w:rPr>
              <w:t>开放时间</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12"/>
              <w:rPr>
                <w:rFonts w:ascii="Times New Roman"/>
                <w:sz w:val="21"/>
              </w:rPr>
            </w:pPr>
            <w:r>
              <w:rPr>
                <w:rFonts w:ascii="Times New Roman"/>
                <w:spacing w:val="-2"/>
                <w:sz w:val="21"/>
              </w:rPr>
              <w:t>fuwudianhua</w:t>
            </w:r>
          </w:p>
        </w:tc>
        <w:tc>
          <w:tcPr>
            <w:tcW w:w="1134" w:type="dxa"/>
          </w:tcPr>
          <w:p>
            <w:pPr>
              <w:pStyle w:val="17"/>
              <w:spacing w:before="12"/>
              <w:rPr>
                <w:rFonts w:ascii="Times New Roman"/>
                <w:sz w:val="21"/>
              </w:rPr>
            </w:pPr>
            <w:r>
              <w:rPr>
                <w:rFonts w:ascii="Times New Roman"/>
                <w:spacing w:val="-2"/>
                <w:sz w:val="21"/>
              </w:rPr>
              <w:t>varchar</w:t>
            </w:r>
          </w:p>
        </w:tc>
        <w:tc>
          <w:tcPr>
            <w:tcW w:w="1306" w:type="dxa"/>
          </w:tcPr>
          <w:p>
            <w:pPr>
              <w:pStyle w:val="17"/>
              <w:spacing w:before="12"/>
              <w:ind w:left="106"/>
              <w:rPr>
                <w:rFonts w:ascii="Times New Roman"/>
                <w:sz w:val="21"/>
              </w:rPr>
            </w:pPr>
            <w:r>
              <w:rPr>
                <w:rFonts w:ascii="Times New Roman"/>
                <w:spacing w:val="-5"/>
                <w:sz w:val="21"/>
              </w:rPr>
              <w:t>200</w:t>
            </w:r>
          </w:p>
        </w:tc>
        <w:tc>
          <w:tcPr>
            <w:tcW w:w="1532" w:type="dxa"/>
          </w:tcPr>
          <w:p>
            <w:pPr>
              <w:pStyle w:val="17"/>
              <w:spacing w:line="292" w:lineRule="exact"/>
              <w:ind w:left="106"/>
              <w:rPr>
                <w:sz w:val="21"/>
              </w:rPr>
            </w:pPr>
            <w:r>
              <w:rPr>
                <w:spacing w:val="-4"/>
                <w:sz w:val="21"/>
              </w:rPr>
              <w:t>服务电话</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12"/>
              <w:rPr>
                <w:rFonts w:ascii="Times New Roman"/>
                <w:sz w:val="21"/>
              </w:rPr>
            </w:pPr>
            <w:r>
              <w:rPr>
                <w:rFonts w:ascii="Times New Roman"/>
                <w:spacing w:val="-2"/>
                <w:sz w:val="21"/>
              </w:rPr>
              <w:t>xiangxidizhi</w:t>
            </w:r>
          </w:p>
        </w:tc>
        <w:tc>
          <w:tcPr>
            <w:tcW w:w="1134" w:type="dxa"/>
          </w:tcPr>
          <w:p>
            <w:pPr>
              <w:pStyle w:val="17"/>
              <w:spacing w:before="12"/>
              <w:rPr>
                <w:rFonts w:ascii="Times New Roman"/>
                <w:sz w:val="21"/>
              </w:rPr>
            </w:pPr>
            <w:r>
              <w:rPr>
                <w:rFonts w:ascii="Times New Roman"/>
                <w:spacing w:val="-2"/>
                <w:sz w:val="21"/>
              </w:rPr>
              <w:t>varchar</w:t>
            </w:r>
          </w:p>
        </w:tc>
        <w:tc>
          <w:tcPr>
            <w:tcW w:w="1306" w:type="dxa"/>
          </w:tcPr>
          <w:p>
            <w:pPr>
              <w:pStyle w:val="17"/>
              <w:spacing w:before="12"/>
              <w:ind w:left="106"/>
              <w:rPr>
                <w:rFonts w:ascii="Times New Roman"/>
                <w:sz w:val="21"/>
              </w:rPr>
            </w:pPr>
            <w:r>
              <w:rPr>
                <w:rFonts w:ascii="Times New Roman"/>
                <w:spacing w:val="-5"/>
                <w:sz w:val="21"/>
              </w:rPr>
              <w:t>200</w:t>
            </w:r>
          </w:p>
        </w:tc>
        <w:tc>
          <w:tcPr>
            <w:tcW w:w="1532" w:type="dxa"/>
          </w:tcPr>
          <w:p>
            <w:pPr>
              <w:pStyle w:val="17"/>
              <w:spacing w:line="292" w:lineRule="exact"/>
              <w:ind w:left="106"/>
              <w:rPr>
                <w:sz w:val="21"/>
              </w:rPr>
            </w:pPr>
            <w:r>
              <w:rPr>
                <w:spacing w:val="-4"/>
                <w:sz w:val="21"/>
              </w:rPr>
              <w:t>详细地址</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12"/>
              <w:rPr>
                <w:rFonts w:ascii="Times New Roman"/>
                <w:sz w:val="21"/>
              </w:rPr>
            </w:pPr>
            <w:r>
              <w:rPr>
                <w:rFonts w:ascii="Times New Roman"/>
                <w:spacing w:val="-2"/>
                <w:sz w:val="21"/>
              </w:rPr>
              <w:t>jingdianjieshao</w:t>
            </w:r>
          </w:p>
        </w:tc>
        <w:tc>
          <w:tcPr>
            <w:tcW w:w="1134" w:type="dxa"/>
          </w:tcPr>
          <w:p>
            <w:pPr>
              <w:pStyle w:val="17"/>
              <w:spacing w:before="12"/>
              <w:rPr>
                <w:rFonts w:ascii="Times New Roman"/>
                <w:sz w:val="21"/>
              </w:rPr>
            </w:pPr>
            <w:r>
              <w:rPr>
                <w:rFonts w:ascii="Times New Roman"/>
                <w:spacing w:val="-2"/>
                <w:sz w:val="21"/>
              </w:rPr>
              <w:t>longtext</w:t>
            </w:r>
          </w:p>
        </w:tc>
        <w:tc>
          <w:tcPr>
            <w:tcW w:w="1306" w:type="dxa"/>
          </w:tcPr>
          <w:p>
            <w:pPr>
              <w:pStyle w:val="17"/>
              <w:spacing w:before="12"/>
              <w:ind w:left="106"/>
              <w:rPr>
                <w:rFonts w:ascii="Times New Roman"/>
                <w:sz w:val="21"/>
              </w:rPr>
            </w:pPr>
            <w:r>
              <w:rPr>
                <w:rFonts w:ascii="Times New Roman"/>
                <w:spacing w:val="-2"/>
                <w:sz w:val="21"/>
              </w:rPr>
              <w:t>4294967295</w:t>
            </w:r>
          </w:p>
        </w:tc>
        <w:tc>
          <w:tcPr>
            <w:tcW w:w="1532" w:type="dxa"/>
          </w:tcPr>
          <w:p>
            <w:pPr>
              <w:pStyle w:val="17"/>
              <w:spacing w:line="292" w:lineRule="exact"/>
              <w:ind w:left="106"/>
              <w:rPr>
                <w:sz w:val="21"/>
              </w:rPr>
            </w:pPr>
            <w:r>
              <w:rPr>
                <w:spacing w:val="-4"/>
                <w:sz w:val="21"/>
              </w:rPr>
              <w:t>景点介绍</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702" w:type="dxa"/>
          </w:tcPr>
          <w:p>
            <w:pPr>
              <w:pStyle w:val="17"/>
              <w:spacing w:before="14"/>
              <w:rPr>
                <w:rFonts w:ascii="Times New Roman"/>
                <w:sz w:val="21"/>
              </w:rPr>
            </w:pPr>
            <w:r>
              <w:rPr>
                <w:rFonts w:ascii="Times New Roman"/>
                <w:spacing w:val="-2"/>
                <w:sz w:val="21"/>
              </w:rPr>
              <w:t>clicktime</w:t>
            </w:r>
          </w:p>
        </w:tc>
        <w:tc>
          <w:tcPr>
            <w:tcW w:w="1134" w:type="dxa"/>
          </w:tcPr>
          <w:p>
            <w:pPr>
              <w:pStyle w:val="17"/>
              <w:spacing w:before="14"/>
              <w:rPr>
                <w:rFonts w:ascii="Times New Roman"/>
                <w:sz w:val="21"/>
              </w:rPr>
            </w:pPr>
            <w:r>
              <w:rPr>
                <w:rFonts w:ascii="Times New Roman"/>
                <w:spacing w:val="-2"/>
                <w:sz w:val="21"/>
              </w:rPr>
              <w:t>datetime</w:t>
            </w:r>
          </w:p>
        </w:tc>
        <w:tc>
          <w:tcPr>
            <w:tcW w:w="1306" w:type="dxa"/>
          </w:tcPr>
          <w:p>
            <w:pPr>
              <w:pStyle w:val="17"/>
              <w:ind w:left="0"/>
              <w:rPr>
                <w:rFonts w:ascii="Times New Roman"/>
                <w:sz w:val="20"/>
              </w:rPr>
            </w:pPr>
          </w:p>
        </w:tc>
        <w:tc>
          <w:tcPr>
            <w:tcW w:w="1532" w:type="dxa"/>
          </w:tcPr>
          <w:p>
            <w:pPr>
              <w:pStyle w:val="17"/>
              <w:spacing w:line="294" w:lineRule="exact"/>
              <w:ind w:left="106"/>
              <w:rPr>
                <w:sz w:val="21"/>
              </w:rPr>
            </w:pPr>
            <w:r>
              <w:rPr>
                <w:spacing w:val="-4"/>
                <w:sz w:val="21"/>
              </w:rPr>
              <w:t>最近点击时间</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bl>
    <w:p>
      <w:pPr>
        <w:pStyle w:val="16"/>
        <w:numPr>
          <w:ilvl w:val="3"/>
          <w:numId w:val="17"/>
        </w:numPr>
        <w:tabs>
          <w:tab w:val="left" w:pos="1081"/>
        </w:tabs>
        <w:spacing w:before="0" w:after="0" w:line="240" w:lineRule="auto"/>
        <w:ind w:left="1081" w:right="0" w:hanging="420"/>
        <w:jc w:val="left"/>
        <w:rPr>
          <w:sz w:val="24"/>
        </w:rPr>
      </w:pPr>
      <w:r>
        <w:rPr>
          <w:sz w:val="24"/>
        </w:rPr>
        <w:t xml:space="preserve">线路规划字典，如表 </w:t>
      </w:r>
      <w:r>
        <w:rPr>
          <w:rFonts w:ascii="Times New Roman" w:eastAsia="Times New Roman"/>
          <w:sz w:val="24"/>
        </w:rPr>
        <w:t xml:space="preserve">4-3 </w:t>
      </w:r>
      <w:r>
        <w:rPr>
          <w:spacing w:val="-4"/>
          <w:sz w:val="24"/>
        </w:rPr>
        <w:t>所示。</w:t>
      </w:r>
    </w:p>
    <w:p>
      <w:pPr>
        <w:spacing w:before="40"/>
        <w:ind w:left="0" w:right="170"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4-3</w:t>
      </w:r>
      <w:r>
        <w:rPr>
          <w:rFonts w:hint="eastAsia" w:ascii="Noto Sans Mono CJK HK" w:eastAsia="Noto Sans Mono CJK HK"/>
          <w:spacing w:val="41"/>
          <w:w w:val="150"/>
          <w:sz w:val="21"/>
        </w:rPr>
        <w:t xml:space="preserve"> </w:t>
      </w:r>
      <w:r>
        <w:rPr>
          <w:rFonts w:hint="eastAsia" w:ascii="Noto Sans Mono CJK HK" w:eastAsia="Noto Sans Mono CJK HK"/>
          <w:spacing w:val="-2"/>
          <w:sz w:val="21"/>
        </w:rPr>
        <w:t>线路规划信息表</w:t>
      </w:r>
    </w:p>
    <w:tbl>
      <w:tblPr>
        <w:tblStyle w:val="12"/>
        <w:tblW w:w="0" w:type="auto"/>
        <w:tblInd w:w="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1136"/>
        <w:gridCol w:w="1275"/>
        <w:gridCol w:w="1136"/>
        <w:gridCol w:w="708"/>
        <w:gridCol w:w="25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980" w:type="dxa"/>
          </w:tcPr>
          <w:p>
            <w:pPr>
              <w:pStyle w:val="17"/>
              <w:spacing w:line="292" w:lineRule="exact"/>
              <w:ind w:left="568"/>
              <w:rPr>
                <w:sz w:val="21"/>
              </w:rPr>
            </w:pPr>
            <w:r>
              <w:rPr>
                <w:spacing w:val="-4"/>
                <w:sz w:val="21"/>
              </w:rPr>
              <w:t>字段名称</w:t>
            </w:r>
          </w:p>
        </w:tc>
        <w:tc>
          <w:tcPr>
            <w:tcW w:w="1136" w:type="dxa"/>
          </w:tcPr>
          <w:p>
            <w:pPr>
              <w:pStyle w:val="17"/>
              <w:spacing w:line="292" w:lineRule="exact"/>
              <w:ind w:left="355"/>
              <w:rPr>
                <w:sz w:val="21"/>
              </w:rPr>
            </w:pPr>
            <w:r>
              <w:rPr>
                <w:spacing w:val="-5"/>
                <w:sz w:val="21"/>
              </w:rPr>
              <w:t>类型</w:t>
            </w:r>
          </w:p>
        </w:tc>
        <w:tc>
          <w:tcPr>
            <w:tcW w:w="1275" w:type="dxa"/>
          </w:tcPr>
          <w:p>
            <w:pPr>
              <w:pStyle w:val="17"/>
              <w:spacing w:line="292" w:lineRule="exact"/>
              <w:ind w:left="424"/>
              <w:rPr>
                <w:sz w:val="21"/>
              </w:rPr>
            </w:pPr>
            <w:r>
              <w:rPr>
                <w:spacing w:val="-5"/>
                <w:sz w:val="21"/>
              </w:rPr>
              <w:t>长度</w:t>
            </w:r>
          </w:p>
        </w:tc>
        <w:tc>
          <w:tcPr>
            <w:tcW w:w="1136" w:type="dxa"/>
          </w:tcPr>
          <w:p>
            <w:pPr>
              <w:pStyle w:val="17"/>
              <w:spacing w:line="292" w:lineRule="exact"/>
              <w:ind w:left="145"/>
              <w:rPr>
                <w:sz w:val="21"/>
              </w:rPr>
            </w:pPr>
            <w:r>
              <w:rPr>
                <w:spacing w:val="-4"/>
                <w:sz w:val="21"/>
              </w:rPr>
              <w:t>字段说明</w:t>
            </w:r>
          </w:p>
        </w:tc>
        <w:tc>
          <w:tcPr>
            <w:tcW w:w="708" w:type="dxa"/>
          </w:tcPr>
          <w:p>
            <w:pPr>
              <w:pStyle w:val="17"/>
              <w:spacing w:line="292" w:lineRule="exact"/>
              <w:ind w:left="69" w:right="65"/>
              <w:jc w:val="center"/>
              <w:rPr>
                <w:sz w:val="21"/>
              </w:rPr>
            </w:pPr>
            <w:r>
              <w:rPr>
                <w:spacing w:val="-5"/>
                <w:sz w:val="21"/>
              </w:rPr>
              <w:t>主键</w:t>
            </w:r>
          </w:p>
        </w:tc>
        <w:tc>
          <w:tcPr>
            <w:tcW w:w="2542" w:type="dxa"/>
          </w:tcPr>
          <w:p>
            <w:pPr>
              <w:pStyle w:val="17"/>
              <w:spacing w:line="292" w:lineRule="exact"/>
              <w:ind w:left="42" w:right="37"/>
              <w:jc w:val="center"/>
              <w:rPr>
                <w:sz w:val="21"/>
              </w:rPr>
            </w:pPr>
            <w:r>
              <w:rPr>
                <w:spacing w:val="-4"/>
                <w:sz w:val="21"/>
              </w:rPr>
              <w:t>默认值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980" w:type="dxa"/>
          </w:tcPr>
          <w:p>
            <w:pPr>
              <w:pStyle w:val="17"/>
              <w:spacing w:before="12"/>
              <w:rPr>
                <w:rFonts w:ascii="Times New Roman"/>
                <w:sz w:val="21"/>
              </w:rPr>
            </w:pPr>
            <w:r>
              <w:rPr>
                <w:rFonts w:ascii="Times New Roman"/>
                <w:spacing w:val="-5"/>
                <w:sz w:val="21"/>
              </w:rPr>
              <w:t>id</w:t>
            </w:r>
          </w:p>
        </w:tc>
        <w:tc>
          <w:tcPr>
            <w:tcW w:w="1136" w:type="dxa"/>
          </w:tcPr>
          <w:p>
            <w:pPr>
              <w:pStyle w:val="17"/>
              <w:spacing w:before="12"/>
              <w:ind w:left="108"/>
              <w:rPr>
                <w:rFonts w:ascii="Times New Roman"/>
                <w:sz w:val="21"/>
              </w:rPr>
            </w:pPr>
            <w:r>
              <w:rPr>
                <w:rFonts w:ascii="Times New Roman"/>
                <w:spacing w:val="-2"/>
                <w:sz w:val="21"/>
              </w:rPr>
              <w:t>bigint</w:t>
            </w:r>
          </w:p>
        </w:tc>
        <w:tc>
          <w:tcPr>
            <w:tcW w:w="1275" w:type="dxa"/>
          </w:tcPr>
          <w:p>
            <w:pPr>
              <w:pStyle w:val="17"/>
              <w:ind w:left="0"/>
              <w:rPr>
                <w:rFonts w:ascii="Times New Roman"/>
                <w:sz w:val="20"/>
              </w:rPr>
            </w:pPr>
          </w:p>
        </w:tc>
        <w:tc>
          <w:tcPr>
            <w:tcW w:w="1136" w:type="dxa"/>
          </w:tcPr>
          <w:p>
            <w:pPr>
              <w:pStyle w:val="17"/>
              <w:spacing w:line="292" w:lineRule="exact"/>
              <w:ind w:left="106"/>
              <w:rPr>
                <w:sz w:val="21"/>
              </w:rPr>
            </w:pPr>
            <w:r>
              <w:rPr>
                <w:spacing w:val="-5"/>
                <w:sz w:val="21"/>
              </w:rPr>
              <w:t>主键</w:t>
            </w:r>
          </w:p>
        </w:tc>
        <w:tc>
          <w:tcPr>
            <w:tcW w:w="708" w:type="dxa"/>
          </w:tcPr>
          <w:p>
            <w:pPr>
              <w:pStyle w:val="17"/>
              <w:spacing w:line="292" w:lineRule="exact"/>
              <w:ind w:left="4" w:right="69"/>
              <w:jc w:val="center"/>
              <w:rPr>
                <w:sz w:val="21"/>
              </w:rPr>
            </w:pPr>
            <w:r>
              <w:rPr>
                <w:spacing w:val="-5"/>
                <w:sz w:val="21"/>
              </w:rPr>
              <w:t>主键</w:t>
            </w:r>
          </w:p>
        </w:tc>
        <w:tc>
          <w:tcPr>
            <w:tcW w:w="254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1980" w:type="dxa"/>
          </w:tcPr>
          <w:p>
            <w:pPr>
              <w:pStyle w:val="17"/>
              <w:spacing w:before="12"/>
              <w:rPr>
                <w:rFonts w:ascii="Times New Roman"/>
                <w:sz w:val="21"/>
              </w:rPr>
            </w:pPr>
            <w:r>
              <w:rPr>
                <w:rFonts w:ascii="Times New Roman"/>
                <w:spacing w:val="-2"/>
                <w:sz w:val="21"/>
              </w:rPr>
              <w:t>addtime</w:t>
            </w:r>
          </w:p>
        </w:tc>
        <w:tc>
          <w:tcPr>
            <w:tcW w:w="1136" w:type="dxa"/>
          </w:tcPr>
          <w:p>
            <w:pPr>
              <w:pStyle w:val="17"/>
              <w:spacing w:before="12"/>
              <w:ind w:left="108"/>
              <w:rPr>
                <w:rFonts w:ascii="Times New Roman"/>
                <w:sz w:val="21"/>
              </w:rPr>
            </w:pPr>
            <w:r>
              <w:rPr>
                <w:rFonts w:ascii="Times New Roman"/>
                <w:spacing w:val="-2"/>
                <w:sz w:val="21"/>
              </w:rPr>
              <w:t>timestamp</w:t>
            </w:r>
          </w:p>
        </w:tc>
        <w:tc>
          <w:tcPr>
            <w:tcW w:w="1275" w:type="dxa"/>
          </w:tcPr>
          <w:p>
            <w:pPr>
              <w:pStyle w:val="17"/>
              <w:ind w:left="0"/>
              <w:rPr>
                <w:rFonts w:ascii="Times New Roman"/>
                <w:sz w:val="20"/>
              </w:rPr>
            </w:pPr>
          </w:p>
        </w:tc>
        <w:tc>
          <w:tcPr>
            <w:tcW w:w="1136" w:type="dxa"/>
          </w:tcPr>
          <w:p>
            <w:pPr>
              <w:pStyle w:val="17"/>
              <w:spacing w:line="304" w:lineRule="exact"/>
              <w:ind w:left="106"/>
              <w:rPr>
                <w:sz w:val="21"/>
              </w:rPr>
            </w:pPr>
            <w:r>
              <w:rPr>
                <w:spacing w:val="-4"/>
                <w:sz w:val="21"/>
              </w:rPr>
              <w:t>创建时间</w:t>
            </w:r>
          </w:p>
        </w:tc>
        <w:tc>
          <w:tcPr>
            <w:tcW w:w="708" w:type="dxa"/>
          </w:tcPr>
          <w:p>
            <w:pPr>
              <w:pStyle w:val="17"/>
              <w:ind w:left="0"/>
              <w:rPr>
                <w:rFonts w:ascii="Times New Roman"/>
                <w:sz w:val="20"/>
              </w:rPr>
            </w:pPr>
          </w:p>
        </w:tc>
        <w:tc>
          <w:tcPr>
            <w:tcW w:w="2542" w:type="dxa"/>
          </w:tcPr>
          <w:p>
            <w:pPr>
              <w:pStyle w:val="17"/>
              <w:spacing w:before="12"/>
              <w:ind w:left="5" w:right="42"/>
              <w:jc w:val="center"/>
              <w:rPr>
                <w:rFonts w:ascii="Times New Roman"/>
                <w:sz w:val="21"/>
              </w:rPr>
            </w:pPr>
            <w:r>
              <w:rPr>
                <w:rFonts w:ascii="Times New Roman"/>
                <w:spacing w:val="-2"/>
                <w:sz w:val="21"/>
              </w:rPr>
              <w:t>CURRENT_TIMESTAMP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980" w:type="dxa"/>
          </w:tcPr>
          <w:p>
            <w:pPr>
              <w:pStyle w:val="17"/>
              <w:spacing w:before="12"/>
              <w:rPr>
                <w:rFonts w:ascii="Times New Roman"/>
                <w:sz w:val="21"/>
              </w:rPr>
            </w:pPr>
            <w:r>
              <w:rPr>
                <w:rFonts w:ascii="Times New Roman"/>
                <w:spacing w:val="-2"/>
                <w:sz w:val="21"/>
              </w:rPr>
              <w:t>jingdianmingcheng</w:t>
            </w:r>
          </w:p>
        </w:tc>
        <w:tc>
          <w:tcPr>
            <w:tcW w:w="1136" w:type="dxa"/>
          </w:tcPr>
          <w:p>
            <w:pPr>
              <w:pStyle w:val="17"/>
              <w:spacing w:before="12"/>
              <w:ind w:left="108"/>
              <w:rPr>
                <w:rFonts w:ascii="Times New Roman"/>
                <w:sz w:val="21"/>
              </w:rPr>
            </w:pPr>
            <w:r>
              <w:rPr>
                <w:rFonts w:ascii="Times New Roman"/>
                <w:spacing w:val="-2"/>
                <w:sz w:val="21"/>
              </w:rPr>
              <w:t>varchar</w:t>
            </w:r>
          </w:p>
        </w:tc>
        <w:tc>
          <w:tcPr>
            <w:tcW w:w="1275" w:type="dxa"/>
          </w:tcPr>
          <w:p>
            <w:pPr>
              <w:pStyle w:val="17"/>
              <w:spacing w:before="12"/>
              <w:ind w:left="105"/>
              <w:rPr>
                <w:rFonts w:ascii="Times New Roman"/>
                <w:sz w:val="21"/>
              </w:rPr>
            </w:pPr>
            <w:r>
              <w:rPr>
                <w:rFonts w:ascii="Times New Roman"/>
                <w:spacing w:val="-5"/>
                <w:sz w:val="21"/>
              </w:rPr>
              <w:t>200</w:t>
            </w:r>
          </w:p>
        </w:tc>
        <w:tc>
          <w:tcPr>
            <w:tcW w:w="1136" w:type="dxa"/>
          </w:tcPr>
          <w:p>
            <w:pPr>
              <w:pStyle w:val="17"/>
              <w:spacing w:line="292" w:lineRule="exact"/>
              <w:ind w:left="106"/>
              <w:rPr>
                <w:sz w:val="21"/>
              </w:rPr>
            </w:pPr>
            <w:r>
              <w:rPr>
                <w:spacing w:val="-4"/>
                <w:sz w:val="21"/>
              </w:rPr>
              <w:t>景点名称</w:t>
            </w:r>
          </w:p>
        </w:tc>
        <w:tc>
          <w:tcPr>
            <w:tcW w:w="708" w:type="dxa"/>
          </w:tcPr>
          <w:p>
            <w:pPr>
              <w:pStyle w:val="17"/>
              <w:ind w:left="0"/>
              <w:rPr>
                <w:rFonts w:ascii="Times New Roman"/>
                <w:sz w:val="20"/>
              </w:rPr>
            </w:pPr>
          </w:p>
        </w:tc>
        <w:tc>
          <w:tcPr>
            <w:tcW w:w="254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980" w:type="dxa"/>
          </w:tcPr>
          <w:p>
            <w:pPr>
              <w:pStyle w:val="17"/>
              <w:spacing w:before="12"/>
              <w:rPr>
                <w:rFonts w:ascii="Times New Roman"/>
                <w:sz w:val="21"/>
              </w:rPr>
            </w:pPr>
            <w:r>
              <w:rPr>
                <w:rFonts w:ascii="Times New Roman"/>
                <w:spacing w:val="-2"/>
                <w:sz w:val="21"/>
              </w:rPr>
              <w:t>xianlumingcheng</w:t>
            </w:r>
          </w:p>
        </w:tc>
        <w:tc>
          <w:tcPr>
            <w:tcW w:w="1136" w:type="dxa"/>
          </w:tcPr>
          <w:p>
            <w:pPr>
              <w:pStyle w:val="17"/>
              <w:spacing w:before="12"/>
              <w:ind w:left="108"/>
              <w:rPr>
                <w:rFonts w:ascii="Times New Roman"/>
                <w:sz w:val="21"/>
              </w:rPr>
            </w:pPr>
            <w:r>
              <w:rPr>
                <w:rFonts w:ascii="Times New Roman"/>
                <w:spacing w:val="-2"/>
                <w:sz w:val="21"/>
              </w:rPr>
              <w:t>varchar</w:t>
            </w:r>
          </w:p>
        </w:tc>
        <w:tc>
          <w:tcPr>
            <w:tcW w:w="1275" w:type="dxa"/>
          </w:tcPr>
          <w:p>
            <w:pPr>
              <w:pStyle w:val="17"/>
              <w:spacing w:before="12"/>
              <w:ind w:left="105"/>
              <w:rPr>
                <w:rFonts w:ascii="Times New Roman"/>
                <w:sz w:val="21"/>
              </w:rPr>
            </w:pPr>
            <w:r>
              <w:rPr>
                <w:rFonts w:ascii="Times New Roman"/>
                <w:spacing w:val="-5"/>
                <w:sz w:val="21"/>
              </w:rPr>
              <w:t>200</w:t>
            </w:r>
          </w:p>
        </w:tc>
        <w:tc>
          <w:tcPr>
            <w:tcW w:w="1136" w:type="dxa"/>
          </w:tcPr>
          <w:p>
            <w:pPr>
              <w:pStyle w:val="17"/>
              <w:spacing w:line="294" w:lineRule="exact"/>
              <w:ind w:left="106"/>
              <w:rPr>
                <w:sz w:val="21"/>
              </w:rPr>
            </w:pPr>
            <w:r>
              <w:rPr>
                <w:spacing w:val="-4"/>
                <w:sz w:val="21"/>
              </w:rPr>
              <w:t>线路名称</w:t>
            </w:r>
          </w:p>
        </w:tc>
        <w:tc>
          <w:tcPr>
            <w:tcW w:w="708" w:type="dxa"/>
          </w:tcPr>
          <w:p>
            <w:pPr>
              <w:pStyle w:val="17"/>
              <w:ind w:left="0"/>
              <w:rPr>
                <w:rFonts w:ascii="Times New Roman"/>
                <w:sz w:val="20"/>
              </w:rPr>
            </w:pPr>
          </w:p>
        </w:tc>
        <w:tc>
          <w:tcPr>
            <w:tcW w:w="254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980" w:type="dxa"/>
          </w:tcPr>
          <w:p>
            <w:pPr>
              <w:pStyle w:val="17"/>
              <w:spacing w:before="12"/>
              <w:rPr>
                <w:rFonts w:ascii="Times New Roman"/>
                <w:sz w:val="21"/>
              </w:rPr>
            </w:pPr>
            <w:r>
              <w:rPr>
                <w:rFonts w:ascii="Times New Roman"/>
                <w:spacing w:val="-2"/>
                <w:sz w:val="21"/>
              </w:rPr>
              <w:t>xianlutupian</w:t>
            </w:r>
          </w:p>
        </w:tc>
        <w:tc>
          <w:tcPr>
            <w:tcW w:w="1136" w:type="dxa"/>
          </w:tcPr>
          <w:p>
            <w:pPr>
              <w:pStyle w:val="17"/>
              <w:spacing w:before="12"/>
              <w:ind w:left="108"/>
              <w:rPr>
                <w:rFonts w:ascii="Times New Roman"/>
                <w:sz w:val="21"/>
              </w:rPr>
            </w:pPr>
            <w:r>
              <w:rPr>
                <w:rFonts w:ascii="Times New Roman"/>
                <w:spacing w:val="-2"/>
                <w:sz w:val="21"/>
              </w:rPr>
              <w:t>varchar</w:t>
            </w:r>
          </w:p>
        </w:tc>
        <w:tc>
          <w:tcPr>
            <w:tcW w:w="1275" w:type="dxa"/>
          </w:tcPr>
          <w:p>
            <w:pPr>
              <w:pStyle w:val="17"/>
              <w:spacing w:before="12"/>
              <w:ind w:left="105"/>
              <w:rPr>
                <w:rFonts w:ascii="Times New Roman"/>
                <w:sz w:val="21"/>
              </w:rPr>
            </w:pPr>
            <w:r>
              <w:rPr>
                <w:rFonts w:ascii="Times New Roman"/>
                <w:spacing w:val="-5"/>
                <w:sz w:val="21"/>
              </w:rPr>
              <w:t>200</w:t>
            </w:r>
          </w:p>
        </w:tc>
        <w:tc>
          <w:tcPr>
            <w:tcW w:w="1136" w:type="dxa"/>
          </w:tcPr>
          <w:p>
            <w:pPr>
              <w:pStyle w:val="17"/>
              <w:spacing w:line="292" w:lineRule="exact"/>
              <w:ind w:left="106"/>
              <w:rPr>
                <w:sz w:val="21"/>
              </w:rPr>
            </w:pPr>
            <w:r>
              <w:rPr>
                <w:spacing w:val="-4"/>
                <w:sz w:val="21"/>
              </w:rPr>
              <w:t>线路图片</w:t>
            </w:r>
          </w:p>
        </w:tc>
        <w:tc>
          <w:tcPr>
            <w:tcW w:w="708" w:type="dxa"/>
          </w:tcPr>
          <w:p>
            <w:pPr>
              <w:pStyle w:val="17"/>
              <w:ind w:left="0"/>
              <w:rPr>
                <w:rFonts w:ascii="Times New Roman"/>
                <w:sz w:val="20"/>
              </w:rPr>
            </w:pPr>
          </w:p>
        </w:tc>
        <w:tc>
          <w:tcPr>
            <w:tcW w:w="254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980" w:type="dxa"/>
          </w:tcPr>
          <w:p>
            <w:pPr>
              <w:pStyle w:val="17"/>
              <w:spacing w:before="12"/>
              <w:rPr>
                <w:rFonts w:ascii="Times New Roman"/>
                <w:sz w:val="21"/>
              </w:rPr>
            </w:pPr>
            <w:r>
              <w:rPr>
                <w:rFonts w:ascii="Times New Roman"/>
                <w:spacing w:val="-2"/>
                <w:sz w:val="21"/>
              </w:rPr>
              <w:t>xiangxidizhi</w:t>
            </w:r>
          </w:p>
        </w:tc>
        <w:tc>
          <w:tcPr>
            <w:tcW w:w="1136" w:type="dxa"/>
          </w:tcPr>
          <w:p>
            <w:pPr>
              <w:pStyle w:val="17"/>
              <w:spacing w:before="12"/>
              <w:ind w:left="108"/>
              <w:rPr>
                <w:rFonts w:ascii="Times New Roman"/>
                <w:sz w:val="21"/>
              </w:rPr>
            </w:pPr>
            <w:r>
              <w:rPr>
                <w:rFonts w:ascii="Times New Roman"/>
                <w:spacing w:val="-2"/>
                <w:sz w:val="21"/>
              </w:rPr>
              <w:t>varchar</w:t>
            </w:r>
          </w:p>
        </w:tc>
        <w:tc>
          <w:tcPr>
            <w:tcW w:w="1275" w:type="dxa"/>
          </w:tcPr>
          <w:p>
            <w:pPr>
              <w:pStyle w:val="17"/>
              <w:spacing w:before="12"/>
              <w:ind w:left="105"/>
              <w:rPr>
                <w:rFonts w:ascii="Times New Roman"/>
                <w:sz w:val="21"/>
              </w:rPr>
            </w:pPr>
            <w:r>
              <w:rPr>
                <w:rFonts w:ascii="Times New Roman"/>
                <w:spacing w:val="-5"/>
                <w:sz w:val="21"/>
              </w:rPr>
              <w:t>200</w:t>
            </w:r>
          </w:p>
        </w:tc>
        <w:tc>
          <w:tcPr>
            <w:tcW w:w="1136" w:type="dxa"/>
          </w:tcPr>
          <w:p>
            <w:pPr>
              <w:pStyle w:val="17"/>
              <w:spacing w:line="292" w:lineRule="exact"/>
              <w:ind w:left="106"/>
              <w:rPr>
                <w:sz w:val="21"/>
              </w:rPr>
            </w:pPr>
            <w:r>
              <w:rPr>
                <w:spacing w:val="-4"/>
                <w:sz w:val="21"/>
              </w:rPr>
              <w:t>详细地址</w:t>
            </w:r>
          </w:p>
        </w:tc>
        <w:tc>
          <w:tcPr>
            <w:tcW w:w="708" w:type="dxa"/>
          </w:tcPr>
          <w:p>
            <w:pPr>
              <w:pStyle w:val="17"/>
              <w:ind w:left="0"/>
              <w:rPr>
                <w:rFonts w:ascii="Times New Roman"/>
                <w:sz w:val="20"/>
              </w:rPr>
            </w:pPr>
          </w:p>
        </w:tc>
        <w:tc>
          <w:tcPr>
            <w:tcW w:w="254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980" w:type="dxa"/>
          </w:tcPr>
          <w:p>
            <w:pPr>
              <w:pStyle w:val="17"/>
              <w:spacing w:before="12"/>
              <w:rPr>
                <w:rFonts w:ascii="Times New Roman"/>
                <w:sz w:val="21"/>
              </w:rPr>
            </w:pPr>
            <w:r>
              <w:rPr>
                <w:rFonts w:ascii="Times New Roman"/>
                <w:spacing w:val="-2"/>
                <w:sz w:val="21"/>
              </w:rPr>
              <w:t>chuxingfangshi</w:t>
            </w:r>
          </w:p>
        </w:tc>
        <w:tc>
          <w:tcPr>
            <w:tcW w:w="1136" w:type="dxa"/>
          </w:tcPr>
          <w:p>
            <w:pPr>
              <w:pStyle w:val="17"/>
              <w:spacing w:before="12"/>
              <w:ind w:left="108"/>
              <w:rPr>
                <w:rFonts w:ascii="Times New Roman"/>
                <w:sz w:val="21"/>
              </w:rPr>
            </w:pPr>
            <w:r>
              <w:rPr>
                <w:rFonts w:ascii="Times New Roman"/>
                <w:spacing w:val="-2"/>
                <w:sz w:val="21"/>
              </w:rPr>
              <w:t>varchar</w:t>
            </w:r>
          </w:p>
        </w:tc>
        <w:tc>
          <w:tcPr>
            <w:tcW w:w="1275" w:type="dxa"/>
          </w:tcPr>
          <w:p>
            <w:pPr>
              <w:pStyle w:val="17"/>
              <w:spacing w:before="12"/>
              <w:ind w:left="105"/>
              <w:rPr>
                <w:rFonts w:ascii="Times New Roman"/>
                <w:sz w:val="21"/>
              </w:rPr>
            </w:pPr>
            <w:r>
              <w:rPr>
                <w:rFonts w:ascii="Times New Roman"/>
                <w:spacing w:val="-5"/>
                <w:sz w:val="21"/>
              </w:rPr>
              <w:t>200</w:t>
            </w:r>
          </w:p>
        </w:tc>
        <w:tc>
          <w:tcPr>
            <w:tcW w:w="1136" w:type="dxa"/>
          </w:tcPr>
          <w:p>
            <w:pPr>
              <w:pStyle w:val="17"/>
              <w:spacing w:line="294" w:lineRule="exact"/>
              <w:ind w:left="106"/>
              <w:rPr>
                <w:sz w:val="21"/>
              </w:rPr>
            </w:pPr>
            <w:r>
              <w:rPr>
                <w:spacing w:val="-4"/>
                <w:sz w:val="21"/>
              </w:rPr>
              <w:t>出行方式</w:t>
            </w:r>
          </w:p>
        </w:tc>
        <w:tc>
          <w:tcPr>
            <w:tcW w:w="708" w:type="dxa"/>
          </w:tcPr>
          <w:p>
            <w:pPr>
              <w:pStyle w:val="17"/>
              <w:ind w:left="0"/>
              <w:rPr>
                <w:rFonts w:ascii="Times New Roman"/>
                <w:sz w:val="20"/>
              </w:rPr>
            </w:pPr>
          </w:p>
        </w:tc>
        <w:tc>
          <w:tcPr>
            <w:tcW w:w="254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980" w:type="dxa"/>
          </w:tcPr>
          <w:p>
            <w:pPr>
              <w:pStyle w:val="17"/>
              <w:spacing w:before="12"/>
              <w:rPr>
                <w:rFonts w:ascii="Times New Roman"/>
                <w:sz w:val="21"/>
              </w:rPr>
            </w:pPr>
            <w:r>
              <w:rPr>
                <w:rFonts w:ascii="Times New Roman"/>
                <w:spacing w:val="-2"/>
                <w:sz w:val="21"/>
              </w:rPr>
              <w:t>xianluxiangqing</w:t>
            </w:r>
          </w:p>
        </w:tc>
        <w:tc>
          <w:tcPr>
            <w:tcW w:w="1136" w:type="dxa"/>
          </w:tcPr>
          <w:p>
            <w:pPr>
              <w:pStyle w:val="17"/>
              <w:spacing w:before="12"/>
              <w:ind w:left="108"/>
              <w:rPr>
                <w:rFonts w:ascii="Times New Roman"/>
                <w:sz w:val="21"/>
              </w:rPr>
            </w:pPr>
            <w:r>
              <w:rPr>
                <w:rFonts w:ascii="Times New Roman"/>
                <w:spacing w:val="-2"/>
                <w:sz w:val="21"/>
              </w:rPr>
              <w:t>longtext</w:t>
            </w:r>
          </w:p>
        </w:tc>
        <w:tc>
          <w:tcPr>
            <w:tcW w:w="1275" w:type="dxa"/>
          </w:tcPr>
          <w:p>
            <w:pPr>
              <w:pStyle w:val="17"/>
              <w:spacing w:before="12"/>
              <w:ind w:left="105"/>
              <w:rPr>
                <w:rFonts w:ascii="Times New Roman"/>
                <w:sz w:val="21"/>
              </w:rPr>
            </w:pPr>
            <w:r>
              <w:rPr>
                <w:rFonts w:ascii="Times New Roman"/>
                <w:spacing w:val="-2"/>
                <w:sz w:val="21"/>
              </w:rPr>
              <w:t>4294967295</w:t>
            </w:r>
          </w:p>
        </w:tc>
        <w:tc>
          <w:tcPr>
            <w:tcW w:w="1136" w:type="dxa"/>
          </w:tcPr>
          <w:p>
            <w:pPr>
              <w:pStyle w:val="17"/>
              <w:spacing w:line="292" w:lineRule="exact"/>
              <w:ind w:left="106"/>
              <w:rPr>
                <w:sz w:val="21"/>
              </w:rPr>
            </w:pPr>
            <w:r>
              <w:rPr>
                <w:spacing w:val="-4"/>
                <w:sz w:val="21"/>
              </w:rPr>
              <w:t>线路详情</w:t>
            </w:r>
          </w:p>
        </w:tc>
        <w:tc>
          <w:tcPr>
            <w:tcW w:w="708" w:type="dxa"/>
          </w:tcPr>
          <w:p>
            <w:pPr>
              <w:pStyle w:val="17"/>
              <w:ind w:left="0"/>
              <w:rPr>
                <w:rFonts w:ascii="Times New Roman"/>
                <w:sz w:val="20"/>
              </w:rPr>
            </w:pPr>
          </w:p>
        </w:tc>
        <w:tc>
          <w:tcPr>
            <w:tcW w:w="2542" w:type="dxa"/>
          </w:tcPr>
          <w:p>
            <w:pPr>
              <w:pStyle w:val="17"/>
              <w:ind w:left="0"/>
              <w:rPr>
                <w:rFonts w:ascii="Times New Roman"/>
                <w:sz w:val="20"/>
              </w:rPr>
            </w:pPr>
          </w:p>
        </w:tc>
      </w:tr>
    </w:tbl>
    <w:p>
      <w:pPr>
        <w:pStyle w:val="16"/>
        <w:numPr>
          <w:ilvl w:val="3"/>
          <w:numId w:val="17"/>
        </w:numPr>
        <w:tabs>
          <w:tab w:val="left" w:pos="1081"/>
        </w:tabs>
        <w:spacing w:before="0" w:after="0" w:line="240" w:lineRule="auto"/>
        <w:ind w:left="1081" w:right="0" w:hanging="420"/>
        <w:jc w:val="left"/>
        <w:rPr>
          <w:sz w:val="24"/>
        </w:rPr>
      </w:pPr>
      <w:r>
        <w:rPr>
          <w:sz w:val="24"/>
        </w:rPr>
        <w:t xml:space="preserve">自驾团队字典，如表 </w:t>
      </w:r>
      <w:r>
        <w:rPr>
          <w:rFonts w:ascii="Times New Roman" w:eastAsia="Times New Roman"/>
          <w:sz w:val="24"/>
        </w:rPr>
        <w:t xml:space="preserve">4-4 </w:t>
      </w:r>
      <w:r>
        <w:rPr>
          <w:spacing w:val="-4"/>
          <w:sz w:val="24"/>
        </w:rPr>
        <w:t>所示。</w:t>
      </w:r>
    </w:p>
    <w:p>
      <w:pPr>
        <w:spacing w:before="38"/>
        <w:ind w:left="0" w:right="170"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4-4</w:t>
      </w:r>
      <w:r>
        <w:rPr>
          <w:rFonts w:hint="eastAsia" w:ascii="Noto Sans Mono CJK HK" w:eastAsia="Noto Sans Mono CJK HK"/>
          <w:spacing w:val="41"/>
          <w:w w:val="150"/>
          <w:sz w:val="21"/>
        </w:rPr>
        <w:t xml:space="preserve"> </w:t>
      </w:r>
      <w:r>
        <w:rPr>
          <w:rFonts w:hint="eastAsia" w:ascii="Noto Sans Mono CJK HK" w:eastAsia="Noto Sans Mono CJK HK"/>
          <w:spacing w:val="-2"/>
          <w:sz w:val="21"/>
        </w:rPr>
        <w:t>自驾团队信息表</w:t>
      </w:r>
    </w:p>
    <w:tbl>
      <w:tblPr>
        <w:tblStyle w:val="12"/>
        <w:tblW w:w="0" w:type="auto"/>
        <w:tblInd w:w="1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8"/>
        <w:gridCol w:w="1133"/>
        <w:gridCol w:w="710"/>
        <w:gridCol w:w="1702"/>
        <w:gridCol w:w="850"/>
        <w:gridCol w:w="25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line="292" w:lineRule="exact"/>
              <w:ind w:left="498"/>
              <w:rPr>
                <w:sz w:val="21"/>
              </w:rPr>
            </w:pPr>
            <w:r>
              <w:rPr>
                <w:spacing w:val="-4"/>
                <w:sz w:val="21"/>
              </w:rPr>
              <w:t>字段名称</w:t>
            </w:r>
          </w:p>
        </w:tc>
        <w:tc>
          <w:tcPr>
            <w:tcW w:w="1133" w:type="dxa"/>
          </w:tcPr>
          <w:p>
            <w:pPr>
              <w:pStyle w:val="17"/>
              <w:spacing w:line="292" w:lineRule="exact"/>
              <w:ind w:left="353"/>
              <w:rPr>
                <w:sz w:val="21"/>
              </w:rPr>
            </w:pPr>
            <w:r>
              <w:rPr>
                <w:spacing w:val="-5"/>
                <w:sz w:val="21"/>
              </w:rPr>
              <w:t>类型</w:t>
            </w:r>
          </w:p>
        </w:tc>
        <w:tc>
          <w:tcPr>
            <w:tcW w:w="710" w:type="dxa"/>
          </w:tcPr>
          <w:p>
            <w:pPr>
              <w:pStyle w:val="17"/>
              <w:spacing w:line="292" w:lineRule="exact"/>
              <w:ind w:left="144"/>
              <w:rPr>
                <w:sz w:val="21"/>
              </w:rPr>
            </w:pPr>
            <w:r>
              <w:rPr>
                <w:spacing w:val="-5"/>
                <w:sz w:val="21"/>
              </w:rPr>
              <w:t>长度</w:t>
            </w:r>
          </w:p>
        </w:tc>
        <w:tc>
          <w:tcPr>
            <w:tcW w:w="1702" w:type="dxa"/>
          </w:tcPr>
          <w:p>
            <w:pPr>
              <w:pStyle w:val="17"/>
              <w:spacing w:line="292" w:lineRule="exact"/>
              <w:ind w:left="428"/>
              <w:rPr>
                <w:sz w:val="21"/>
              </w:rPr>
            </w:pPr>
            <w:r>
              <w:rPr>
                <w:spacing w:val="-4"/>
                <w:sz w:val="21"/>
              </w:rPr>
              <w:t>字段说明</w:t>
            </w:r>
          </w:p>
        </w:tc>
        <w:tc>
          <w:tcPr>
            <w:tcW w:w="850" w:type="dxa"/>
          </w:tcPr>
          <w:p>
            <w:pPr>
              <w:pStyle w:val="17"/>
              <w:spacing w:line="292" w:lineRule="exact"/>
              <w:ind w:left="212"/>
              <w:rPr>
                <w:sz w:val="21"/>
              </w:rPr>
            </w:pPr>
            <w:r>
              <w:rPr>
                <w:spacing w:val="-5"/>
                <w:sz w:val="21"/>
              </w:rPr>
              <w:t>主键</w:t>
            </w:r>
          </w:p>
        </w:tc>
        <w:tc>
          <w:tcPr>
            <w:tcW w:w="2552" w:type="dxa"/>
          </w:tcPr>
          <w:p>
            <w:pPr>
              <w:pStyle w:val="17"/>
              <w:spacing w:line="292" w:lineRule="exact"/>
              <w:ind w:left="52" w:right="43"/>
              <w:jc w:val="center"/>
              <w:rPr>
                <w:sz w:val="21"/>
              </w:rPr>
            </w:pPr>
            <w:r>
              <w:rPr>
                <w:spacing w:val="-4"/>
                <w:sz w:val="21"/>
              </w:rPr>
              <w:t>默认值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11"/>
              <w:rPr>
                <w:rFonts w:ascii="Times New Roman"/>
                <w:sz w:val="21"/>
              </w:rPr>
            </w:pPr>
            <w:r>
              <w:rPr>
                <w:rFonts w:ascii="Times New Roman"/>
                <w:spacing w:val="-5"/>
                <w:sz w:val="21"/>
              </w:rPr>
              <w:t>id</w:t>
            </w:r>
          </w:p>
        </w:tc>
        <w:tc>
          <w:tcPr>
            <w:tcW w:w="1133" w:type="dxa"/>
          </w:tcPr>
          <w:p>
            <w:pPr>
              <w:pStyle w:val="17"/>
              <w:spacing w:before="11"/>
              <w:ind w:left="105"/>
              <w:rPr>
                <w:rFonts w:ascii="Times New Roman"/>
                <w:sz w:val="21"/>
              </w:rPr>
            </w:pPr>
            <w:r>
              <w:rPr>
                <w:rFonts w:ascii="Times New Roman"/>
                <w:spacing w:val="-2"/>
                <w:sz w:val="21"/>
              </w:rPr>
              <w:t>bigint</w:t>
            </w:r>
          </w:p>
        </w:tc>
        <w:tc>
          <w:tcPr>
            <w:tcW w:w="710" w:type="dxa"/>
          </w:tcPr>
          <w:p>
            <w:pPr>
              <w:pStyle w:val="17"/>
              <w:ind w:left="0"/>
              <w:rPr>
                <w:rFonts w:ascii="Times New Roman"/>
                <w:sz w:val="20"/>
              </w:rPr>
            </w:pPr>
          </w:p>
        </w:tc>
        <w:tc>
          <w:tcPr>
            <w:tcW w:w="1702" w:type="dxa"/>
          </w:tcPr>
          <w:p>
            <w:pPr>
              <w:pStyle w:val="17"/>
              <w:spacing w:line="292" w:lineRule="exact"/>
              <w:ind w:left="106"/>
              <w:rPr>
                <w:sz w:val="21"/>
              </w:rPr>
            </w:pPr>
            <w:r>
              <w:rPr>
                <w:spacing w:val="-5"/>
                <w:sz w:val="21"/>
              </w:rPr>
              <w:t>主键</w:t>
            </w:r>
          </w:p>
        </w:tc>
        <w:tc>
          <w:tcPr>
            <w:tcW w:w="850" w:type="dxa"/>
          </w:tcPr>
          <w:p>
            <w:pPr>
              <w:pStyle w:val="17"/>
              <w:spacing w:line="292" w:lineRule="exact"/>
              <w:ind w:left="106"/>
              <w:rPr>
                <w:sz w:val="21"/>
              </w:rPr>
            </w:pPr>
            <w:r>
              <w:rPr>
                <w:spacing w:val="-5"/>
                <w:sz w:val="21"/>
              </w:rPr>
              <w:t>主键</w:t>
            </w: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1838" w:type="dxa"/>
          </w:tcPr>
          <w:p>
            <w:pPr>
              <w:pStyle w:val="17"/>
              <w:spacing w:before="11"/>
              <w:rPr>
                <w:rFonts w:ascii="Times New Roman"/>
                <w:sz w:val="21"/>
              </w:rPr>
            </w:pPr>
            <w:r>
              <w:rPr>
                <w:rFonts w:ascii="Times New Roman"/>
                <w:spacing w:val="-2"/>
                <w:sz w:val="21"/>
              </w:rPr>
              <w:t>addtime</w:t>
            </w:r>
          </w:p>
        </w:tc>
        <w:tc>
          <w:tcPr>
            <w:tcW w:w="1133" w:type="dxa"/>
          </w:tcPr>
          <w:p>
            <w:pPr>
              <w:pStyle w:val="17"/>
              <w:spacing w:before="11"/>
              <w:ind w:left="105"/>
              <w:rPr>
                <w:rFonts w:ascii="Times New Roman"/>
                <w:sz w:val="21"/>
              </w:rPr>
            </w:pPr>
            <w:r>
              <w:rPr>
                <w:rFonts w:ascii="Times New Roman"/>
                <w:spacing w:val="-2"/>
                <w:sz w:val="21"/>
              </w:rPr>
              <w:t>timestamp</w:t>
            </w:r>
          </w:p>
        </w:tc>
        <w:tc>
          <w:tcPr>
            <w:tcW w:w="710" w:type="dxa"/>
          </w:tcPr>
          <w:p>
            <w:pPr>
              <w:pStyle w:val="17"/>
              <w:ind w:left="0"/>
              <w:rPr>
                <w:rFonts w:ascii="Times New Roman"/>
                <w:sz w:val="20"/>
              </w:rPr>
            </w:pPr>
          </w:p>
        </w:tc>
        <w:tc>
          <w:tcPr>
            <w:tcW w:w="1702" w:type="dxa"/>
          </w:tcPr>
          <w:p>
            <w:pPr>
              <w:pStyle w:val="17"/>
              <w:spacing w:line="335" w:lineRule="exact"/>
              <w:ind w:left="106"/>
              <w:rPr>
                <w:sz w:val="21"/>
              </w:rPr>
            </w:pPr>
            <w:r>
              <w:rPr>
                <w:spacing w:val="-4"/>
                <w:sz w:val="21"/>
              </w:rPr>
              <w:t>创建时间</w:t>
            </w:r>
          </w:p>
        </w:tc>
        <w:tc>
          <w:tcPr>
            <w:tcW w:w="850" w:type="dxa"/>
          </w:tcPr>
          <w:p>
            <w:pPr>
              <w:pStyle w:val="17"/>
              <w:ind w:left="0"/>
              <w:rPr>
                <w:rFonts w:ascii="Times New Roman"/>
                <w:sz w:val="20"/>
              </w:rPr>
            </w:pPr>
          </w:p>
        </w:tc>
        <w:tc>
          <w:tcPr>
            <w:tcW w:w="2552" w:type="dxa"/>
          </w:tcPr>
          <w:p>
            <w:pPr>
              <w:pStyle w:val="17"/>
              <w:spacing w:before="11"/>
              <w:ind w:left="13" w:right="56"/>
              <w:jc w:val="center"/>
              <w:rPr>
                <w:rFonts w:ascii="Times New Roman"/>
                <w:sz w:val="21"/>
              </w:rPr>
            </w:pPr>
            <w:r>
              <w:rPr>
                <w:rFonts w:ascii="Times New Roman"/>
                <w:spacing w:val="-2"/>
                <w:sz w:val="21"/>
              </w:rPr>
              <w:t>CURRENT_TIMESTAMP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11"/>
              <w:rPr>
                <w:rFonts w:ascii="Times New Roman"/>
                <w:sz w:val="21"/>
              </w:rPr>
            </w:pPr>
            <w:r>
              <w:rPr>
                <w:rFonts w:ascii="Times New Roman"/>
                <w:spacing w:val="-2"/>
                <w:sz w:val="21"/>
              </w:rPr>
              <w:t>tuanduimingcheng</w:t>
            </w:r>
          </w:p>
        </w:tc>
        <w:tc>
          <w:tcPr>
            <w:tcW w:w="1133" w:type="dxa"/>
          </w:tcPr>
          <w:p>
            <w:pPr>
              <w:pStyle w:val="17"/>
              <w:spacing w:before="11"/>
              <w:ind w:left="105"/>
              <w:rPr>
                <w:rFonts w:ascii="Times New Roman"/>
                <w:sz w:val="21"/>
              </w:rPr>
            </w:pPr>
            <w:r>
              <w:rPr>
                <w:rFonts w:ascii="Times New Roman"/>
                <w:spacing w:val="-2"/>
                <w:sz w:val="21"/>
              </w:rPr>
              <w:t>varchar</w:t>
            </w:r>
          </w:p>
        </w:tc>
        <w:tc>
          <w:tcPr>
            <w:tcW w:w="710" w:type="dxa"/>
          </w:tcPr>
          <w:p>
            <w:pPr>
              <w:pStyle w:val="17"/>
              <w:spacing w:before="11"/>
              <w:ind w:left="108"/>
              <w:rPr>
                <w:rFonts w:ascii="Times New Roman"/>
                <w:sz w:val="21"/>
              </w:rPr>
            </w:pPr>
            <w:r>
              <w:rPr>
                <w:rFonts w:ascii="Times New Roman"/>
                <w:spacing w:val="-5"/>
                <w:sz w:val="21"/>
              </w:rPr>
              <w:t>200</w:t>
            </w:r>
          </w:p>
        </w:tc>
        <w:tc>
          <w:tcPr>
            <w:tcW w:w="1702" w:type="dxa"/>
          </w:tcPr>
          <w:p>
            <w:pPr>
              <w:pStyle w:val="17"/>
              <w:spacing w:line="292" w:lineRule="exact"/>
              <w:ind w:left="106"/>
              <w:rPr>
                <w:sz w:val="21"/>
              </w:rPr>
            </w:pPr>
            <w:r>
              <w:rPr>
                <w:spacing w:val="-4"/>
                <w:sz w:val="21"/>
              </w:rPr>
              <w:t>团队名称</w:t>
            </w:r>
          </w:p>
        </w:tc>
        <w:tc>
          <w:tcPr>
            <w:tcW w:w="850" w:type="dxa"/>
          </w:tcPr>
          <w:p>
            <w:pPr>
              <w:pStyle w:val="17"/>
              <w:ind w:left="0"/>
              <w:rPr>
                <w:rFonts w:ascii="Times New Roman"/>
                <w:sz w:val="20"/>
              </w:rPr>
            </w:pP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11"/>
              <w:rPr>
                <w:rFonts w:ascii="Times New Roman"/>
                <w:sz w:val="21"/>
              </w:rPr>
            </w:pPr>
            <w:r>
              <w:rPr>
                <w:rFonts w:ascii="Times New Roman"/>
                <w:spacing w:val="-2"/>
                <w:sz w:val="21"/>
              </w:rPr>
              <w:t>tupian</w:t>
            </w:r>
          </w:p>
        </w:tc>
        <w:tc>
          <w:tcPr>
            <w:tcW w:w="1133" w:type="dxa"/>
          </w:tcPr>
          <w:p>
            <w:pPr>
              <w:pStyle w:val="17"/>
              <w:spacing w:before="11"/>
              <w:ind w:left="105"/>
              <w:rPr>
                <w:rFonts w:ascii="Times New Roman"/>
                <w:sz w:val="21"/>
              </w:rPr>
            </w:pPr>
            <w:r>
              <w:rPr>
                <w:rFonts w:ascii="Times New Roman"/>
                <w:spacing w:val="-2"/>
                <w:sz w:val="21"/>
              </w:rPr>
              <w:t>varchar</w:t>
            </w:r>
          </w:p>
        </w:tc>
        <w:tc>
          <w:tcPr>
            <w:tcW w:w="710" w:type="dxa"/>
          </w:tcPr>
          <w:p>
            <w:pPr>
              <w:pStyle w:val="17"/>
              <w:spacing w:before="11"/>
              <w:ind w:left="108"/>
              <w:rPr>
                <w:rFonts w:ascii="Times New Roman"/>
                <w:sz w:val="21"/>
              </w:rPr>
            </w:pPr>
            <w:r>
              <w:rPr>
                <w:rFonts w:ascii="Times New Roman"/>
                <w:spacing w:val="-5"/>
                <w:sz w:val="21"/>
              </w:rPr>
              <w:t>200</w:t>
            </w:r>
          </w:p>
        </w:tc>
        <w:tc>
          <w:tcPr>
            <w:tcW w:w="1702" w:type="dxa"/>
          </w:tcPr>
          <w:p>
            <w:pPr>
              <w:pStyle w:val="17"/>
              <w:spacing w:line="292" w:lineRule="exact"/>
              <w:ind w:left="106"/>
              <w:rPr>
                <w:sz w:val="21"/>
              </w:rPr>
            </w:pPr>
            <w:r>
              <w:rPr>
                <w:spacing w:val="-5"/>
                <w:sz w:val="21"/>
              </w:rPr>
              <w:t>图片</w:t>
            </w:r>
          </w:p>
        </w:tc>
        <w:tc>
          <w:tcPr>
            <w:tcW w:w="850" w:type="dxa"/>
          </w:tcPr>
          <w:p>
            <w:pPr>
              <w:pStyle w:val="17"/>
              <w:ind w:left="0"/>
              <w:rPr>
                <w:rFonts w:ascii="Times New Roman"/>
                <w:sz w:val="20"/>
              </w:rPr>
            </w:pP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838" w:type="dxa"/>
          </w:tcPr>
          <w:p>
            <w:pPr>
              <w:pStyle w:val="17"/>
              <w:spacing w:before="11"/>
              <w:rPr>
                <w:rFonts w:ascii="Times New Roman"/>
                <w:sz w:val="21"/>
              </w:rPr>
            </w:pPr>
            <w:r>
              <w:rPr>
                <w:rFonts w:ascii="Times New Roman"/>
                <w:spacing w:val="-2"/>
                <w:sz w:val="21"/>
              </w:rPr>
              <w:t>jingdianmingcheng</w:t>
            </w:r>
          </w:p>
        </w:tc>
        <w:tc>
          <w:tcPr>
            <w:tcW w:w="1133" w:type="dxa"/>
          </w:tcPr>
          <w:p>
            <w:pPr>
              <w:pStyle w:val="17"/>
              <w:spacing w:before="11"/>
              <w:ind w:left="105"/>
              <w:rPr>
                <w:rFonts w:ascii="Times New Roman"/>
                <w:sz w:val="21"/>
              </w:rPr>
            </w:pPr>
            <w:r>
              <w:rPr>
                <w:rFonts w:ascii="Times New Roman"/>
                <w:spacing w:val="-2"/>
                <w:sz w:val="21"/>
              </w:rPr>
              <w:t>varchar</w:t>
            </w:r>
          </w:p>
        </w:tc>
        <w:tc>
          <w:tcPr>
            <w:tcW w:w="710" w:type="dxa"/>
          </w:tcPr>
          <w:p>
            <w:pPr>
              <w:pStyle w:val="17"/>
              <w:spacing w:before="11"/>
              <w:ind w:left="108"/>
              <w:rPr>
                <w:rFonts w:ascii="Times New Roman"/>
                <w:sz w:val="21"/>
              </w:rPr>
            </w:pPr>
            <w:r>
              <w:rPr>
                <w:rFonts w:ascii="Times New Roman"/>
                <w:spacing w:val="-5"/>
                <w:sz w:val="21"/>
              </w:rPr>
              <w:t>200</w:t>
            </w:r>
          </w:p>
        </w:tc>
        <w:tc>
          <w:tcPr>
            <w:tcW w:w="1702" w:type="dxa"/>
          </w:tcPr>
          <w:p>
            <w:pPr>
              <w:pStyle w:val="17"/>
              <w:spacing w:line="294" w:lineRule="exact"/>
              <w:ind w:left="106"/>
              <w:rPr>
                <w:sz w:val="21"/>
              </w:rPr>
            </w:pPr>
            <w:r>
              <w:rPr>
                <w:spacing w:val="-4"/>
                <w:sz w:val="21"/>
              </w:rPr>
              <w:t>景点名称</w:t>
            </w:r>
          </w:p>
        </w:tc>
        <w:tc>
          <w:tcPr>
            <w:tcW w:w="850" w:type="dxa"/>
          </w:tcPr>
          <w:p>
            <w:pPr>
              <w:pStyle w:val="17"/>
              <w:ind w:left="0"/>
              <w:rPr>
                <w:rFonts w:ascii="Times New Roman"/>
                <w:sz w:val="20"/>
              </w:rPr>
            </w:pP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11"/>
              <w:rPr>
                <w:rFonts w:ascii="Times New Roman"/>
                <w:sz w:val="21"/>
              </w:rPr>
            </w:pPr>
            <w:r>
              <w:rPr>
                <w:rFonts w:ascii="Times New Roman"/>
                <w:spacing w:val="-2"/>
                <w:sz w:val="21"/>
              </w:rPr>
              <w:t>xianlumingcheng</w:t>
            </w:r>
          </w:p>
        </w:tc>
        <w:tc>
          <w:tcPr>
            <w:tcW w:w="1133" w:type="dxa"/>
          </w:tcPr>
          <w:p>
            <w:pPr>
              <w:pStyle w:val="17"/>
              <w:spacing w:before="11"/>
              <w:ind w:left="105"/>
              <w:rPr>
                <w:rFonts w:ascii="Times New Roman"/>
                <w:sz w:val="21"/>
              </w:rPr>
            </w:pPr>
            <w:r>
              <w:rPr>
                <w:rFonts w:ascii="Times New Roman"/>
                <w:spacing w:val="-2"/>
                <w:sz w:val="21"/>
              </w:rPr>
              <w:t>varchar</w:t>
            </w:r>
          </w:p>
        </w:tc>
        <w:tc>
          <w:tcPr>
            <w:tcW w:w="710" w:type="dxa"/>
          </w:tcPr>
          <w:p>
            <w:pPr>
              <w:pStyle w:val="17"/>
              <w:spacing w:before="11"/>
              <w:ind w:left="108"/>
              <w:rPr>
                <w:rFonts w:ascii="Times New Roman"/>
                <w:sz w:val="21"/>
              </w:rPr>
            </w:pPr>
            <w:r>
              <w:rPr>
                <w:rFonts w:ascii="Times New Roman"/>
                <w:spacing w:val="-5"/>
                <w:sz w:val="21"/>
              </w:rPr>
              <w:t>200</w:t>
            </w:r>
          </w:p>
        </w:tc>
        <w:tc>
          <w:tcPr>
            <w:tcW w:w="1702" w:type="dxa"/>
          </w:tcPr>
          <w:p>
            <w:pPr>
              <w:pStyle w:val="17"/>
              <w:spacing w:line="292" w:lineRule="exact"/>
              <w:ind w:left="106"/>
              <w:rPr>
                <w:sz w:val="21"/>
              </w:rPr>
            </w:pPr>
            <w:r>
              <w:rPr>
                <w:spacing w:val="-4"/>
                <w:sz w:val="21"/>
              </w:rPr>
              <w:t>线路名称</w:t>
            </w:r>
          </w:p>
        </w:tc>
        <w:tc>
          <w:tcPr>
            <w:tcW w:w="850" w:type="dxa"/>
          </w:tcPr>
          <w:p>
            <w:pPr>
              <w:pStyle w:val="17"/>
              <w:ind w:left="0"/>
              <w:rPr>
                <w:rFonts w:ascii="Times New Roman"/>
                <w:sz w:val="20"/>
              </w:rPr>
            </w:pP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11"/>
              <w:rPr>
                <w:rFonts w:ascii="Times New Roman"/>
                <w:sz w:val="21"/>
              </w:rPr>
            </w:pPr>
            <w:r>
              <w:rPr>
                <w:rFonts w:ascii="Times New Roman"/>
                <w:spacing w:val="-2"/>
                <w:sz w:val="21"/>
              </w:rPr>
              <w:t>xiangxidizhi</w:t>
            </w:r>
          </w:p>
        </w:tc>
        <w:tc>
          <w:tcPr>
            <w:tcW w:w="1133" w:type="dxa"/>
          </w:tcPr>
          <w:p>
            <w:pPr>
              <w:pStyle w:val="17"/>
              <w:spacing w:before="11"/>
              <w:ind w:left="105"/>
              <w:rPr>
                <w:rFonts w:ascii="Times New Roman"/>
                <w:sz w:val="21"/>
              </w:rPr>
            </w:pPr>
            <w:r>
              <w:rPr>
                <w:rFonts w:ascii="Times New Roman"/>
                <w:spacing w:val="-2"/>
                <w:sz w:val="21"/>
              </w:rPr>
              <w:t>varchar</w:t>
            </w:r>
          </w:p>
        </w:tc>
        <w:tc>
          <w:tcPr>
            <w:tcW w:w="710" w:type="dxa"/>
          </w:tcPr>
          <w:p>
            <w:pPr>
              <w:pStyle w:val="17"/>
              <w:spacing w:before="11"/>
              <w:ind w:left="108"/>
              <w:rPr>
                <w:rFonts w:ascii="Times New Roman"/>
                <w:sz w:val="21"/>
              </w:rPr>
            </w:pPr>
            <w:r>
              <w:rPr>
                <w:rFonts w:ascii="Times New Roman"/>
                <w:spacing w:val="-5"/>
                <w:sz w:val="21"/>
              </w:rPr>
              <w:t>200</w:t>
            </w:r>
          </w:p>
        </w:tc>
        <w:tc>
          <w:tcPr>
            <w:tcW w:w="1702" w:type="dxa"/>
          </w:tcPr>
          <w:p>
            <w:pPr>
              <w:pStyle w:val="17"/>
              <w:spacing w:line="292" w:lineRule="exact"/>
              <w:ind w:left="106"/>
              <w:rPr>
                <w:sz w:val="21"/>
              </w:rPr>
            </w:pPr>
            <w:r>
              <w:rPr>
                <w:spacing w:val="-4"/>
                <w:sz w:val="21"/>
              </w:rPr>
              <w:t>详细地址</w:t>
            </w:r>
          </w:p>
        </w:tc>
        <w:tc>
          <w:tcPr>
            <w:tcW w:w="850" w:type="dxa"/>
          </w:tcPr>
          <w:p>
            <w:pPr>
              <w:pStyle w:val="17"/>
              <w:ind w:left="0"/>
              <w:rPr>
                <w:rFonts w:ascii="Times New Roman"/>
                <w:sz w:val="20"/>
              </w:rPr>
            </w:pP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11"/>
              <w:rPr>
                <w:rFonts w:ascii="Times New Roman"/>
                <w:sz w:val="21"/>
              </w:rPr>
            </w:pPr>
            <w:r>
              <w:rPr>
                <w:rFonts w:ascii="Times New Roman"/>
                <w:spacing w:val="-2"/>
                <w:sz w:val="21"/>
              </w:rPr>
              <w:t>chufashijian</w:t>
            </w:r>
          </w:p>
        </w:tc>
        <w:tc>
          <w:tcPr>
            <w:tcW w:w="1133" w:type="dxa"/>
          </w:tcPr>
          <w:p>
            <w:pPr>
              <w:pStyle w:val="17"/>
              <w:spacing w:before="11"/>
              <w:ind w:left="105"/>
              <w:rPr>
                <w:rFonts w:ascii="Times New Roman"/>
                <w:sz w:val="21"/>
              </w:rPr>
            </w:pPr>
            <w:r>
              <w:rPr>
                <w:rFonts w:ascii="Times New Roman"/>
                <w:spacing w:val="-4"/>
                <w:sz w:val="21"/>
              </w:rPr>
              <w:t>date</w:t>
            </w:r>
          </w:p>
        </w:tc>
        <w:tc>
          <w:tcPr>
            <w:tcW w:w="710" w:type="dxa"/>
          </w:tcPr>
          <w:p>
            <w:pPr>
              <w:pStyle w:val="17"/>
              <w:ind w:left="0"/>
              <w:rPr>
                <w:rFonts w:ascii="Times New Roman"/>
                <w:sz w:val="20"/>
              </w:rPr>
            </w:pPr>
          </w:p>
        </w:tc>
        <w:tc>
          <w:tcPr>
            <w:tcW w:w="1702" w:type="dxa"/>
          </w:tcPr>
          <w:p>
            <w:pPr>
              <w:pStyle w:val="17"/>
              <w:spacing w:line="292" w:lineRule="exact"/>
              <w:ind w:left="106"/>
              <w:rPr>
                <w:sz w:val="21"/>
              </w:rPr>
            </w:pPr>
            <w:r>
              <w:rPr>
                <w:spacing w:val="-4"/>
                <w:sz w:val="21"/>
              </w:rPr>
              <w:t>出发时间</w:t>
            </w:r>
          </w:p>
        </w:tc>
        <w:tc>
          <w:tcPr>
            <w:tcW w:w="850" w:type="dxa"/>
          </w:tcPr>
          <w:p>
            <w:pPr>
              <w:pStyle w:val="17"/>
              <w:ind w:left="0"/>
              <w:rPr>
                <w:rFonts w:ascii="Times New Roman"/>
                <w:sz w:val="20"/>
              </w:rPr>
            </w:pP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838" w:type="dxa"/>
          </w:tcPr>
          <w:p>
            <w:pPr>
              <w:pStyle w:val="17"/>
              <w:spacing w:before="14"/>
              <w:rPr>
                <w:rFonts w:ascii="Times New Roman"/>
                <w:sz w:val="21"/>
              </w:rPr>
            </w:pPr>
            <w:r>
              <w:rPr>
                <w:rFonts w:ascii="Times New Roman"/>
                <w:spacing w:val="-2"/>
                <w:sz w:val="21"/>
              </w:rPr>
              <w:t>chuxingfangshi</w:t>
            </w:r>
          </w:p>
        </w:tc>
        <w:tc>
          <w:tcPr>
            <w:tcW w:w="1133" w:type="dxa"/>
          </w:tcPr>
          <w:p>
            <w:pPr>
              <w:pStyle w:val="17"/>
              <w:spacing w:before="14"/>
              <w:ind w:left="105"/>
              <w:rPr>
                <w:rFonts w:ascii="Times New Roman"/>
                <w:sz w:val="21"/>
              </w:rPr>
            </w:pPr>
            <w:r>
              <w:rPr>
                <w:rFonts w:ascii="Times New Roman"/>
                <w:spacing w:val="-2"/>
                <w:sz w:val="21"/>
              </w:rPr>
              <w:t>varchar</w:t>
            </w:r>
          </w:p>
        </w:tc>
        <w:tc>
          <w:tcPr>
            <w:tcW w:w="710" w:type="dxa"/>
          </w:tcPr>
          <w:p>
            <w:pPr>
              <w:pStyle w:val="17"/>
              <w:spacing w:before="14"/>
              <w:ind w:left="108"/>
              <w:rPr>
                <w:rFonts w:ascii="Times New Roman"/>
                <w:sz w:val="21"/>
              </w:rPr>
            </w:pPr>
            <w:r>
              <w:rPr>
                <w:rFonts w:ascii="Times New Roman"/>
                <w:spacing w:val="-5"/>
                <w:sz w:val="21"/>
              </w:rPr>
              <w:t>200</w:t>
            </w:r>
          </w:p>
        </w:tc>
        <w:tc>
          <w:tcPr>
            <w:tcW w:w="1702" w:type="dxa"/>
          </w:tcPr>
          <w:p>
            <w:pPr>
              <w:pStyle w:val="17"/>
              <w:spacing w:line="294" w:lineRule="exact"/>
              <w:ind w:left="106"/>
              <w:rPr>
                <w:sz w:val="21"/>
              </w:rPr>
            </w:pPr>
            <w:r>
              <w:rPr>
                <w:spacing w:val="-4"/>
                <w:sz w:val="21"/>
              </w:rPr>
              <w:t>出行方式</w:t>
            </w:r>
          </w:p>
        </w:tc>
        <w:tc>
          <w:tcPr>
            <w:tcW w:w="850" w:type="dxa"/>
          </w:tcPr>
          <w:p>
            <w:pPr>
              <w:pStyle w:val="17"/>
              <w:ind w:left="0"/>
              <w:rPr>
                <w:rFonts w:ascii="Times New Roman"/>
                <w:sz w:val="20"/>
              </w:rPr>
            </w:pP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11"/>
              <w:rPr>
                <w:rFonts w:ascii="Times New Roman"/>
                <w:sz w:val="21"/>
              </w:rPr>
            </w:pPr>
            <w:r>
              <w:rPr>
                <w:rFonts w:ascii="Times New Roman"/>
                <w:spacing w:val="-2"/>
                <w:sz w:val="21"/>
              </w:rPr>
              <w:t>qidian</w:t>
            </w:r>
          </w:p>
        </w:tc>
        <w:tc>
          <w:tcPr>
            <w:tcW w:w="1133" w:type="dxa"/>
          </w:tcPr>
          <w:p>
            <w:pPr>
              <w:pStyle w:val="17"/>
              <w:spacing w:before="11"/>
              <w:ind w:left="105"/>
              <w:rPr>
                <w:rFonts w:ascii="Times New Roman"/>
                <w:sz w:val="21"/>
              </w:rPr>
            </w:pPr>
            <w:r>
              <w:rPr>
                <w:rFonts w:ascii="Times New Roman"/>
                <w:spacing w:val="-2"/>
                <w:sz w:val="21"/>
              </w:rPr>
              <w:t>varchar</w:t>
            </w:r>
          </w:p>
        </w:tc>
        <w:tc>
          <w:tcPr>
            <w:tcW w:w="710" w:type="dxa"/>
          </w:tcPr>
          <w:p>
            <w:pPr>
              <w:pStyle w:val="17"/>
              <w:spacing w:before="11"/>
              <w:ind w:left="108"/>
              <w:rPr>
                <w:rFonts w:ascii="Times New Roman"/>
                <w:sz w:val="21"/>
              </w:rPr>
            </w:pPr>
            <w:r>
              <w:rPr>
                <w:rFonts w:ascii="Times New Roman"/>
                <w:spacing w:val="-5"/>
                <w:sz w:val="21"/>
              </w:rPr>
              <w:t>200</w:t>
            </w:r>
          </w:p>
        </w:tc>
        <w:tc>
          <w:tcPr>
            <w:tcW w:w="1702" w:type="dxa"/>
          </w:tcPr>
          <w:p>
            <w:pPr>
              <w:pStyle w:val="17"/>
              <w:spacing w:line="292" w:lineRule="exact"/>
              <w:ind w:left="106"/>
              <w:rPr>
                <w:sz w:val="21"/>
              </w:rPr>
            </w:pPr>
            <w:r>
              <w:rPr>
                <w:spacing w:val="-5"/>
                <w:sz w:val="21"/>
              </w:rPr>
              <w:t>起点</w:t>
            </w:r>
          </w:p>
        </w:tc>
        <w:tc>
          <w:tcPr>
            <w:tcW w:w="850" w:type="dxa"/>
          </w:tcPr>
          <w:p>
            <w:pPr>
              <w:pStyle w:val="17"/>
              <w:ind w:left="0"/>
              <w:rPr>
                <w:rFonts w:ascii="Times New Roman"/>
                <w:sz w:val="20"/>
              </w:rPr>
            </w:pP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838" w:type="dxa"/>
          </w:tcPr>
          <w:p>
            <w:pPr>
              <w:pStyle w:val="17"/>
              <w:spacing w:before="11"/>
              <w:rPr>
                <w:rFonts w:ascii="Times New Roman"/>
                <w:sz w:val="21"/>
              </w:rPr>
            </w:pPr>
            <w:r>
              <w:rPr>
                <w:rFonts w:ascii="Times New Roman"/>
                <w:spacing w:val="-2"/>
                <w:sz w:val="21"/>
              </w:rPr>
              <w:t>zhongdian</w:t>
            </w:r>
          </w:p>
        </w:tc>
        <w:tc>
          <w:tcPr>
            <w:tcW w:w="1133" w:type="dxa"/>
          </w:tcPr>
          <w:p>
            <w:pPr>
              <w:pStyle w:val="17"/>
              <w:spacing w:before="11"/>
              <w:ind w:left="105"/>
              <w:rPr>
                <w:rFonts w:ascii="Times New Roman"/>
                <w:sz w:val="21"/>
              </w:rPr>
            </w:pPr>
            <w:r>
              <w:rPr>
                <w:rFonts w:ascii="Times New Roman"/>
                <w:spacing w:val="-2"/>
                <w:sz w:val="21"/>
              </w:rPr>
              <w:t>varchar</w:t>
            </w:r>
          </w:p>
        </w:tc>
        <w:tc>
          <w:tcPr>
            <w:tcW w:w="710" w:type="dxa"/>
          </w:tcPr>
          <w:p>
            <w:pPr>
              <w:pStyle w:val="17"/>
              <w:spacing w:before="11"/>
              <w:ind w:left="108"/>
              <w:rPr>
                <w:rFonts w:ascii="Times New Roman"/>
                <w:sz w:val="21"/>
              </w:rPr>
            </w:pPr>
            <w:r>
              <w:rPr>
                <w:rFonts w:ascii="Times New Roman"/>
                <w:spacing w:val="-5"/>
                <w:sz w:val="21"/>
              </w:rPr>
              <w:t>200</w:t>
            </w:r>
          </w:p>
        </w:tc>
        <w:tc>
          <w:tcPr>
            <w:tcW w:w="1702" w:type="dxa"/>
          </w:tcPr>
          <w:p>
            <w:pPr>
              <w:pStyle w:val="17"/>
              <w:spacing w:line="294" w:lineRule="exact"/>
              <w:ind w:left="106"/>
              <w:rPr>
                <w:sz w:val="21"/>
              </w:rPr>
            </w:pPr>
            <w:r>
              <w:rPr>
                <w:spacing w:val="-5"/>
                <w:sz w:val="21"/>
              </w:rPr>
              <w:t>终点</w:t>
            </w:r>
          </w:p>
        </w:tc>
        <w:tc>
          <w:tcPr>
            <w:tcW w:w="850" w:type="dxa"/>
          </w:tcPr>
          <w:p>
            <w:pPr>
              <w:pStyle w:val="17"/>
              <w:ind w:left="0"/>
              <w:rPr>
                <w:rFonts w:ascii="Times New Roman"/>
                <w:sz w:val="20"/>
              </w:rPr>
            </w:pPr>
          </w:p>
        </w:tc>
        <w:tc>
          <w:tcPr>
            <w:tcW w:w="2552" w:type="dxa"/>
          </w:tcPr>
          <w:p>
            <w:pPr>
              <w:pStyle w:val="17"/>
              <w:ind w:left="0"/>
              <w:rPr>
                <w:rFonts w:ascii="Times New Roman"/>
                <w:sz w:val="20"/>
              </w:rPr>
            </w:pPr>
          </w:p>
        </w:tc>
      </w:tr>
    </w:tbl>
    <w:p>
      <w:pPr>
        <w:spacing w:after="0"/>
        <w:rPr>
          <w:rFonts w:ascii="Times New Roman"/>
          <w:sz w:val="20"/>
        </w:rPr>
        <w:sectPr>
          <w:pgSz w:w="11910" w:h="16840"/>
          <w:pgMar w:top="1420" w:right="1060" w:bottom="1360" w:left="1520" w:header="0" w:footer="1158" w:gutter="0"/>
          <w:cols w:space="720" w:num="1"/>
        </w:sectPr>
      </w:pPr>
    </w:p>
    <w:p>
      <w:pPr>
        <w:spacing w:before="0" w:line="378" w:lineRule="exact"/>
        <w:ind w:left="0" w:right="352" w:firstLine="0"/>
        <w:jc w:val="right"/>
        <w:rPr>
          <w:rFonts w:ascii="Carlito" w:eastAsia="Carlito"/>
          <w:sz w:val="21"/>
        </w:rPr>
      </w:pPr>
      <w:r>
        <w:rPr>
          <w:spacing w:val="-1"/>
          <w:sz w:val="21"/>
        </w:rPr>
        <w:t xml:space="preserve">续表 </w:t>
      </w:r>
      <w:r>
        <w:rPr>
          <w:rFonts w:ascii="Carlito" w:eastAsia="Carlito"/>
          <w:sz w:val="21"/>
        </w:rPr>
        <w:t>4-</w:t>
      </w:r>
      <w:r>
        <w:rPr>
          <w:rFonts w:ascii="Carlito" w:eastAsia="Carlito"/>
          <w:spacing w:val="-10"/>
          <w:sz w:val="21"/>
        </w:rPr>
        <w:t>4</w:t>
      </w:r>
    </w:p>
    <w:tbl>
      <w:tblPr>
        <w:tblStyle w:val="12"/>
        <w:tblW w:w="0" w:type="auto"/>
        <w:tblInd w:w="1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8"/>
        <w:gridCol w:w="1133"/>
        <w:gridCol w:w="710"/>
        <w:gridCol w:w="1702"/>
        <w:gridCol w:w="850"/>
        <w:gridCol w:w="25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2"/>
              <w:rPr>
                <w:rFonts w:ascii="Times New Roman"/>
                <w:sz w:val="21"/>
              </w:rPr>
            </w:pPr>
            <w:r>
              <w:rPr>
                <w:rFonts w:ascii="Times New Roman"/>
                <w:spacing w:val="-2"/>
                <w:sz w:val="21"/>
              </w:rPr>
              <w:t>renshu</w:t>
            </w:r>
          </w:p>
        </w:tc>
        <w:tc>
          <w:tcPr>
            <w:tcW w:w="1133" w:type="dxa"/>
          </w:tcPr>
          <w:p>
            <w:pPr>
              <w:pStyle w:val="17"/>
              <w:spacing w:before="2"/>
              <w:ind w:left="105"/>
              <w:rPr>
                <w:rFonts w:ascii="Times New Roman"/>
                <w:sz w:val="21"/>
              </w:rPr>
            </w:pPr>
            <w:r>
              <w:rPr>
                <w:rFonts w:ascii="Times New Roman"/>
                <w:spacing w:val="-5"/>
                <w:sz w:val="21"/>
              </w:rPr>
              <w:t>int</w:t>
            </w:r>
          </w:p>
        </w:tc>
        <w:tc>
          <w:tcPr>
            <w:tcW w:w="710" w:type="dxa"/>
          </w:tcPr>
          <w:p>
            <w:pPr>
              <w:pStyle w:val="17"/>
              <w:ind w:left="0"/>
              <w:rPr>
                <w:rFonts w:ascii="Times New Roman"/>
                <w:sz w:val="20"/>
              </w:rPr>
            </w:pPr>
          </w:p>
        </w:tc>
        <w:tc>
          <w:tcPr>
            <w:tcW w:w="1702" w:type="dxa"/>
          </w:tcPr>
          <w:p>
            <w:pPr>
              <w:pStyle w:val="17"/>
              <w:spacing w:line="292" w:lineRule="exact"/>
              <w:ind w:left="106"/>
              <w:rPr>
                <w:sz w:val="21"/>
              </w:rPr>
            </w:pPr>
            <w:r>
              <w:rPr>
                <w:spacing w:val="-5"/>
                <w:sz w:val="21"/>
              </w:rPr>
              <w:t>人数</w:t>
            </w:r>
          </w:p>
        </w:tc>
        <w:tc>
          <w:tcPr>
            <w:tcW w:w="850" w:type="dxa"/>
          </w:tcPr>
          <w:p>
            <w:pPr>
              <w:pStyle w:val="17"/>
              <w:ind w:left="0"/>
              <w:rPr>
                <w:rFonts w:ascii="Times New Roman"/>
                <w:sz w:val="20"/>
              </w:rPr>
            </w:pP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2"/>
              <w:rPr>
                <w:rFonts w:ascii="Times New Roman"/>
                <w:sz w:val="21"/>
              </w:rPr>
            </w:pPr>
            <w:r>
              <w:rPr>
                <w:rFonts w:ascii="Times New Roman"/>
                <w:spacing w:val="-2"/>
                <w:sz w:val="21"/>
              </w:rPr>
              <w:t>beizhushuoming</w:t>
            </w:r>
          </w:p>
        </w:tc>
        <w:tc>
          <w:tcPr>
            <w:tcW w:w="1133" w:type="dxa"/>
          </w:tcPr>
          <w:p>
            <w:pPr>
              <w:pStyle w:val="17"/>
              <w:spacing w:before="2"/>
              <w:ind w:left="105"/>
              <w:rPr>
                <w:rFonts w:ascii="Times New Roman"/>
                <w:sz w:val="21"/>
              </w:rPr>
            </w:pPr>
            <w:r>
              <w:rPr>
                <w:rFonts w:ascii="Times New Roman"/>
                <w:spacing w:val="-2"/>
                <w:sz w:val="21"/>
              </w:rPr>
              <w:t>varchar</w:t>
            </w:r>
          </w:p>
        </w:tc>
        <w:tc>
          <w:tcPr>
            <w:tcW w:w="710" w:type="dxa"/>
          </w:tcPr>
          <w:p>
            <w:pPr>
              <w:pStyle w:val="17"/>
              <w:spacing w:before="2"/>
              <w:ind w:left="0" w:right="164"/>
              <w:jc w:val="center"/>
              <w:rPr>
                <w:rFonts w:ascii="Times New Roman"/>
                <w:sz w:val="21"/>
              </w:rPr>
            </w:pPr>
            <w:r>
              <w:rPr>
                <w:rFonts w:ascii="Times New Roman"/>
                <w:spacing w:val="-5"/>
                <w:sz w:val="21"/>
              </w:rPr>
              <w:t>200</w:t>
            </w:r>
          </w:p>
        </w:tc>
        <w:tc>
          <w:tcPr>
            <w:tcW w:w="1702" w:type="dxa"/>
          </w:tcPr>
          <w:p>
            <w:pPr>
              <w:pStyle w:val="17"/>
              <w:spacing w:line="292" w:lineRule="exact"/>
              <w:ind w:left="106"/>
              <w:rPr>
                <w:sz w:val="21"/>
              </w:rPr>
            </w:pPr>
            <w:r>
              <w:rPr>
                <w:spacing w:val="-4"/>
                <w:sz w:val="21"/>
              </w:rPr>
              <w:t>备注说明</w:t>
            </w:r>
          </w:p>
        </w:tc>
        <w:tc>
          <w:tcPr>
            <w:tcW w:w="850" w:type="dxa"/>
          </w:tcPr>
          <w:p>
            <w:pPr>
              <w:pStyle w:val="17"/>
              <w:ind w:left="0"/>
              <w:rPr>
                <w:rFonts w:ascii="Times New Roman"/>
                <w:sz w:val="20"/>
              </w:rPr>
            </w:pP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38" w:type="dxa"/>
          </w:tcPr>
          <w:p>
            <w:pPr>
              <w:pStyle w:val="17"/>
              <w:spacing w:before="4"/>
              <w:rPr>
                <w:rFonts w:ascii="Times New Roman"/>
                <w:sz w:val="21"/>
              </w:rPr>
            </w:pPr>
            <w:r>
              <w:rPr>
                <w:rFonts w:ascii="Times New Roman"/>
                <w:spacing w:val="-2"/>
                <w:sz w:val="21"/>
              </w:rPr>
              <w:t>lianxiren</w:t>
            </w:r>
          </w:p>
        </w:tc>
        <w:tc>
          <w:tcPr>
            <w:tcW w:w="1133" w:type="dxa"/>
          </w:tcPr>
          <w:p>
            <w:pPr>
              <w:pStyle w:val="17"/>
              <w:spacing w:before="4"/>
              <w:ind w:left="105"/>
              <w:rPr>
                <w:rFonts w:ascii="Times New Roman"/>
                <w:sz w:val="21"/>
              </w:rPr>
            </w:pPr>
            <w:r>
              <w:rPr>
                <w:rFonts w:ascii="Times New Roman"/>
                <w:spacing w:val="-2"/>
                <w:sz w:val="21"/>
              </w:rPr>
              <w:t>varchar</w:t>
            </w:r>
          </w:p>
        </w:tc>
        <w:tc>
          <w:tcPr>
            <w:tcW w:w="710" w:type="dxa"/>
          </w:tcPr>
          <w:p>
            <w:pPr>
              <w:pStyle w:val="17"/>
              <w:spacing w:before="4"/>
              <w:ind w:left="0" w:right="164"/>
              <w:jc w:val="center"/>
              <w:rPr>
                <w:rFonts w:ascii="Times New Roman"/>
                <w:sz w:val="21"/>
              </w:rPr>
            </w:pPr>
            <w:r>
              <w:rPr>
                <w:rFonts w:ascii="Times New Roman"/>
                <w:spacing w:val="-5"/>
                <w:sz w:val="21"/>
              </w:rPr>
              <w:t>200</w:t>
            </w:r>
          </w:p>
        </w:tc>
        <w:tc>
          <w:tcPr>
            <w:tcW w:w="1702" w:type="dxa"/>
          </w:tcPr>
          <w:p>
            <w:pPr>
              <w:pStyle w:val="17"/>
              <w:spacing w:line="294" w:lineRule="exact"/>
              <w:ind w:left="106"/>
              <w:rPr>
                <w:sz w:val="21"/>
              </w:rPr>
            </w:pPr>
            <w:r>
              <w:rPr>
                <w:spacing w:val="-4"/>
                <w:sz w:val="21"/>
              </w:rPr>
              <w:t>联系人</w:t>
            </w:r>
          </w:p>
        </w:tc>
        <w:tc>
          <w:tcPr>
            <w:tcW w:w="850" w:type="dxa"/>
          </w:tcPr>
          <w:p>
            <w:pPr>
              <w:pStyle w:val="17"/>
              <w:ind w:left="0"/>
              <w:rPr>
                <w:rFonts w:ascii="Times New Roman"/>
                <w:sz w:val="20"/>
              </w:rPr>
            </w:pP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2"/>
              <w:rPr>
                <w:rFonts w:ascii="Times New Roman"/>
                <w:sz w:val="21"/>
              </w:rPr>
            </w:pPr>
            <w:r>
              <w:rPr>
                <w:rFonts w:ascii="Times New Roman"/>
                <w:spacing w:val="-2"/>
                <w:sz w:val="21"/>
              </w:rPr>
              <w:t>lianxidianhua</w:t>
            </w:r>
          </w:p>
        </w:tc>
        <w:tc>
          <w:tcPr>
            <w:tcW w:w="1133" w:type="dxa"/>
          </w:tcPr>
          <w:p>
            <w:pPr>
              <w:pStyle w:val="17"/>
              <w:spacing w:before="2"/>
              <w:ind w:left="105"/>
              <w:rPr>
                <w:rFonts w:ascii="Times New Roman"/>
                <w:sz w:val="21"/>
              </w:rPr>
            </w:pPr>
            <w:r>
              <w:rPr>
                <w:rFonts w:ascii="Times New Roman"/>
                <w:spacing w:val="-2"/>
                <w:sz w:val="21"/>
              </w:rPr>
              <w:t>varchar</w:t>
            </w:r>
          </w:p>
        </w:tc>
        <w:tc>
          <w:tcPr>
            <w:tcW w:w="710" w:type="dxa"/>
          </w:tcPr>
          <w:p>
            <w:pPr>
              <w:pStyle w:val="17"/>
              <w:spacing w:before="2"/>
              <w:ind w:left="0" w:right="164"/>
              <w:jc w:val="center"/>
              <w:rPr>
                <w:rFonts w:ascii="Times New Roman"/>
                <w:sz w:val="21"/>
              </w:rPr>
            </w:pPr>
            <w:r>
              <w:rPr>
                <w:rFonts w:ascii="Times New Roman"/>
                <w:spacing w:val="-5"/>
                <w:sz w:val="21"/>
              </w:rPr>
              <w:t>200</w:t>
            </w:r>
          </w:p>
        </w:tc>
        <w:tc>
          <w:tcPr>
            <w:tcW w:w="1702" w:type="dxa"/>
          </w:tcPr>
          <w:p>
            <w:pPr>
              <w:pStyle w:val="17"/>
              <w:spacing w:line="292" w:lineRule="exact"/>
              <w:ind w:left="106"/>
              <w:rPr>
                <w:sz w:val="21"/>
              </w:rPr>
            </w:pPr>
            <w:r>
              <w:rPr>
                <w:spacing w:val="-4"/>
                <w:sz w:val="21"/>
              </w:rPr>
              <w:t>联系电话</w:t>
            </w:r>
          </w:p>
        </w:tc>
        <w:tc>
          <w:tcPr>
            <w:tcW w:w="850" w:type="dxa"/>
          </w:tcPr>
          <w:p>
            <w:pPr>
              <w:pStyle w:val="17"/>
              <w:ind w:left="0"/>
              <w:rPr>
                <w:rFonts w:ascii="Times New Roman"/>
                <w:sz w:val="20"/>
              </w:rPr>
            </w:pP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838" w:type="dxa"/>
          </w:tcPr>
          <w:p>
            <w:pPr>
              <w:pStyle w:val="17"/>
              <w:spacing w:before="2"/>
              <w:rPr>
                <w:rFonts w:ascii="Times New Roman"/>
                <w:sz w:val="21"/>
              </w:rPr>
            </w:pPr>
            <w:r>
              <w:rPr>
                <w:rFonts w:ascii="Times New Roman"/>
                <w:spacing w:val="-2"/>
                <w:sz w:val="21"/>
              </w:rPr>
              <w:t>clicktime</w:t>
            </w:r>
          </w:p>
        </w:tc>
        <w:tc>
          <w:tcPr>
            <w:tcW w:w="1133" w:type="dxa"/>
          </w:tcPr>
          <w:p>
            <w:pPr>
              <w:pStyle w:val="17"/>
              <w:spacing w:before="2"/>
              <w:ind w:left="105"/>
              <w:rPr>
                <w:rFonts w:ascii="Times New Roman"/>
                <w:sz w:val="21"/>
              </w:rPr>
            </w:pPr>
            <w:r>
              <w:rPr>
                <w:rFonts w:ascii="Times New Roman"/>
                <w:spacing w:val="-2"/>
                <w:sz w:val="21"/>
              </w:rPr>
              <w:t>datetime</w:t>
            </w:r>
          </w:p>
        </w:tc>
        <w:tc>
          <w:tcPr>
            <w:tcW w:w="710" w:type="dxa"/>
          </w:tcPr>
          <w:p>
            <w:pPr>
              <w:pStyle w:val="17"/>
              <w:ind w:left="0"/>
              <w:rPr>
                <w:rFonts w:ascii="Times New Roman"/>
                <w:sz w:val="20"/>
              </w:rPr>
            </w:pPr>
          </w:p>
        </w:tc>
        <w:tc>
          <w:tcPr>
            <w:tcW w:w="1702" w:type="dxa"/>
          </w:tcPr>
          <w:p>
            <w:pPr>
              <w:pStyle w:val="17"/>
              <w:spacing w:line="294" w:lineRule="exact"/>
              <w:ind w:left="106"/>
              <w:rPr>
                <w:sz w:val="21"/>
              </w:rPr>
            </w:pPr>
            <w:r>
              <w:rPr>
                <w:spacing w:val="-4"/>
                <w:sz w:val="21"/>
              </w:rPr>
              <w:t>最近点击时间</w:t>
            </w:r>
          </w:p>
        </w:tc>
        <w:tc>
          <w:tcPr>
            <w:tcW w:w="850" w:type="dxa"/>
          </w:tcPr>
          <w:p>
            <w:pPr>
              <w:pStyle w:val="17"/>
              <w:ind w:left="0"/>
              <w:rPr>
                <w:rFonts w:ascii="Times New Roman"/>
                <w:sz w:val="20"/>
              </w:rPr>
            </w:pPr>
          </w:p>
        </w:tc>
        <w:tc>
          <w:tcPr>
            <w:tcW w:w="2552" w:type="dxa"/>
          </w:tcPr>
          <w:p>
            <w:pPr>
              <w:pStyle w:val="17"/>
              <w:ind w:left="0"/>
              <w:rPr>
                <w:rFonts w:ascii="Times New Roman"/>
                <w:sz w:val="20"/>
              </w:rPr>
            </w:pPr>
          </w:p>
        </w:tc>
      </w:tr>
    </w:tbl>
    <w:p>
      <w:pPr>
        <w:pStyle w:val="16"/>
        <w:numPr>
          <w:ilvl w:val="3"/>
          <w:numId w:val="17"/>
        </w:numPr>
        <w:tabs>
          <w:tab w:val="left" w:pos="1081"/>
        </w:tabs>
        <w:spacing w:before="0" w:after="0" w:line="240" w:lineRule="auto"/>
        <w:ind w:left="1081" w:right="0" w:hanging="420"/>
        <w:jc w:val="left"/>
        <w:rPr>
          <w:sz w:val="24"/>
        </w:rPr>
      </w:pPr>
      <w:r>
        <w:rPr>
          <w:sz w:val="24"/>
        </w:rPr>
        <w:t xml:space="preserve">自驾游资讯字典，如表 </w:t>
      </w:r>
      <w:r>
        <w:rPr>
          <w:rFonts w:ascii="Times New Roman" w:eastAsia="Times New Roman"/>
          <w:sz w:val="24"/>
        </w:rPr>
        <w:t xml:space="preserve">4-5 </w:t>
      </w:r>
      <w:r>
        <w:rPr>
          <w:spacing w:val="-4"/>
          <w:sz w:val="24"/>
        </w:rPr>
        <w:t>所示。</w:t>
      </w:r>
    </w:p>
    <w:p>
      <w:pPr>
        <w:spacing w:before="27"/>
        <w:ind w:left="0" w:right="172"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4-5</w:t>
      </w:r>
      <w:r>
        <w:rPr>
          <w:rFonts w:hint="eastAsia" w:ascii="Noto Sans Mono CJK HK" w:eastAsia="Noto Sans Mono CJK HK"/>
          <w:spacing w:val="38"/>
          <w:w w:val="150"/>
          <w:sz w:val="21"/>
        </w:rPr>
        <w:t xml:space="preserve"> </w:t>
      </w:r>
      <w:r>
        <w:rPr>
          <w:rFonts w:hint="eastAsia" w:ascii="Noto Sans Mono CJK HK" w:eastAsia="Noto Sans Mono CJK HK"/>
          <w:spacing w:val="-2"/>
          <w:sz w:val="21"/>
        </w:rPr>
        <w:t>自驾游资讯信息表</w:t>
      </w:r>
    </w:p>
    <w:tbl>
      <w:tblPr>
        <w:tblStyle w:val="12"/>
        <w:tblW w:w="0" w:type="auto"/>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2"/>
        <w:gridCol w:w="1134"/>
        <w:gridCol w:w="1306"/>
        <w:gridCol w:w="1532"/>
        <w:gridCol w:w="680"/>
        <w:gridCol w:w="25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1702" w:type="dxa"/>
          </w:tcPr>
          <w:p>
            <w:pPr>
              <w:pStyle w:val="17"/>
              <w:spacing w:line="343" w:lineRule="exact"/>
              <w:ind w:left="429"/>
              <w:rPr>
                <w:sz w:val="21"/>
              </w:rPr>
            </w:pPr>
            <w:r>
              <w:rPr>
                <w:spacing w:val="-4"/>
                <w:sz w:val="21"/>
              </w:rPr>
              <w:t>字段名称</w:t>
            </w:r>
          </w:p>
        </w:tc>
        <w:tc>
          <w:tcPr>
            <w:tcW w:w="1134" w:type="dxa"/>
          </w:tcPr>
          <w:p>
            <w:pPr>
              <w:pStyle w:val="17"/>
              <w:spacing w:line="343" w:lineRule="exact"/>
              <w:ind w:left="354"/>
              <w:rPr>
                <w:sz w:val="21"/>
              </w:rPr>
            </w:pPr>
            <w:r>
              <w:rPr>
                <w:spacing w:val="-5"/>
                <w:sz w:val="21"/>
              </w:rPr>
              <w:t>类型</w:t>
            </w:r>
          </w:p>
        </w:tc>
        <w:tc>
          <w:tcPr>
            <w:tcW w:w="1306" w:type="dxa"/>
          </w:tcPr>
          <w:p>
            <w:pPr>
              <w:pStyle w:val="17"/>
              <w:spacing w:line="343" w:lineRule="exact"/>
              <w:ind w:left="7"/>
              <w:jc w:val="center"/>
              <w:rPr>
                <w:sz w:val="21"/>
              </w:rPr>
            </w:pPr>
            <w:r>
              <w:rPr>
                <w:spacing w:val="-5"/>
                <w:sz w:val="21"/>
              </w:rPr>
              <w:t>长度</w:t>
            </w:r>
          </w:p>
        </w:tc>
        <w:tc>
          <w:tcPr>
            <w:tcW w:w="1532" w:type="dxa"/>
          </w:tcPr>
          <w:p>
            <w:pPr>
              <w:pStyle w:val="17"/>
              <w:spacing w:line="343" w:lineRule="exact"/>
              <w:ind w:left="343"/>
              <w:rPr>
                <w:sz w:val="21"/>
              </w:rPr>
            </w:pPr>
            <w:r>
              <w:rPr>
                <w:spacing w:val="-4"/>
                <w:sz w:val="21"/>
              </w:rPr>
              <w:t>字段说明</w:t>
            </w:r>
          </w:p>
        </w:tc>
        <w:tc>
          <w:tcPr>
            <w:tcW w:w="680" w:type="dxa"/>
          </w:tcPr>
          <w:p>
            <w:pPr>
              <w:pStyle w:val="17"/>
              <w:spacing w:line="343" w:lineRule="exact"/>
              <w:ind w:left="40" w:right="33"/>
              <w:jc w:val="center"/>
              <w:rPr>
                <w:sz w:val="21"/>
              </w:rPr>
            </w:pPr>
            <w:r>
              <w:rPr>
                <w:spacing w:val="-5"/>
                <w:sz w:val="21"/>
              </w:rPr>
              <w:t>主键</w:t>
            </w:r>
          </w:p>
        </w:tc>
        <w:tc>
          <w:tcPr>
            <w:tcW w:w="2553" w:type="dxa"/>
          </w:tcPr>
          <w:p>
            <w:pPr>
              <w:pStyle w:val="17"/>
              <w:spacing w:line="343" w:lineRule="exact"/>
              <w:ind w:left="52" w:right="46"/>
              <w:jc w:val="center"/>
              <w:rPr>
                <w:sz w:val="21"/>
              </w:rPr>
            </w:pPr>
            <w:r>
              <w:rPr>
                <w:spacing w:val="-4"/>
                <w:sz w:val="21"/>
              </w:rPr>
              <w:t>默认值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9"/>
              <w:rPr>
                <w:rFonts w:ascii="Times New Roman"/>
                <w:sz w:val="21"/>
              </w:rPr>
            </w:pPr>
            <w:r>
              <w:rPr>
                <w:rFonts w:ascii="Times New Roman"/>
                <w:spacing w:val="-5"/>
                <w:sz w:val="21"/>
              </w:rPr>
              <w:t>id</w:t>
            </w:r>
          </w:p>
        </w:tc>
        <w:tc>
          <w:tcPr>
            <w:tcW w:w="1134" w:type="dxa"/>
          </w:tcPr>
          <w:p>
            <w:pPr>
              <w:pStyle w:val="17"/>
              <w:spacing w:before="9"/>
              <w:rPr>
                <w:rFonts w:ascii="Times New Roman"/>
                <w:sz w:val="21"/>
              </w:rPr>
            </w:pPr>
            <w:r>
              <w:rPr>
                <w:rFonts w:ascii="Times New Roman"/>
                <w:spacing w:val="-2"/>
                <w:sz w:val="21"/>
              </w:rPr>
              <w:t>bigint</w:t>
            </w:r>
          </w:p>
        </w:tc>
        <w:tc>
          <w:tcPr>
            <w:tcW w:w="1306" w:type="dxa"/>
          </w:tcPr>
          <w:p>
            <w:pPr>
              <w:pStyle w:val="17"/>
              <w:ind w:left="0"/>
              <w:rPr>
                <w:rFonts w:ascii="Times New Roman"/>
                <w:sz w:val="20"/>
              </w:rPr>
            </w:pPr>
          </w:p>
        </w:tc>
        <w:tc>
          <w:tcPr>
            <w:tcW w:w="1532" w:type="dxa"/>
          </w:tcPr>
          <w:p>
            <w:pPr>
              <w:pStyle w:val="17"/>
              <w:spacing w:line="292" w:lineRule="exact"/>
              <w:ind w:left="106"/>
              <w:rPr>
                <w:sz w:val="21"/>
              </w:rPr>
            </w:pPr>
            <w:r>
              <w:rPr>
                <w:spacing w:val="-5"/>
                <w:sz w:val="21"/>
              </w:rPr>
              <w:t>主键</w:t>
            </w:r>
          </w:p>
        </w:tc>
        <w:tc>
          <w:tcPr>
            <w:tcW w:w="680" w:type="dxa"/>
          </w:tcPr>
          <w:p>
            <w:pPr>
              <w:pStyle w:val="17"/>
              <w:spacing w:line="292" w:lineRule="exact"/>
              <w:ind w:left="7" w:right="40"/>
              <w:jc w:val="center"/>
              <w:rPr>
                <w:sz w:val="21"/>
              </w:rPr>
            </w:pPr>
            <w:r>
              <w:rPr>
                <w:spacing w:val="-5"/>
                <w:sz w:val="21"/>
              </w:rPr>
              <w:t>主键</w:t>
            </w: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702" w:type="dxa"/>
          </w:tcPr>
          <w:p>
            <w:pPr>
              <w:pStyle w:val="17"/>
              <w:spacing w:before="43"/>
              <w:rPr>
                <w:rFonts w:ascii="Times New Roman"/>
                <w:sz w:val="21"/>
              </w:rPr>
            </w:pPr>
            <w:r>
              <w:rPr>
                <w:rFonts w:ascii="Times New Roman"/>
                <w:spacing w:val="-2"/>
                <w:sz w:val="21"/>
              </w:rPr>
              <w:t>addtime</w:t>
            </w:r>
          </w:p>
        </w:tc>
        <w:tc>
          <w:tcPr>
            <w:tcW w:w="1134" w:type="dxa"/>
          </w:tcPr>
          <w:p>
            <w:pPr>
              <w:pStyle w:val="17"/>
              <w:spacing w:before="43"/>
              <w:rPr>
                <w:rFonts w:ascii="Times New Roman"/>
                <w:sz w:val="21"/>
              </w:rPr>
            </w:pPr>
            <w:r>
              <w:rPr>
                <w:rFonts w:ascii="Times New Roman"/>
                <w:spacing w:val="-2"/>
                <w:sz w:val="21"/>
              </w:rPr>
              <w:t>timestamp</w:t>
            </w:r>
          </w:p>
        </w:tc>
        <w:tc>
          <w:tcPr>
            <w:tcW w:w="1306" w:type="dxa"/>
          </w:tcPr>
          <w:p>
            <w:pPr>
              <w:pStyle w:val="17"/>
              <w:ind w:left="0"/>
              <w:rPr>
                <w:rFonts w:ascii="Times New Roman"/>
                <w:sz w:val="20"/>
              </w:rPr>
            </w:pPr>
          </w:p>
        </w:tc>
        <w:tc>
          <w:tcPr>
            <w:tcW w:w="1532" w:type="dxa"/>
          </w:tcPr>
          <w:p>
            <w:pPr>
              <w:pStyle w:val="17"/>
              <w:spacing w:line="331" w:lineRule="exact"/>
              <w:ind w:left="106"/>
              <w:rPr>
                <w:sz w:val="21"/>
              </w:rPr>
            </w:pPr>
            <w:r>
              <w:rPr>
                <w:spacing w:val="-4"/>
                <w:sz w:val="21"/>
              </w:rPr>
              <w:t>创建时间</w:t>
            </w:r>
          </w:p>
        </w:tc>
        <w:tc>
          <w:tcPr>
            <w:tcW w:w="680" w:type="dxa"/>
          </w:tcPr>
          <w:p>
            <w:pPr>
              <w:pStyle w:val="17"/>
              <w:ind w:left="0"/>
              <w:rPr>
                <w:rFonts w:ascii="Times New Roman"/>
                <w:sz w:val="20"/>
              </w:rPr>
            </w:pPr>
          </w:p>
        </w:tc>
        <w:tc>
          <w:tcPr>
            <w:tcW w:w="2553" w:type="dxa"/>
          </w:tcPr>
          <w:p>
            <w:pPr>
              <w:pStyle w:val="17"/>
              <w:spacing w:before="43"/>
              <w:ind w:left="6" w:right="52"/>
              <w:jc w:val="center"/>
              <w:rPr>
                <w:rFonts w:ascii="Times New Roman"/>
                <w:sz w:val="21"/>
              </w:rPr>
            </w:pPr>
            <w:r>
              <w:rPr>
                <w:rFonts w:ascii="Times New Roman"/>
                <w:spacing w:val="-2"/>
                <w:sz w:val="21"/>
              </w:rPr>
              <w:t>CURRENT_TIMESTAMP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702" w:type="dxa"/>
          </w:tcPr>
          <w:p>
            <w:pPr>
              <w:pStyle w:val="17"/>
              <w:spacing w:before="9"/>
              <w:rPr>
                <w:rFonts w:ascii="Times New Roman"/>
                <w:sz w:val="21"/>
              </w:rPr>
            </w:pPr>
            <w:r>
              <w:rPr>
                <w:rFonts w:ascii="Times New Roman"/>
                <w:spacing w:val="-2"/>
                <w:sz w:val="21"/>
              </w:rPr>
              <w:t>zhuti</w:t>
            </w:r>
          </w:p>
        </w:tc>
        <w:tc>
          <w:tcPr>
            <w:tcW w:w="1134" w:type="dxa"/>
          </w:tcPr>
          <w:p>
            <w:pPr>
              <w:pStyle w:val="17"/>
              <w:spacing w:before="9"/>
              <w:rPr>
                <w:rFonts w:ascii="Times New Roman"/>
                <w:sz w:val="21"/>
              </w:rPr>
            </w:pPr>
            <w:r>
              <w:rPr>
                <w:rFonts w:ascii="Times New Roman"/>
                <w:spacing w:val="-2"/>
                <w:sz w:val="21"/>
              </w:rPr>
              <w:t>varchar</w:t>
            </w:r>
          </w:p>
        </w:tc>
        <w:tc>
          <w:tcPr>
            <w:tcW w:w="1306" w:type="dxa"/>
          </w:tcPr>
          <w:p>
            <w:pPr>
              <w:pStyle w:val="17"/>
              <w:spacing w:before="9"/>
              <w:ind w:left="106"/>
              <w:rPr>
                <w:rFonts w:ascii="Times New Roman"/>
                <w:sz w:val="21"/>
              </w:rPr>
            </w:pPr>
            <w:r>
              <w:rPr>
                <w:rFonts w:ascii="Times New Roman"/>
                <w:spacing w:val="-5"/>
                <w:sz w:val="21"/>
              </w:rPr>
              <w:t>200</w:t>
            </w:r>
          </w:p>
        </w:tc>
        <w:tc>
          <w:tcPr>
            <w:tcW w:w="1532" w:type="dxa"/>
          </w:tcPr>
          <w:p>
            <w:pPr>
              <w:pStyle w:val="17"/>
              <w:spacing w:line="294" w:lineRule="exact"/>
              <w:ind w:left="106"/>
              <w:rPr>
                <w:sz w:val="21"/>
              </w:rPr>
            </w:pPr>
            <w:r>
              <w:rPr>
                <w:spacing w:val="-5"/>
                <w:sz w:val="21"/>
              </w:rPr>
              <w:t>标题</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702" w:type="dxa"/>
          </w:tcPr>
          <w:p>
            <w:pPr>
              <w:pStyle w:val="17"/>
              <w:spacing w:before="9"/>
              <w:rPr>
                <w:rFonts w:ascii="Times New Roman"/>
                <w:sz w:val="21"/>
              </w:rPr>
            </w:pPr>
            <w:r>
              <w:rPr>
                <w:rFonts w:ascii="Times New Roman"/>
                <w:spacing w:val="-2"/>
                <w:sz w:val="21"/>
              </w:rPr>
              <w:t>tupian</w:t>
            </w:r>
          </w:p>
        </w:tc>
        <w:tc>
          <w:tcPr>
            <w:tcW w:w="1134" w:type="dxa"/>
          </w:tcPr>
          <w:p>
            <w:pPr>
              <w:pStyle w:val="17"/>
              <w:spacing w:before="9"/>
              <w:rPr>
                <w:rFonts w:ascii="Times New Roman"/>
                <w:sz w:val="21"/>
              </w:rPr>
            </w:pPr>
            <w:r>
              <w:rPr>
                <w:rFonts w:ascii="Times New Roman"/>
                <w:spacing w:val="-2"/>
                <w:sz w:val="21"/>
              </w:rPr>
              <w:t>varchar</w:t>
            </w:r>
          </w:p>
        </w:tc>
        <w:tc>
          <w:tcPr>
            <w:tcW w:w="1306" w:type="dxa"/>
          </w:tcPr>
          <w:p>
            <w:pPr>
              <w:pStyle w:val="17"/>
              <w:spacing w:before="9"/>
              <w:ind w:left="106"/>
              <w:rPr>
                <w:rFonts w:ascii="Times New Roman"/>
                <w:sz w:val="21"/>
              </w:rPr>
            </w:pPr>
            <w:r>
              <w:rPr>
                <w:rFonts w:ascii="Times New Roman"/>
                <w:spacing w:val="-5"/>
                <w:sz w:val="21"/>
              </w:rPr>
              <w:t>200</w:t>
            </w:r>
          </w:p>
        </w:tc>
        <w:tc>
          <w:tcPr>
            <w:tcW w:w="1532" w:type="dxa"/>
          </w:tcPr>
          <w:p>
            <w:pPr>
              <w:pStyle w:val="17"/>
              <w:spacing w:line="294" w:lineRule="exact"/>
              <w:ind w:left="106"/>
              <w:rPr>
                <w:sz w:val="21"/>
              </w:rPr>
            </w:pPr>
            <w:r>
              <w:rPr>
                <w:spacing w:val="-5"/>
                <w:sz w:val="21"/>
              </w:rPr>
              <w:t>图片</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702" w:type="dxa"/>
          </w:tcPr>
          <w:p>
            <w:pPr>
              <w:pStyle w:val="17"/>
              <w:spacing w:before="11"/>
              <w:rPr>
                <w:rFonts w:ascii="Times New Roman"/>
                <w:sz w:val="21"/>
              </w:rPr>
            </w:pPr>
            <w:r>
              <w:rPr>
                <w:rFonts w:ascii="Times New Roman"/>
                <w:spacing w:val="-2"/>
                <w:sz w:val="21"/>
              </w:rPr>
              <w:t>jianjie</w:t>
            </w:r>
          </w:p>
        </w:tc>
        <w:tc>
          <w:tcPr>
            <w:tcW w:w="1134" w:type="dxa"/>
          </w:tcPr>
          <w:p>
            <w:pPr>
              <w:pStyle w:val="17"/>
              <w:spacing w:before="11"/>
              <w:rPr>
                <w:rFonts w:ascii="Times New Roman"/>
                <w:sz w:val="21"/>
              </w:rPr>
            </w:pPr>
            <w:r>
              <w:rPr>
                <w:rFonts w:ascii="Times New Roman"/>
                <w:spacing w:val="-2"/>
                <w:sz w:val="21"/>
              </w:rPr>
              <w:t>longtext</w:t>
            </w:r>
          </w:p>
        </w:tc>
        <w:tc>
          <w:tcPr>
            <w:tcW w:w="1306" w:type="dxa"/>
          </w:tcPr>
          <w:p>
            <w:pPr>
              <w:pStyle w:val="17"/>
              <w:spacing w:before="11"/>
              <w:ind w:left="106"/>
              <w:rPr>
                <w:rFonts w:ascii="Times New Roman"/>
                <w:sz w:val="21"/>
              </w:rPr>
            </w:pPr>
            <w:r>
              <w:rPr>
                <w:rFonts w:ascii="Times New Roman"/>
                <w:spacing w:val="-2"/>
                <w:sz w:val="21"/>
              </w:rPr>
              <w:t>4294967295</w:t>
            </w:r>
          </w:p>
        </w:tc>
        <w:tc>
          <w:tcPr>
            <w:tcW w:w="1532" w:type="dxa"/>
          </w:tcPr>
          <w:p>
            <w:pPr>
              <w:pStyle w:val="17"/>
              <w:spacing w:line="296" w:lineRule="exact"/>
              <w:ind w:left="106"/>
              <w:rPr>
                <w:sz w:val="21"/>
              </w:rPr>
            </w:pPr>
            <w:r>
              <w:rPr>
                <w:spacing w:val="-5"/>
                <w:sz w:val="21"/>
              </w:rPr>
              <w:t>简介</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9"/>
              <w:rPr>
                <w:rFonts w:ascii="Times New Roman"/>
                <w:sz w:val="21"/>
              </w:rPr>
            </w:pPr>
            <w:r>
              <w:rPr>
                <w:rFonts w:ascii="Times New Roman"/>
                <w:spacing w:val="-2"/>
                <w:sz w:val="21"/>
              </w:rPr>
              <w:t>xiangqingneirong</w:t>
            </w:r>
          </w:p>
        </w:tc>
        <w:tc>
          <w:tcPr>
            <w:tcW w:w="1134" w:type="dxa"/>
          </w:tcPr>
          <w:p>
            <w:pPr>
              <w:pStyle w:val="17"/>
              <w:spacing w:before="9"/>
              <w:rPr>
                <w:rFonts w:ascii="Times New Roman"/>
                <w:sz w:val="21"/>
              </w:rPr>
            </w:pPr>
            <w:r>
              <w:rPr>
                <w:rFonts w:ascii="Times New Roman"/>
                <w:spacing w:val="-2"/>
                <w:sz w:val="21"/>
              </w:rPr>
              <w:t>longtext</w:t>
            </w:r>
          </w:p>
        </w:tc>
        <w:tc>
          <w:tcPr>
            <w:tcW w:w="1306" w:type="dxa"/>
          </w:tcPr>
          <w:p>
            <w:pPr>
              <w:pStyle w:val="17"/>
              <w:spacing w:before="9"/>
              <w:ind w:left="106"/>
              <w:rPr>
                <w:rFonts w:ascii="Times New Roman"/>
                <w:sz w:val="21"/>
              </w:rPr>
            </w:pPr>
            <w:r>
              <w:rPr>
                <w:rFonts w:ascii="Times New Roman"/>
                <w:spacing w:val="-2"/>
                <w:sz w:val="21"/>
              </w:rPr>
              <w:t>4294967295</w:t>
            </w:r>
          </w:p>
        </w:tc>
        <w:tc>
          <w:tcPr>
            <w:tcW w:w="1532" w:type="dxa"/>
          </w:tcPr>
          <w:p>
            <w:pPr>
              <w:pStyle w:val="17"/>
              <w:spacing w:line="292" w:lineRule="exact"/>
              <w:ind w:left="106"/>
              <w:rPr>
                <w:sz w:val="21"/>
              </w:rPr>
            </w:pPr>
            <w:r>
              <w:rPr>
                <w:spacing w:val="-4"/>
                <w:sz w:val="21"/>
              </w:rPr>
              <w:t>详情内容</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9"/>
              <w:rPr>
                <w:rFonts w:ascii="Times New Roman"/>
                <w:sz w:val="21"/>
              </w:rPr>
            </w:pPr>
            <w:r>
              <w:rPr>
                <w:rFonts w:ascii="Times New Roman"/>
                <w:spacing w:val="-4"/>
                <w:sz w:val="21"/>
              </w:rPr>
              <w:t>riqi</w:t>
            </w:r>
          </w:p>
        </w:tc>
        <w:tc>
          <w:tcPr>
            <w:tcW w:w="1134" w:type="dxa"/>
          </w:tcPr>
          <w:p>
            <w:pPr>
              <w:pStyle w:val="17"/>
              <w:spacing w:before="9"/>
              <w:rPr>
                <w:rFonts w:ascii="Times New Roman"/>
                <w:sz w:val="21"/>
              </w:rPr>
            </w:pPr>
            <w:r>
              <w:rPr>
                <w:rFonts w:ascii="Times New Roman"/>
                <w:spacing w:val="-4"/>
                <w:sz w:val="21"/>
              </w:rPr>
              <w:t>date</w:t>
            </w:r>
          </w:p>
        </w:tc>
        <w:tc>
          <w:tcPr>
            <w:tcW w:w="1306" w:type="dxa"/>
          </w:tcPr>
          <w:p>
            <w:pPr>
              <w:pStyle w:val="17"/>
              <w:ind w:left="0"/>
              <w:rPr>
                <w:rFonts w:ascii="Times New Roman"/>
                <w:sz w:val="20"/>
              </w:rPr>
            </w:pPr>
          </w:p>
        </w:tc>
        <w:tc>
          <w:tcPr>
            <w:tcW w:w="1532" w:type="dxa"/>
          </w:tcPr>
          <w:p>
            <w:pPr>
              <w:pStyle w:val="17"/>
              <w:spacing w:line="292" w:lineRule="exact"/>
              <w:ind w:left="106"/>
              <w:rPr>
                <w:sz w:val="21"/>
              </w:rPr>
            </w:pPr>
            <w:r>
              <w:rPr>
                <w:spacing w:val="-5"/>
                <w:sz w:val="21"/>
              </w:rPr>
              <w:t>日期</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702" w:type="dxa"/>
          </w:tcPr>
          <w:p>
            <w:pPr>
              <w:pStyle w:val="17"/>
              <w:spacing w:before="11"/>
              <w:rPr>
                <w:rFonts w:ascii="Times New Roman"/>
                <w:sz w:val="21"/>
              </w:rPr>
            </w:pPr>
            <w:r>
              <w:rPr>
                <w:rFonts w:ascii="Times New Roman"/>
                <w:spacing w:val="-2"/>
                <w:sz w:val="21"/>
              </w:rPr>
              <w:t>yonghuzhanghao</w:t>
            </w:r>
          </w:p>
        </w:tc>
        <w:tc>
          <w:tcPr>
            <w:tcW w:w="1134" w:type="dxa"/>
          </w:tcPr>
          <w:p>
            <w:pPr>
              <w:pStyle w:val="17"/>
              <w:spacing w:before="11"/>
              <w:rPr>
                <w:rFonts w:ascii="Times New Roman"/>
                <w:sz w:val="21"/>
              </w:rPr>
            </w:pPr>
            <w:r>
              <w:rPr>
                <w:rFonts w:ascii="Times New Roman"/>
                <w:spacing w:val="-2"/>
                <w:sz w:val="21"/>
              </w:rPr>
              <w:t>varchar</w:t>
            </w:r>
          </w:p>
        </w:tc>
        <w:tc>
          <w:tcPr>
            <w:tcW w:w="1306" w:type="dxa"/>
          </w:tcPr>
          <w:p>
            <w:pPr>
              <w:pStyle w:val="17"/>
              <w:spacing w:before="11"/>
              <w:ind w:left="106"/>
              <w:rPr>
                <w:rFonts w:ascii="Times New Roman"/>
                <w:sz w:val="21"/>
              </w:rPr>
            </w:pPr>
            <w:r>
              <w:rPr>
                <w:rFonts w:ascii="Times New Roman"/>
                <w:spacing w:val="-5"/>
                <w:sz w:val="21"/>
              </w:rPr>
              <w:t>200</w:t>
            </w:r>
          </w:p>
        </w:tc>
        <w:tc>
          <w:tcPr>
            <w:tcW w:w="1532" w:type="dxa"/>
          </w:tcPr>
          <w:p>
            <w:pPr>
              <w:pStyle w:val="17"/>
              <w:spacing w:line="294" w:lineRule="exact"/>
              <w:ind w:left="106"/>
              <w:rPr>
                <w:sz w:val="21"/>
              </w:rPr>
            </w:pPr>
            <w:r>
              <w:rPr>
                <w:spacing w:val="-4"/>
                <w:sz w:val="21"/>
              </w:rPr>
              <w:t>用户账号</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9"/>
              <w:rPr>
                <w:rFonts w:ascii="Times New Roman"/>
                <w:sz w:val="21"/>
              </w:rPr>
            </w:pPr>
            <w:r>
              <w:rPr>
                <w:rFonts w:ascii="Times New Roman"/>
                <w:spacing w:val="-2"/>
                <w:sz w:val="21"/>
              </w:rPr>
              <w:t>yonghuxingming</w:t>
            </w:r>
          </w:p>
        </w:tc>
        <w:tc>
          <w:tcPr>
            <w:tcW w:w="1134" w:type="dxa"/>
          </w:tcPr>
          <w:p>
            <w:pPr>
              <w:pStyle w:val="17"/>
              <w:spacing w:before="9"/>
              <w:rPr>
                <w:rFonts w:ascii="Times New Roman"/>
                <w:sz w:val="21"/>
              </w:rPr>
            </w:pPr>
            <w:r>
              <w:rPr>
                <w:rFonts w:ascii="Times New Roman"/>
                <w:spacing w:val="-2"/>
                <w:sz w:val="21"/>
              </w:rPr>
              <w:t>varchar</w:t>
            </w:r>
          </w:p>
        </w:tc>
        <w:tc>
          <w:tcPr>
            <w:tcW w:w="1306" w:type="dxa"/>
          </w:tcPr>
          <w:p>
            <w:pPr>
              <w:pStyle w:val="17"/>
              <w:spacing w:before="9"/>
              <w:ind w:left="106"/>
              <w:rPr>
                <w:rFonts w:ascii="Times New Roman"/>
                <w:sz w:val="21"/>
              </w:rPr>
            </w:pPr>
            <w:r>
              <w:rPr>
                <w:rFonts w:ascii="Times New Roman"/>
                <w:spacing w:val="-5"/>
                <w:sz w:val="21"/>
              </w:rPr>
              <w:t>200</w:t>
            </w:r>
          </w:p>
        </w:tc>
        <w:tc>
          <w:tcPr>
            <w:tcW w:w="1532" w:type="dxa"/>
          </w:tcPr>
          <w:p>
            <w:pPr>
              <w:pStyle w:val="17"/>
              <w:spacing w:line="292" w:lineRule="exact"/>
              <w:ind w:left="106"/>
              <w:rPr>
                <w:sz w:val="21"/>
              </w:rPr>
            </w:pPr>
            <w:r>
              <w:rPr>
                <w:spacing w:val="-4"/>
                <w:sz w:val="21"/>
              </w:rPr>
              <w:t>用户姓名</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9"/>
              <w:rPr>
                <w:rFonts w:ascii="Times New Roman"/>
                <w:sz w:val="21"/>
              </w:rPr>
            </w:pPr>
            <w:r>
              <w:rPr>
                <w:rFonts w:ascii="Times New Roman"/>
                <w:spacing w:val="-2"/>
                <w:sz w:val="21"/>
              </w:rPr>
              <w:t>shouji</w:t>
            </w:r>
          </w:p>
        </w:tc>
        <w:tc>
          <w:tcPr>
            <w:tcW w:w="1134" w:type="dxa"/>
          </w:tcPr>
          <w:p>
            <w:pPr>
              <w:pStyle w:val="17"/>
              <w:spacing w:before="9"/>
              <w:rPr>
                <w:rFonts w:ascii="Times New Roman"/>
                <w:sz w:val="21"/>
              </w:rPr>
            </w:pPr>
            <w:r>
              <w:rPr>
                <w:rFonts w:ascii="Times New Roman"/>
                <w:spacing w:val="-2"/>
                <w:sz w:val="21"/>
              </w:rPr>
              <w:t>varchar</w:t>
            </w:r>
          </w:p>
        </w:tc>
        <w:tc>
          <w:tcPr>
            <w:tcW w:w="1306" w:type="dxa"/>
          </w:tcPr>
          <w:p>
            <w:pPr>
              <w:pStyle w:val="17"/>
              <w:spacing w:before="9"/>
              <w:ind w:left="106"/>
              <w:rPr>
                <w:rFonts w:ascii="Times New Roman"/>
                <w:sz w:val="21"/>
              </w:rPr>
            </w:pPr>
            <w:r>
              <w:rPr>
                <w:rFonts w:ascii="Times New Roman"/>
                <w:spacing w:val="-5"/>
                <w:sz w:val="21"/>
              </w:rPr>
              <w:t>200</w:t>
            </w:r>
          </w:p>
        </w:tc>
        <w:tc>
          <w:tcPr>
            <w:tcW w:w="1532" w:type="dxa"/>
          </w:tcPr>
          <w:p>
            <w:pPr>
              <w:pStyle w:val="17"/>
              <w:spacing w:line="292" w:lineRule="exact"/>
              <w:ind w:left="106"/>
              <w:rPr>
                <w:sz w:val="21"/>
              </w:rPr>
            </w:pPr>
            <w:r>
              <w:rPr>
                <w:spacing w:val="-5"/>
                <w:sz w:val="21"/>
              </w:rPr>
              <w:t>手机</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702" w:type="dxa"/>
          </w:tcPr>
          <w:p>
            <w:pPr>
              <w:pStyle w:val="17"/>
              <w:spacing w:before="9"/>
              <w:rPr>
                <w:rFonts w:ascii="Times New Roman"/>
                <w:sz w:val="21"/>
              </w:rPr>
            </w:pPr>
            <w:r>
              <w:rPr>
                <w:rFonts w:ascii="Times New Roman"/>
                <w:spacing w:val="-4"/>
                <w:sz w:val="21"/>
              </w:rPr>
              <w:t>sfsh</w:t>
            </w:r>
          </w:p>
        </w:tc>
        <w:tc>
          <w:tcPr>
            <w:tcW w:w="1134" w:type="dxa"/>
          </w:tcPr>
          <w:p>
            <w:pPr>
              <w:pStyle w:val="17"/>
              <w:spacing w:before="9"/>
              <w:rPr>
                <w:rFonts w:ascii="Times New Roman"/>
                <w:sz w:val="21"/>
              </w:rPr>
            </w:pPr>
            <w:r>
              <w:rPr>
                <w:rFonts w:ascii="Times New Roman"/>
                <w:spacing w:val="-2"/>
                <w:sz w:val="21"/>
              </w:rPr>
              <w:t>varchar</w:t>
            </w:r>
          </w:p>
        </w:tc>
        <w:tc>
          <w:tcPr>
            <w:tcW w:w="1306" w:type="dxa"/>
          </w:tcPr>
          <w:p>
            <w:pPr>
              <w:pStyle w:val="17"/>
              <w:spacing w:before="9"/>
              <w:ind w:left="106"/>
              <w:rPr>
                <w:rFonts w:ascii="Times New Roman"/>
                <w:sz w:val="21"/>
              </w:rPr>
            </w:pPr>
            <w:r>
              <w:rPr>
                <w:rFonts w:ascii="Times New Roman"/>
                <w:spacing w:val="-5"/>
                <w:sz w:val="21"/>
              </w:rPr>
              <w:t>200</w:t>
            </w:r>
          </w:p>
        </w:tc>
        <w:tc>
          <w:tcPr>
            <w:tcW w:w="1532" w:type="dxa"/>
          </w:tcPr>
          <w:p>
            <w:pPr>
              <w:pStyle w:val="17"/>
              <w:spacing w:line="294" w:lineRule="exact"/>
              <w:ind w:left="106"/>
              <w:rPr>
                <w:sz w:val="21"/>
              </w:rPr>
            </w:pPr>
            <w:r>
              <w:rPr>
                <w:spacing w:val="-4"/>
                <w:sz w:val="21"/>
              </w:rPr>
              <w:t>是否审核</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02" w:type="dxa"/>
          </w:tcPr>
          <w:p>
            <w:pPr>
              <w:pStyle w:val="17"/>
              <w:spacing w:before="9"/>
              <w:rPr>
                <w:rFonts w:ascii="Times New Roman"/>
                <w:sz w:val="21"/>
              </w:rPr>
            </w:pPr>
            <w:r>
              <w:rPr>
                <w:rFonts w:ascii="Times New Roman"/>
                <w:spacing w:val="-4"/>
                <w:sz w:val="21"/>
              </w:rPr>
              <w:t>shhf</w:t>
            </w:r>
          </w:p>
        </w:tc>
        <w:tc>
          <w:tcPr>
            <w:tcW w:w="1134" w:type="dxa"/>
          </w:tcPr>
          <w:p>
            <w:pPr>
              <w:pStyle w:val="17"/>
              <w:spacing w:before="9"/>
              <w:rPr>
                <w:rFonts w:ascii="Times New Roman"/>
                <w:sz w:val="21"/>
              </w:rPr>
            </w:pPr>
            <w:r>
              <w:rPr>
                <w:rFonts w:ascii="Times New Roman"/>
                <w:spacing w:val="-2"/>
                <w:sz w:val="21"/>
              </w:rPr>
              <w:t>longtext</w:t>
            </w:r>
          </w:p>
        </w:tc>
        <w:tc>
          <w:tcPr>
            <w:tcW w:w="1306" w:type="dxa"/>
          </w:tcPr>
          <w:p>
            <w:pPr>
              <w:pStyle w:val="17"/>
              <w:spacing w:before="9"/>
              <w:ind w:left="106"/>
              <w:rPr>
                <w:rFonts w:ascii="Times New Roman"/>
                <w:sz w:val="21"/>
              </w:rPr>
            </w:pPr>
            <w:r>
              <w:rPr>
                <w:rFonts w:ascii="Times New Roman"/>
                <w:spacing w:val="-2"/>
                <w:sz w:val="21"/>
              </w:rPr>
              <w:t>4294967295</w:t>
            </w:r>
          </w:p>
        </w:tc>
        <w:tc>
          <w:tcPr>
            <w:tcW w:w="1532" w:type="dxa"/>
          </w:tcPr>
          <w:p>
            <w:pPr>
              <w:pStyle w:val="17"/>
              <w:spacing w:line="292" w:lineRule="exact"/>
              <w:ind w:left="106"/>
              <w:rPr>
                <w:sz w:val="21"/>
              </w:rPr>
            </w:pPr>
            <w:r>
              <w:rPr>
                <w:spacing w:val="-4"/>
                <w:sz w:val="21"/>
              </w:rPr>
              <w:t>审核回复</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702" w:type="dxa"/>
          </w:tcPr>
          <w:p>
            <w:pPr>
              <w:pStyle w:val="17"/>
              <w:spacing w:before="9"/>
              <w:rPr>
                <w:rFonts w:ascii="Times New Roman"/>
                <w:sz w:val="21"/>
              </w:rPr>
            </w:pPr>
            <w:r>
              <w:rPr>
                <w:rFonts w:ascii="Times New Roman"/>
                <w:spacing w:val="-2"/>
                <w:sz w:val="21"/>
              </w:rPr>
              <w:t>clicktime</w:t>
            </w:r>
          </w:p>
        </w:tc>
        <w:tc>
          <w:tcPr>
            <w:tcW w:w="1134" w:type="dxa"/>
          </w:tcPr>
          <w:p>
            <w:pPr>
              <w:pStyle w:val="17"/>
              <w:spacing w:before="9"/>
              <w:rPr>
                <w:rFonts w:ascii="Times New Roman"/>
                <w:sz w:val="21"/>
              </w:rPr>
            </w:pPr>
            <w:r>
              <w:rPr>
                <w:rFonts w:ascii="Times New Roman"/>
                <w:spacing w:val="-2"/>
                <w:sz w:val="21"/>
              </w:rPr>
              <w:t>datetime</w:t>
            </w:r>
          </w:p>
        </w:tc>
        <w:tc>
          <w:tcPr>
            <w:tcW w:w="1306" w:type="dxa"/>
          </w:tcPr>
          <w:p>
            <w:pPr>
              <w:pStyle w:val="17"/>
              <w:ind w:left="0"/>
              <w:rPr>
                <w:rFonts w:ascii="Times New Roman"/>
                <w:sz w:val="20"/>
              </w:rPr>
            </w:pPr>
          </w:p>
        </w:tc>
        <w:tc>
          <w:tcPr>
            <w:tcW w:w="1532" w:type="dxa"/>
          </w:tcPr>
          <w:p>
            <w:pPr>
              <w:pStyle w:val="17"/>
              <w:spacing w:line="292" w:lineRule="exact"/>
              <w:ind w:left="106"/>
              <w:rPr>
                <w:sz w:val="21"/>
              </w:rPr>
            </w:pPr>
            <w:r>
              <w:rPr>
                <w:spacing w:val="-4"/>
                <w:sz w:val="21"/>
              </w:rPr>
              <w:t>最近点击时间</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702" w:type="dxa"/>
          </w:tcPr>
          <w:p>
            <w:pPr>
              <w:pStyle w:val="17"/>
              <w:spacing w:before="9"/>
              <w:rPr>
                <w:rFonts w:ascii="Times New Roman"/>
                <w:sz w:val="21"/>
              </w:rPr>
            </w:pPr>
            <w:r>
              <w:rPr>
                <w:rFonts w:ascii="Times New Roman"/>
                <w:spacing w:val="-2"/>
                <w:sz w:val="21"/>
              </w:rPr>
              <w:t>userid</w:t>
            </w:r>
          </w:p>
        </w:tc>
        <w:tc>
          <w:tcPr>
            <w:tcW w:w="1134" w:type="dxa"/>
          </w:tcPr>
          <w:p>
            <w:pPr>
              <w:pStyle w:val="17"/>
              <w:spacing w:before="9"/>
              <w:rPr>
                <w:rFonts w:ascii="Times New Roman"/>
                <w:sz w:val="21"/>
              </w:rPr>
            </w:pPr>
            <w:r>
              <w:rPr>
                <w:rFonts w:ascii="Times New Roman"/>
                <w:spacing w:val="-2"/>
                <w:sz w:val="21"/>
              </w:rPr>
              <w:t>bigint</w:t>
            </w:r>
          </w:p>
        </w:tc>
        <w:tc>
          <w:tcPr>
            <w:tcW w:w="1306" w:type="dxa"/>
          </w:tcPr>
          <w:p>
            <w:pPr>
              <w:pStyle w:val="17"/>
              <w:spacing w:before="9"/>
              <w:ind w:left="106"/>
              <w:rPr>
                <w:rFonts w:ascii="Times New Roman"/>
                <w:sz w:val="21"/>
              </w:rPr>
            </w:pPr>
            <w:r>
              <w:rPr>
                <w:rFonts w:ascii="Times New Roman"/>
                <w:spacing w:val="-5"/>
                <w:sz w:val="21"/>
              </w:rPr>
              <w:t>20</w:t>
            </w:r>
          </w:p>
        </w:tc>
        <w:tc>
          <w:tcPr>
            <w:tcW w:w="1532" w:type="dxa"/>
          </w:tcPr>
          <w:p>
            <w:pPr>
              <w:pStyle w:val="17"/>
              <w:spacing w:line="294" w:lineRule="exact"/>
              <w:ind w:left="106"/>
              <w:rPr>
                <w:sz w:val="21"/>
              </w:rPr>
            </w:pPr>
            <w:r>
              <w:rPr>
                <w:spacing w:val="-4"/>
                <w:sz w:val="21"/>
              </w:rPr>
              <w:t>用户账号</w:t>
            </w:r>
          </w:p>
        </w:tc>
        <w:tc>
          <w:tcPr>
            <w:tcW w:w="680" w:type="dxa"/>
          </w:tcPr>
          <w:p>
            <w:pPr>
              <w:pStyle w:val="17"/>
              <w:ind w:left="0"/>
              <w:rPr>
                <w:rFonts w:ascii="Times New Roman"/>
                <w:sz w:val="20"/>
              </w:rPr>
            </w:pPr>
          </w:p>
        </w:tc>
        <w:tc>
          <w:tcPr>
            <w:tcW w:w="2553" w:type="dxa"/>
          </w:tcPr>
          <w:p>
            <w:pPr>
              <w:pStyle w:val="17"/>
              <w:ind w:left="0"/>
              <w:rPr>
                <w:rFonts w:ascii="Times New Roman"/>
                <w:sz w:val="20"/>
              </w:rPr>
            </w:pPr>
          </w:p>
        </w:tc>
      </w:tr>
    </w:tbl>
    <w:p>
      <w:pPr>
        <w:pStyle w:val="16"/>
        <w:numPr>
          <w:ilvl w:val="3"/>
          <w:numId w:val="17"/>
        </w:numPr>
        <w:tabs>
          <w:tab w:val="left" w:pos="1081"/>
        </w:tabs>
        <w:spacing w:before="0" w:after="0" w:line="240" w:lineRule="auto"/>
        <w:ind w:left="1081" w:right="0" w:hanging="420"/>
        <w:jc w:val="left"/>
        <w:rPr>
          <w:sz w:val="24"/>
        </w:rPr>
      </w:pPr>
      <w:r>
        <w:rPr>
          <w:sz w:val="24"/>
        </w:rPr>
        <w:t xml:space="preserve">用户信息表字典，如表 </w:t>
      </w:r>
      <w:r>
        <w:rPr>
          <w:rFonts w:ascii="Times New Roman" w:eastAsia="Times New Roman"/>
          <w:sz w:val="24"/>
        </w:rPr>
        <w:t xml:space="preserve">4-6 </w:t>
      </w:r>
      <w:r>
        <w:rPr>
          <w:spacing w:val="-4"/>
          <w:sz w:val="24"/>
        </w:rPr>
        <w:t>所示。</w:t>
      </w:r>
    </w:p>
    <w:p>
      <w:pPr>
        <w:spacing w:before="39"/>
        <w:ind w:left="0" w:right="172"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4-6</w:t>
      </w:r>
      <w:r>
        <w:rPr>
          <w:rFonts w:hint="eastAsia" w:ascii="Noto Sans Mono CJK HK" w:eastAsia="Noto Sans Mono CJK HK"/>
          <w:spacing w:val="44"/>
          <w:w w:val="150"/>
          <w:sz w:val="21"/>
        </w:rPr>
        <w:t xml:space="preserve"> </w:t>
      </w:r>
      <w:r>
        <w:rPr>
          <w:rFonts w:hint="eastAsia" w:ascii="Noto Sans Mono CJK HK" w:eastAsia="Noto Sans Mono CJK HK"/>
          <w:spacing w:val="-2"/>
          <w:sz w:val="21"/>
        </w:rPr>
        <w:t>用户信息表</w:t>
      </w:r>
    </w:p>
    <w:tbl>
      <w:tblPr>
        <w:tblStyle w:val="12"/>
        <w:tblW w:w="0" w:type="auto"/>
        <w:tblInd w:w="1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97"/>
        <w:gridCol w:w="1134"/>
        <w:gridCol w:w="853"/>
        <w:gridCol w:w="1278"/>
        <w:gridCol w:w="1134"/>
        <w:gridCol w:w="27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697" w:type="dxa"/>
          </w:tcPr>
          <w:p>
            <w:pPr>
              <w:pStyle w:val="17"/>
              <w:spacing w:line="294" w:lineRule="exact"/>
              <w:ind w:left="426"/>
              <w:rPr>
                <w:sz w:val="21"/>
              </w:rPr>
            </w:pPr>
            <w:r>
              <w:rPr>
                <w:spacing w:val="-4"/>
                <w:sz w:val="21"/>
              </w:rPr>
              <w:t>字段名称</w:t>
            </w:r>
          </w:p>
        </w:tc>
        <w:tc>
          <w:tcPr>
            <w:tcW w:w="1134" w:type="dxa"/>
          </w:tcPr>
          <w:p>
            <w:pPr>
              <w:pStyle w:val="17"/>
              <w:spacing w:line="294" w:lineRule="exact"/>
              <w:ind w:left="354"/>
              <w:rPr>
                <w:sz w:val="21"/>
              </w:rPr>
            </w:pPr>
            <w:r>
              <w:rPr>
                <w:spacing w:val="-5"/>
                <w:sz w:val="21"/>
              </w:rPr>
              <w:t>类型</w:t>
            </w:r>
          </w:p>
        </w:tc>
        <w:tc>
          <w:tcPr>
            <w:tcW w:w="853" w:type="dxa"/>
          </w:tcPr>
          <w:p>
            <w:pPr>
              <w:pStyle w:val="17"/>
              <w:spacing w:line="294" w:lineRule="exact"/>
              <w:ind w:left="217"/>
              <w:rPr>
                <w:sz w:val="21"/>
              </w:rPr>
            </w:pPr>
            <w:r>
              <w:rPr>
                <w:spacing w:val="-5"/>
                <w:sz w:val="21"/>
              </w:rPr>
              <w:t>长度</w:t>
            </w:r>
          </w:p>
        </w:tc>
        <w:tc>
          <w:tcPr>
            <w:tcW w:w="1278" w:type="dxa"/>
          </w:tcPr>
          <w:p>
            <w:pPr>
              <w:pStyle w:val="17"/>
              <w:spacing w:line="294" w:lineRule="exact"/>
              <w:ind w:left="216"/>
              <w:rPr>
                <w:sz w:val="21"/>
              </w:rPr>
            </w:pPr>
            <w:r>
              <w:rPr>
                <w:spacing w:val="-4"/>
                <w:sz w:val="21"/>
              </w:rPr>
              <w:t>字段说明</w:t>
            </w:r>
          </w:p>
        </w:tc>
        <w:tc>
          <w:tcPr>
            <w:tcW w:w="1134" w:type="dxa"/>
          </w:tcPr>
          <w:p>
            <w:pPr>
              <w:pStyle w:val="17"/>
              <w:spacing w:line="294" w:lineRule="exact"/>
              <w:ind w:left="352"/>
              <w:rPr>
                <w:sz w:val="21"/>
              </w:rPr>
            </w:pPr>
            <w:r>
              <w:rPr>
                <w:spacing w:val="-5"/>
                <w:sz w:val="21"/>
              </w:rPr>
              <w:t>主键</w:t>
            </w:r>
          </w:p>
        </w:tc>
        <w:tc>
          <w:tcPr>
            <w:tcW w:w="2714" w:type="dxa"/>
          </w:tcPr>
          <w:p>
            <w:pPr>
              <w:pStyle w:val="17"/>
              <w:spacing w:line="294" w:lineRule="exact"/>
              <w:ind w:left="1"/>
              <w:jc w:val="center"/>
              <w:rPr>
                <w:sz w:val="21"/>
              </w:rPr>
            </w:pPr>
            <w:r>
              <w:rPr>
                <w:spacing w:val="-4"/>
                <w:sz w:val="21"/>
              </w:rPr>
              <w:t>默认值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97" w:type="dxa"/>
          </w:tcPr>
          <w:p>
            <w:pPr>
              <w:pStyle w:val="17"/>
              <w:spacing w:before="9"/>
              <w:rPr>
                <w:rFonts w:ascii="Times New Roman"/>
                <w:sz w:val="21"/>
              </w:rPr>
            </w:pPr>
            <w:r>
              <w:rPr>
                <w:rFonts w:ascii="Times New Roman"/>
                <w:spacing w:val="-5"/>
                <w:sz w:val="21"/>
              </w:rPr>
              <w:t>id</w:t>
            </w:r>
          </w:p>
        </w:tc>
        <w:tc>
          <w:tcPr>
            <w:tcW w:w="1134" w:type="dxa"/>
          </w:tcPr>
          <w:p>
            <w:pPr>
              <w:pStyle w:val="17"/>
              <w:spacing w:before="9"/>
              <w:rPr>
                <w:rFonts w:ascii="Times New Roman"/>
                <w:sz w:val="21"/>
              </w:rPr>
            </w:pPr>
            <w:r>
              <w:rPr>
                <w:rFonts w:ascii="Times New Roman"/>
                <w:spacing w:val="-2"/>
                <w:sz w:val="21"/>
              </w:rPr>
              <w:t>bigint</w:t>
            </w:r>
          </w:p>
        </w:tc>
        <w:tc>
          <w:tcPr>
            <w:tcW w:w="853" w:type="dxa"/>
          </w:tcPr>
          <w:p>
            <w:pPr>
              <w:pStyle w:val="17"/>
              <w:ind w:left="0"/>
              <w:rPr>
                <w:rFonts w:ascii="Times New Roman"/>
                <w:sz w:val="20"/>
              </w:rPr>
            </w:pPr>
          </w:p>
        </w:tc>
        <w:tc>
          <w:tcPr>
            <w:tcW w:w="1278" w:type="dxa"/>
          </w:tcPr>
          <w:p>
            <w:pPr>
              <w:pStyle w:val="17"/>
              <w:spacing w:line="292" w:lineRule="exact"/>
              <w:ind w:left="105"/>
              <w:rPr>
                <w:sz w:val="21"/>
              </w:rPr>
            </w:pPr>
            <w:r>
              <w:rPr>
                <w:spacing w:val="-5"/>
                <w:sz w:val="21"/>
              </w:rPr>
              <w:t>主键</w:t>
            </w:r>
          </w:p>
        </w:tc>
        <w:tc>
          <w:tcPr>
            <w:tcW w:w="1134" w:type="dxa"/>
          </w:tcPr>
          <w:p>
            <w:pPr>
              <w:pStyle w:val="17"/>
              <w:spacing w:line="292" w:lineRule="exact"/>
              <w:ind w:left="105"/>
              <w:rPr>
                <w:sz w:val="21"/>
              </w:rPr>
            </w:pPr>
            <w:r>
              <w:rPr>
                <w:spacing w:val="-5"/>
                <w:sz w:val="21"/>
              </w:rPr>
              <w:t>主键</w:t>
            </w:r>
          </w:p>
        </w:tc>
        <w:tc>
          <w:tcPr>
            <w:tcW w:w="2714"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97" w:type="dxa"/>
          </w:tcPr>
          <w:p>
            <w:pPr>
              <w:pStyle w:val="17"/>
              <w:spacing w:before="9"/>
              <w:rPr>
                <w:rFonts w:ascii="Times New Roman"/>
                <w:sz w:val="21"/>
              </w:rPr>
            </w:pPr>
            <w:r>
              <w:rPr>
                <w:rFonts w:ascii="Times New Roman"/>
                <w:spacing w:val="-2"/>
                <w:sz w:val="21"/>
              </w:rPr>
              <w:t>addtime</w:t>
            </w:r>
          </w:p>
        </w:tc>
        <w:tc>
          <w:tcPr>
            <w:tcW w:w="1134" w:type="dxa"/>
          </w:tcPr>
          <w:p>
            <w:pPr>
              <w:pStyle w:val="17"/>
              <w:spacing w:before="9"/>
              <w:rPr>
                <w:rFonts w:ascii="Times New Roman"/>
                <w:sz w:val="21"/>
              </w:rPr>
            </w:pPr>
            <w:r>
              <w:rPr>
                <w:rFonts w:ascii="Times New Roman"/>
                <w:spacing w:val="-2"/>
                <w:sz w:val="21"/>
              </w:rPr>
              <w:t>timestamp</w:t>
            </w:r>
          </w:p>
        </w:tc>
        <w:tc>
          <w:tcPr>
            <w:tcW w:w="853" w:type="dxa"/>
          </w:tcPr>
          <w:p>
            <w:pPr>
              <w:pStyle w:val="17"/>
              <w:ind w:left="0"/>
              <w:rPr>
                <w:rFonts w:ascii="Times New Roman"/>
                <w:sz w:val="20"/>
              </w:rPr>
            </w:pPr>
          </w:p>
        </w:tc>
        <w:tc>
          <w:tcPr>
            <w:tcW w:w="1278" w:type="dxa"/>
          </w:tcPr>
          <w:p>
            <w:pPr>
              <w:pStyle w:val="17"/>
              <w:spacing w:line="292" w:lineRule="exact"/>
              <w:ind w:left="105"/>
              <w:rPr>
                <w:sz w:val="21"/>
              </w:rPr>
            </w:pPr>
            <w:r>
              <w:rPr>
                <w:spacing w:val="-4"/>
                <w:sz w:val="21"/>
              </w:rPr>
              <w:t>创建时间</w:t>
            </w:r>
          </w:p>
        </w:tc>
        <w:tc>
          <w:tcPr>
            <w:tcW w:w="1134" w:type="dxa"/>
          </w:tcPr>
          <w:p>
            <w:pPr>
              <w:pStyle w:val="17"/>
              <w:ind w:left="0"/>
              <w:rPr>
                <w:rFonts w:ascii="Times New Roman"/>
                <w:sz w:val="20"/>
              </w:rPr>
            </w:pPr>
          </w:p>
        </w:tc>
        <w:tc>
          <w:tcPr>
            <w:tcW w:w="2714" w:type="dxa"/>
          </w:tcPr>
          <w:p>
            <w:pPr>
              <w:pStyle w:val="17"/>
              <w:spacing w:before="9"/>
              <w:ind w:left="103"/>
              <w:rPr>
                <w:rFonts w:ascii="Times New Roman"/>
                <w:sz w:val="21"/>
              </w:rPr>
            </w:pPr>
            <w:r>
              <w:rPr>
                <w:rFonts w:ascii="Times New Roman"/>
                <w:spacing w:val="-2"/>
                <w:sz w:val="21"/>
              </w:rPr>
              <w:t>CURRENT_TIMESTAMP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697" w:type="dxa"/>
          </w:tcPr>
          <w:p>
            <w:pPr>
              <w:pStyle w:val="17"/>
              <w:spacing w:before="9"/>
              <w:rPr>
                <w:rFonts w:ascii="Times New Roman"/>
                <w:sz w:val="21"/>
              </w:rPr>
            </w:pPr>
            <w:r>
              <w:rPr>
                <w:rFonts w:ascii="Times New Roman"/>
                <w:spacing w:val="-2"/>
                <w:sz w:val="21"/>
              </w:rPr>
              <w:t>yonghuzhanghao</w:t>
            </w:r>
          </w:p>
        </w:tc>
        <w:tc>
          <w:tcPr>
            <w:tcW w:w="1134" w:type="dxa"/>
          </w:tcPr>
          <w:p>
            <w:pPr>
              <w:pStyle w:val="17"/>
              <w:spacing w:before="9"/>
              <w:rPr>
                <w:rFonts w:ascii="Times New Roman"/>
                <w:sz w:val="21"/>
              </w:rPr>
            </w:pPr>
            <w:r>
              <w:rPr>
                <w:rFonts w:ascii="Times New Roman"/>
                <w:spacing w:val="-2"/>
                <w:sz w:val="21"/>
              </w:rPr>
              <w:t>varchar</w:t>
            </w:r>
          </w:p>
        </w:tc>
        <w:tc>
          <w:tcPr>
            <w:tcW w:w="853" w:type="dxa"/>
          </w:tcPr>
          <w:p>
            <w:pPr>
              <w:pStyle w:val="17"/>
              <w:spacing w:before="9"/>
              <w:ind w:left="109"/>
              <w:rPr>
                <w:rFonts w:ascii="Times New Roman"/>
                <w:sz w:val="21"/>
              </w:rPr>
            </w:pPr>
            <w:r>
              <w:rPr>
                <w:rFonts w:ascii="Times New Roman"/>
                <w:spacing w:val="-5"/>
                <w:sz w:val="21"/>
              </w:rPr>
              <w:t>200</w:t>
            </w:r>
          </w:p>
        </w:tc>
        <w:tc>
          <w:tcPr>
            <w:tcW w:w="1278" w:type="dxa"/>
          </w:tcPr>
          <w:p>
            <w:pPr>
              <w:pStyle w:val="17"/>
              <w:spacing w:line="294" w:lineRule="exact"/>
              <w:ind w:left="105"/>
              <w:rPr>
                <w:sz w:val="21"/>
              </w:rPr>
            </w:pPr>
            <w:r>
              <w:rPr>
                <w:spacing w:val="-4"/>
                <w:sz w:val="21"/>
              </w:rPr>
              <w:t>用户账号</w:t>
            </w:r>
          </w:p>
        </w:tc>
        <w:tc>
          <w:tcPr>
            <w:tcW w:w="1134" w:type="dxa"/>
          </w:tcPr>
          <w:p>
            <w:pPr>
              <w:pStyle w:val="17"/>
              <w:ind w:left="0"/>
              <w:rPr>
                <w:rFonts w:ascii="Times New Roman"/>
                <w:sz w:val="20"/>
              </w:rPr>
            </w:pPr>
          </w:p>
        </w:tc>
        <w:tc>
          <w:tcPr>
            <w:tcW w:w="2714"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97" w:type="dxa"/>
          </w:tcPr>
          <w:p>
            <w:pPr>
              <w:pStyle w:val="17"/>
              <w:spacing w:before="9"/>
              <w:rPr>
                <w:rFonts w:ascii="Times New Roman"/>
                <w:sz w:val="21"/>
              </w:rPr>
            </w:pPr>
            <w:r>
              <w:rPr>
                <w:rFonts w:ascii="Times New Roman"/>
                <w:spacing w:val="-4"/>
                <w:sz w:val="21"/>
              </w:rPr>
              <w:t>mima</w:t>
            </w:r>
          </w:p>
        </w:tc>
        <w:tc>
          <w:tcPr>
            <w:tcW w:w="1134" w:type="dxa"/>
          </w:tcPr>
          <w:p>
            <w:pPr>
              <w:pStyle w:val="17"/>
              <w:spacing w:before="9"/>
              <w:rPr>
                <w:rFonts w:ascii="Times New Roman"/>
                <w:sz w:val="21"/>
              </w:rPr>
            </w:pPr>
            <w:r>
              <w:rPr>
                <w:rFonts w:ascii="Times New Roman"/>
                <w:spacing w:val="-2"/>
                <w:sz w:val="21"/>
              </w:rPr>
              <w:t>varchar</w:t>
            </w:r>
          </w:p>
        </w:tc>
        <w:tc>
          <w:tcPr>
            <w:tcW w:w="853" w:type="dxa"/>
          </w:tcPr>
          <w:p>
            <w:pPr>
              <w:pStyle w:val="17"/>
              <w:spacing w:before="9"/>
              <w:ind w:left="109"/>
              <w:rPr>
                <w:rFonts w:ascii="Times New Roman"/>
                <w:sz w:val="21"/>
              </w:rPr>
            </w:pPr>
            <w:r>
              <w:rPr>
                <w:rFonts w:ascii="Times New Roman"/>
                <w:spacing w:val="-5"/>
                <w:sz w:val="21"/>
              </w:rPr>
              <w:t>200</w:t>
            </w:r>
          </w:p>
        </w:tc>
        <w:tc>
          <w:tcPr>
            <w:tcW w:w="1278" w:type="dxa"/>
          </w:tcPr>
          <w:p>
            <w:pPr>
              <w:pStyle w:val="17"/>
              <w:spacing w:line="292" w:lineRule="exact"/>
              <w:ind w:left="105"/>
              <w:rPr>
                <w:sz w:val="21"/>
              </w:rPr>
            </w:pPr>
            <w:r>
              <w:rPr>
                <w:spacing w:val="-5"/>
                <w:sz w:val="21"/>
              </w:rPr>
              <w:t>密码</w:t>
            </w:r>
          </w:p>
        </w:tc>
        <w:tc>
          <w:tcPr>
            <w:tcW w:w="1134" w:type="dxa"/>
          </w:tcPr>
          <w:p>
            <w:pPr>
              <w:pStyle w:val="17"/>
              <w:ind w:left="0"/>
              <w:rPr>
                <w:rFonts w:ascii="Times New Roman"/>
                <w:sz w:val="20"/>
              </w:rPr>
            </w:pPr>
          </w:p>
        </w:tc>
        <w:tc>
          <w:tcPr>
            <w:tcW w:w="2714"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97" w:type="dxa"/>
          </w:tcPr>
          <w:p>
            <w:pPr>
              <w:pStyle w:val="17"/>
              <w:spacing w:before="9"/>
              <w:rPr>
                <w:rFonts w:ascii="Times New Roman"/>
                <w:sz w:val="21"/>
              </w:rPr>
            </w:pPr>
            <w:r>
              <w:rPr>
                <w:rFonts w:ascii="Times New Roman"/>
                <w:spacing w:val="-2"/>
                <w:sz w:val="21"/>
              </w:rPr>
              <w:t>yonghuxingming</w:t>
            </w:r>
          </w:p>
        </w:tc>
        <w:tc>
          <w:tcPr>
            <w:tcW w:w="1134" w:type="dxa"/>
          </w:tcPr>
          <w:p>
            <w:pPr>
              <w:pStyle w:val="17"/>
              <w:spacing w:before="9"/>
              <w:rPr>
                <w:rFonts w:ascii="Times New Roman"/>
                <w:sz w:val="21"/>
              </w:rPr>
            </w:pPr>
            <w:r>
              <w:rPr>
                <w:rFonts w:ascii="Times New Roman"/>
                <w:spacing w:val="-2"/>
                <w:sz w:val="21"/>
              </w:rPr>
              <w:t>varchar</w:t>
            </w:r>
          </w:p>
        </w:tc>
        <w:tc>
          <w:tcPr>
            <w:tcW w:w="853" w:type="dxa"/>
          </w:tcPr>
          <w:p>
            <w:pPr>
              <w:pStyle w:val="17"/>
              <w:spacing w:before="9"/>
              <w:ind w:left="109"/>
              <w:rPr>
                <w:rFonts w:ascii="Times New Roman"/>
                <w:sz w:val="21"/>
              </w:rPr>
            </w:pPr>
            <w:r>
              <w:rPr>
                <w:rFonts w:ascii="Times New Roman"/>
                <w:spacing w:val="-5"/>
                <w:sz w:val="21"/>
              </w:rPr>
              <w:t>200</w:t>
            </w:r>
          </w:p>
        </w:tc>
        <w:tc>
          <w:tcPr>
            <w:tcW w:w="1278" w:type="dxa"/>
          </w:tcPr>
          <w:p>
            <w:pPr>
              <w:pStyle w:val="17"/>
              <w:spacing w:line="292" w:lineRule="exact"/>
              <w:ind w:left="105"/>
              <w:rPr>
                <w:sz w:val="21"/>
              </w:rPr>
            </w:pPr>
            <w:r>
              <w:rPr>
                <w:spacing w:val="-4"/>
                <w:sz w:val="21"/>
              </w:rPr>
              <w:t>用户姓名</w:t>
            </w:r>
          </w:p>
        </w:tc>
        <w:tc>
          <w:tcPr>
            <w:tcW w:w="1134" w:type="dxa"/>
          </w:tcPr>
          <w:p>
            <w:pPr>
              <w:pStyle w:val="17"/>
              <w:ind w:left="0"/>
              <w:rPr>
                <w:rFonts w:ascii="Times New Roman"/>
                <w:sz w:val="20"/>
              </w:rPr>
            </w:pPr>
          </w:p>
        </w:tc>
        <w:tc>
          <w:tcPr>
            <w:tcW w:w="2714"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697" w:type="dxa"/>
          </w:tcPr>
          <w:p>
            <w:pPr>
              <w:pStyle w:val="17"/>
              <w:spacing w:before="9"/>
              <w:rPr>
                <w:rFonts w:ascii="Times New Roman"/>
                <w:sz w:val="21"/>
              </w:rPr>
            </w:pPr>
            <w:r>
              <w:rPr>
                <w:rFonts w:ascii="Times New Roman"/>
                <w:spacing w:val="-2"/>
                <w:sz w:val="21"/>
              </w:rPr>
              <w:t>touxiang</w:t>
            </w:r>
          </w:p>
        </w:tc>
        <w:tc>
          <w:tcPr>
            <w:tcW w:w="1134" w:type="dxa"/>
          </w:tcPr>
          <w:p>
            <w:pPr>
              <w:pStyle w:val="17"/>
              <w:spacing w:before="9"/>
              <w:rPr>
                <w:rFonts w:ascii="Times New Roman"/>
                <w:sz w:val="21"/>
              </w:rPr>
            </w:pPr>
            <w:r>
              <w:rPr>
                <w:rFonts w:ascii="Times New Roman"/>
                <w:spacing w:val="-2"/>
                <w:sz w:val="21"/>
              </w:rPr>
              <w:t>varchar</w:t>
            </w:r>
          </w:p>
        </w:tc>
        <w:tc>
          <w:tcPr>
            <w:tcW w:w="853" w:type="dxa"/>
          </w:tcPr>
          <w:p>
            <w:pPr>
              <w:pStyle w:val="17"/>
              <w:spacing w:before="9"/>
              <w:ind w:left="109"/>
              <w:rPr>
                <w:rFonts w:ascii="Times New Roman"/>
                <w:sz w:val="21"/>
              </w:rPr>
            </w:pPr>
            <w:r>
              <w:rPr>
                <w:rFonts w:ascii="Times New Roman"/>
                <w:spacing w:val="-5"/>
                <w:sz w:val="21"/>
              </w:rPr>
              <w:t>200</w:t>
            </w:r>
          </w:p>
        </w:tc>
        <w:tc>
          <w:tcPr>
            <w:tcW w:w="1278" w:type="dxa"/>
          </w:tcPr>
          <w:p>
            <w:pPr>
              <w:pStyle w:val="17"/>
              <w:spacing w:line="295" w:lineRule="exact"/>
              <w:ind w:left="105"/>
              <w:rPr>
                <w:sz w:val="21"/>
              </w:rPr>
            </w:pPr>
            <w:r>
              <w:rPr>
                <w:spacing w:val="-5"/>
                <w:sz w:val="21"/>
              </w:rPr>
              <w:t>头像</w:t>
            </w:r>
          </w:p>
        </w:tc>
        <w:tc>
          <w:tcPr>
            <w:tcW w:w="1134" w:type="dxa"/>
          </w:tcPr>
          <w:p>
            <w:pPr>
              <w:pStyle w:val="17"/>
              <w:ind w:left="0"/>
              <w:rPr>
                <w:rFonts w:ascii="Times New Roman"/>
                <w:sz w:val="20"/>
              </w:rPr>
            </w:pPr>
          </w:p>
        </w:tc>
        <w:tc>
          <w:tcPr>
            <w:tcW w:w="2714"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97" w:type="dxa"/>
          </w:tcPr>
          <w:p>
            <w:pPr>
              <w:pStyle w:val="17"/>
              <w:spacing w:before="9"/>
              <w:rPr>
                <w:rFonts w:ascii="Times New Roman"/>
                <w:sz w:val="21"/>
              </w:rPr>
            </w:pPr>
            <w:r>
              <w:rPr>
                <w:rFonts w:ascii="Times New Roman"/>
                <w:spacing w:val="-2"/>
                <w:sz w:val="21"/>
              </w:rPr>
              <w:t>xingbie</w:t>
            </w:r>
          </w:p>
        </w:tc>
        <w:tc>
          <w:tcPr>
            <w:tcW w:w="1134" w:type="dxa"/>
          </w:tcPr>
          <w:p>
            <w:pPr>
              <w:pStyle w:val="17"/>
              <w:spacing w:before="9"/>
              <w:rPr>
                <w:rFonts w:ascii="Times New Roman"/>
                <w:sz w:val="21"/>
              </w:rPr>
            </w:pPr>
            <w:r>
              <w:rPr>
                <w:rFonts w:ascii="Times New Roman"/>
                <w:spacing w:val="-2"/>
                <w:sz w:val="21"/>
              </w:rPr>
              <w:t>varchar</w:t>
            </w:r>
          </w:p>
        </w:tc>
        <w:tc>
          <w:tcPr>
            <w:tcW w:w="853" w:type="dxa"/>
          </w:tcPr>
          <w:p>
            <w:pPr>
              <w:pStyle w:val="17"/>
              <w:spacing w:before="9"/>
              <w:ind w:left="109"/>
              <w:rPr>
                <w:rFonts w:ascii="Times New Roman"/>
                <w:sz w:val="21"/>
              </w:rPr>
            </w:pPr>
            <w:r>
              <w:rPr>
                <w:rFonts w:ascii="Times New Roman"/>
                <w:spacing w:val="-5"/>
                <w:sz w:val="21"/>
              </w:rPr>
              <w:t>200</w:t>
            </w:r>
          </w:p>
        </w:tc>
        <w:tc>
          <w:tcPr>
            <w:tcW w:w="1278" w:type="dxa"/>
          </w:tcPr>
          <w:p>
            <w:pPr>
              <w:pStyle w:val="17"/>
              <w:spacing w:line="292" w:lineRule="exact"/>
              <w:ind w:left="105"/>
              <w:rPr>
                <w:sz w:val="21"/>
              </w:rPr>
            </w:pPr>
            <w:r>
              <w:rPr>
                <w:spacing w:val="-5"/>
                <w:sz w:val="21"/>
              </w:rPr>
              <w:t>性别</w:t>
            </w:r>
          </w:p>
        </w:tc>
        <w:tc>
          <w:tcPr>
            <w:tcW w:w="1134" w:type="dxa"/>
          </w:tcPr>
          <w:p>
            <w:pPr>
              <w:pStyle w:val="17"/>
              <w:ind w:left="0"/>
              <w:rPr>
                <w:rFonts w:ascii="Times New Roman"/>
                <w:sz w:val="20"/>
              </w:rPr>
            </w:pPr>
          </w:p>
        </w:tc>
        <w:tc>
          <w:tcPr>
            <w:tcW w:w="2714"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97" w:type="dxa"/>
          </w:tcPr>
          <w:p>
            <w:pPr>
              <w:pStyle w:val="17"/>
              <w:spacing w:before="9"/>
              <w:rPr>
                <w:rFonts w:ascii="Times New Roman"/>
                <w:sz w:val="21"/>
              </w:rPr>
            </w:pPr>
            <w:r>
              <w:rPr>
                <w:rFonts w:ascii="Times New Roman"/>
                <w:spacing w:val="-2"/>
                <w:sz w:val="21"/>
              </w:rPr>
              <w:t>nianling</w:t>
            </w:r>
          </w:p>
        </w:tc>
        <w:tc>
          <w:tcPr>
            <w:tcW w:w="1134" w:type="dxa"/>
          </w:tcPr>
          <w:p>
            <w:pPr>
              <w:pStyle w:val="17"/>
              <w:spacing w:before="9"/>
              <w:rPr>
                <w:rFonts w:ascii="Times New Roman"/>
                <w:sz w:val="21"/>
              </w:rPr>
            </w:pPr>
            <w:r>
              <w:rPr>
                <w:rFonts w:ascii="Times New Roman"/>
                <w:spacing w:val="-5"/>
                <w:sz w:val="21"/>
              </w:rPr>
              <w:t>int</w:t>
            </w:r>
          </w:p>
        </w:tc>
        <w:tc>
          <w:tcPr>
            <w:tcW w:w="853" w:type="dxa"/>
          </w:tcPr>
          <w:p>
            <w:pPr>
              <w:pStyle w:val="17"/>
              <w:ind w:left="0"/>
              <w:rPr>
                <w:rFonts w:ascii="Times New Roman"/>
                <w:sz w:val="20"/>
              </w:rPr>
            </w:pPr>
          </w:p>
        </w:tc>
        <w:tc>
          <w:tcPr>
            <w:tcW w:w="1278" w:type="dxa"/>
          </w:tcPr>
          <w:p>
            <w:pPr>
              <w:pStyle w:val="17"/>
              <w:spacing w:line="292" w:lineRule="exact"/>
              <w:ind w:left="105"/>
              <w:rPr>
                <w:sz w:val="21"/>
              </w:rPr>
            </w:pPr>
            <w:r>
              <w:rPr>
                <w:spacing w:val="-5"/>
                <w:sz w:val="21"/>
              </w:rPr>
              <w:t>年龄</w:t>
            </w:r>
          </w:p>
        </w:tc>
        <w:tc>
          <w:tcPr>
            <w:tcW w:w="1134" w:type="dxa"/>
          </w:tcPr>
          <w:p>
            <w:pPr>
              <w:pStyle w:val="17"/>
              <w:ind w:left="0"/>
              <w:rPr>
                <w:rFonts w:ascii="Times New Roman"/>
                <w:sz w:val="20"/>
              </w:rPr>
            </w:pPr>
          </w:p>
        </w:tc>
        <w:tc>
          <w:tcPr>
            <w:tcW w:w="2714"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697" w:type="dxa"/>
          </w:tcPr>
          <w:p>
            <w:pPr>
              <w:pStyle w:val="17"/>
              <w:spacing w:before="9"/>
              <w:rPr>
                <w:rFonts w:ascii="Times New Roman"/>
                <w:sz w:val="21"/>
              </w:rPr>
            </w:pPr>
            <w:r>
              <w:rPr>
                <w:rFonts w:ascii="Times New Roman"/>
                <w:spacing w:val="-2"/>
                <w:sz w:val="21"/>
              </w:rPr>
              <w:t>shouji</w:t>
            </w:r>
          </w:p>
        </w:tc>
        <w:tc>
          <w:tcPr>
            <w:tcW w:w="1134" w:type="dxa"/>
          </w:tcPr>
          <w:p>
            <w:pPr>
              <w:pStyle w:val="17"/>
              <w:spacing w:before="9"/>
              <w:rPr>
                <w:rFonts w:ascii="Times New Roman"/>
                <w:sz w:val="21"/>
              </w:rPr>
            </w:pPr>
            <w:r>
              <w:rPr>
                <w:rFonts w:ascii="Times New Roman"/>
                <w:spacing w:val="-2"/>
                <w:sz w:val="21"/>
              </w:rPr>
              <w:t>varchar</w:t>
            </w:r>
          </w:p>
        </w:tc>
        <w:tc>
          <w:tcPr>
            <w:tcW w:w="853" w:type="dxa"/>
          </w:tcPr>
          <w:p>
            <w:pPr>
              <w:pStyle w:val="17"/>
              <w:spacing w:before="9"/>
              <w:ind w:left="109"/>
              <w:rPr>
                <w:rFonts w:ascii="Times New Roman"/>
                <w:sz w:val="21"/>
              </w:rPr>
            </w:pPr>
            <w:r>
              <w:rPr>
                <w:rFonts w:ascii="Times New Roman"/>
                <w:spacing w:val="-5"/>
                <w:sz w:val="21"/>
              </w:rPr>
              <w:t>200</w:t>
            </w:r>
          </w:p>
        </w:tc>
        <w:tc>
          <w:tcPr>
            <w:tcW w:w="1278" w:type="dxa"/>
          </w:tcPr>
          <w:p>
            <w:pPr>
              <w:pStyle w:val="17"/>
              <w:spacing w:line="294" w:lineRule="exact"/>
              <w:ind w:left="105"/>
              <w:rPr>
                <w:sz w:val="21"/>
              </w:rPr>
            </w:pPr>
            <w:r>
              <w:rPr>
                <w:spacing w:val="-5"/>
                <w:sz w:val="21"/>
              </w:rPr>
              <w:t>手机</w:t>
            </w:r>
          </w:p>
        </w:tc>
        <w:tc>
          <w:tcPr>
            <w:tcW w:w="1134" w:type="dxa"/>
          </w:tcPr>
          <w:p>
            <w:pPr>
              <w:pStyle w:val="17"/>
              <w:ind w:left="0"/>
              <w:rPr>
                <w:rFonts w:ascii="Times New Roman"/>
                <w:sz w:val="20"/>
              </w:rPr>
            </w:pPr>
          </w:p>
        </w:tc>
        <w:tc>
          <w:tcPr>
            <w:tcW w:w="2714" w:type="dxa"/>
          </w:tcPr>
          <w:p>
            <w:pPr>
              <w:pStyle w:val="17"/>
              <w:ind w:left="0"/>
              <w:rPr>
                <w:rFonts w:ascii="Times New Roman"/>
                <w:sz w:val="20"/>
              </w:rPr>
            </w:pPr>
          </w:p>
        </w:tc>
      </w:tr>
    </w:tbl>
    <w:p>
      <w:pPr>
        <w:pStyle w:val="16"/>
        <w:numPr>
          <w:ilvl w:val="3"/>
          <w:numId w:val="17"/>
        </w:numPr>
        <w:tabs>
          <w:tab w:val="left" w:pos="1081"/>
        </w:tabs>
        <w:spacing w:before="0" w:after="0" w:line="240" w:lineRule="auto"/>
        <w:ind w:left="1081" w:right="0" w:hanging="420"/>
        <w:jc w:val="left"/>
        <w:rPr>
          <w:sz w:val="24"/>
        </w:rPr>
      </w:pPr>
      <w:r>
        <w:rPr>
          <w:sz w:val="24"/>
        </w:rPr>
        <w:t xml:space="preserve">报名信息表字典，如表 </w:t>
      </w:r>
      <w:r>
        <w:rPr>
          <w:rFonts w:ascii="Times New Roman" w:eastAsia="Times New Roman"/>
          <w:sz w:val="24"/>
        </w:rPr>
        <w:t xml:space="preserve">4-7 </w:t>
      </w:r>
      <w:r>
        <w:rPr>
          <w:spacing w:val="-4"/>
          <w:sz w:val="24"/>
        </w:rPr>
        <w:t>所示。</w:t>
      </w:r>
    </w:p>
    <w:p>
      <w:pPr>
        <w:spacing w:before="37"/>
        <w:ind w:left="0" w:right="172"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4-7</w:t>
      </w:r>
      <w:r>
        <w:rPr>
          <w:rFonts w:hint="eastAsia" w:ascii="Noto Sans Mono CJK HK" w:eastAsia="Noto Sans Mono CJK HK"/>
          <w:spacing w:val="44"/>
          <w:w w:val="150"/>
          <w:sz w:val="21"/>
        </w:rPr>
        <w:t xml:space="preserve"> </w:t>
      </w:r>
      <w:r>
        <w:rPr>
          <w:rFonts w:hint="eastAsia" w:ascii="Noto Sans Mono CJK HK" w:eastAsia="Noto Sans Mono CJK HK"/>
          <w:spacing w:val="-2"/>
          <w:sz w:val="21"/>
        </w:rPr>
        <w:t>报名信息表</w:t>
      </w:r>
    </w:p>
    <w:tbl>
      <w:tblPr>
        <w:tblStyle w:val="12"/>
        <w:tblW w:w="0" w:type="auto"/>
        <w:tblInd w:w="2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8"/>
        <w:gridCol w:w="1133"/>
        <w:gridCol w:w="1305"/>
        <w:gridCol w:w="1245"/>
        <w:gridCol w:w="707"/>
        <w:gridCol w:w="25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838" w:type="dxa"/>
          </w:tcPr>
          <w:p>
            <w:pPr>
              <w:pStyle w:val="17"/>
              <w:spacing w:line="294" w:lineRule="exact"/>
              <w:ind w:left="498"/>
              <w:rPr>
                <w:sz w:val="21"/>
              </w:rPr>
            </w:pPr>
            <w:r>
              <w:rPr>
                <w:spacing w:val="-4"/>
                <w:sz w:val="21"/>
              </w:rPr>
              <w:t>字段名称</w:t>
            </w:r>
          </w:p>
        </w:tc>
        <w:tc>
          <w:tcPr>
            <w:tcW w:w="1133" w:type="dxa"/>
          </w:tcPr>
          <w:p>
            <w:pPr>
              <w:pStyle w:val="17"/>
              <w:spacing w:line="294" w:lineRule="exact"/>
              <w:ind w:left="353"/>
              <w:rPr>
                <w:sz w:val="21"/>
              </w:rPr>
            </w:pPr>
            <w:r>
              <w:rPr>
                <w:spacing w:val="-5"/>
                <w:sz w:val="21"/>
              </w:rPr>
              <w:t>类型</w:t>
            </w:r>
          </w:p>
        </w:tc>
        <w:tc>
          <w:tcPr>
            <w:tcW w:w="1305" w:type="dxa"/>
          </w:tcPr>
          <w:p>
            <w:pPr>
              <w:pStyle w:val="17"/>
              <w:spacing w:line="294" w:lineRule="exact"/>
              <w:ind w:left="442"/>
              <w:rPr>
                <w:sz w:val="21"/>
              </w:rPr>
            </w:pPr>
            <w:r>
              <w:rPr>
                <w:spacing w:val="-5"/>
                <w:sz w:val="21"/>
              </w:rPr>
              <w:t>长度</w:t>
            </w:r>
          </w:p>
        </w:tc>
        <w:tc>
          <w:tcPr>
            <w:tcW w:w="1245" w:type="dxa"/>
          </w:tcPr>
          <w:p>
            <w:pPr>
              <w:pStyle w:val="17"/>
              <w:spacing w:line="294" w:lineRule="exact"/>
              <w:ind w:left="202"/>
              <w:rPr>
                <w:sz w:val="21"/>
              </w:rPr>
            </w:pPr>
            <w:r>
              <w:rPr>
                <w:spacing w:val="-4"/>
                <w:sz w:val="21"/>
              </w:rPr>
              <w:t>字段说明</w:t>
            </w:r>
          </w:p>
        </w:tc>
        <w:tc>
          <w:tcPr>
            <w:tcW w:w="707" w:type="dxa"/>
          </w:tcPr>
          <w:p>
            <w:pPr>
              <w:pStyle w:val="17"/>
              <w:spacing w:line="294" w:lineRule="exact"/>
              <w:ind w:left="69" w:right="52"/>
              <w:jc w:val="center"/>
              <w:rPr>
                <w:sz w:val="21"/>
              </w:rPr>
            </w:pPr>
            <w:r>
              <w:rPr>
                <w:spacing w:val="-5"/>
                <w:sz w:val="21"/>
              </w:rPr>
              <w:t>主键</w:t>
            </w:r>
          </w:p>
        </w:tc>
        <w:tc>
          <w:tcPr>
            <w:tcW w:w="2520" w:type="dxa"/>
          </w:tcPr>
          <w:p>
            <w:pPr>
              <w:pStyle w:val="17"/>
              <w:spacing w:line="294" w:lineRule="exact"/>
              <w:ind w:left="18" w:right="1"/>
              <w:jc w:val="center"/>
              <w:rPr>
                <w:sz w:val="21"/>
              </w:rPr>
            </w:pPr>
            <w:r>
              <w:rPr>
                <w:spacing w:val="-4"/>
                <w:sz w:val="21"/>
              </w:rPr>
              <w:t>默认值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9"/>
              <w:rPr>
                <w:rFonts w:ascii="Times New Roman"/>
                <w:sz w:val="21"/>
              </w:rPr>
            </w:pPr>
            <w:r>
              <w:rPr>
                <w:rFonts w:ascii="Times New Roman"/>
                <w:spacing w:val="-5"/>
                <w:sz w:val="21"/>
              </w:rPr>
              <w:t>id</w:t>
            </w:r>
          </w:p>
        </w:tc>
        <w:tc>
          <w:tcPr>
            <w:tcW w:w="1133" w:type="dxa"/>
          </w:tcPr>
          <w:p>
            <w:pPr>
              <w:pStyle w:val="17"/>
              <w:spacing w:before="9"/>
              <w:ind w:left="105"/>
              <w:rPr>
                <w:rFonts w:ascii="Times New Roman"/>
                <w:sz w:val="21"/>
              </w:rPr>
            </w:pPr>
            <w:r>
              <w:rPr>
                <w:rFonts w:ascii="Times New Roman"/>
                <w:spacing w:val="-2"/>
                <w:sz w:val="21"/>
              </w:rPr>
              <w:t>bigint</w:t>
            </w:r>
          </w:p>
        </w:tc>
        <w:tc>
          <w:tcPr>
            <w:tcW w:w="1305" w:type="dxa"/>
          </w:tcPr>
          <w:p>
            <w:pPr>
              <w:pStyle w:val="17"/>
              <w:ind w:left="0"/>
              <w:rPr>
                <w:rFonts w:ascii="Times New Roman"/>
                <w:sz w:val="20"/>
              </w:rPr>
            </w:pPr>
          </w:p>
        </w:tc>
        <w:tc>
          <w:tcPr>
            <w:tcW w:w="1245" w:type="dxa"/>
          </w:tcPr>
          <w:p>
            <w:pPr>
              <w:pStyle w:val="17"/>
              <w:spacing w:line="292" w:lineRule="exact"/>
              <w:ind w:left="106"/>
              <w:rPr>
                <w:sz w:val="21"/>
              </w:rPr>
            </w:pPr>
            <w:r>
              <w:rPr>
                <w:spacing w:val="-5"/>
                <w:sz w:val="21"/>
              </w:rPr>
              <w:t>主键</w:t>
            </w:r>
          </w:p>
        </w:tc>
        <w:tc>
          <w:tcPr>
            <w:tcW w:w="707" w:type="dxa"/>
          </w:tcPr>
          <w:p>
            <w:pPr>
              <w:pStyle w:val="17"/>
              <w:spacing w:line="292" w:lineRule="exact"/>
              <w:ind w:left="17" w:right="69"/>
              <w:jc w:val="center"/>
              <w:rPr>
                <w:sz w:val="21"/>
              </w:rPr>
            </w:pPr>
            <w:r>
              <w:rPr>
                <w:spacing w:val="-5"/>
                <w:sz w:val="21"/>
              </w:rPr>
              <w:t>主键</w:t>
            </w:r>
          </w:p>
        </w:tc>
        <w:tc>
          <w:tcPr>
            <w:tcW w:w="2520"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9"/>
              <w:rPr>
                <w:rFonts w:ascii="Times New Roman"/>
                <w:sz w:val="21"/>
              </w:rPr>
            </w:pPr>
            <w:r>
              <w:rPr>
                <w:rFonts w:ascii="Times New Roman"/>
                <w:spacing w:val="-2"/>
                <w:sz w:val="21"/>
              </w:rPr>
              <w:t>addtime</w:t>
            </w:r>
          </w:p>
        </w:tc>
        <w:tc>
          <w:tcPr>
            <w:tcW w:w="1133" w:type="dxa"/>
          </w:tcPr>
          <w:p>
            <w:pPr>
              <w:pStyle w:val="17"/>
              <w:spacing w:before="9"/>
              <w:ind w:left="105"/>
              <w:rPr>
                <w:rFonts w:ascii="Times New Roman"/>
                <w:sz w:val="21"/>
              </w:rPr>
            </w:pPr>
            <w:r>
              <w:rPr>
                <w:rFonts w:ascii="Times New Roman"/>
                <w:spacing w:val="-2"/>
                <w:sz w:val="21"/>
              </w:rPr>
              <w:t>timestamp</w:t>
            </w:r>
          </w:p>
        </w:tc>
        <w:tc>
          <w:tcPr>
            <w:tcW w:w="1305" w:type="dxa"/>
          </w:tcPr>
          <w:p>
            <w:pPr>
              <w:pStyle w:val="17"/>
              <w:ind w:left="0"/>
              <w:rPr>
                <w:rFonts w:ascii="Times New Roman"/>
                <w:sz w:val="20"/>
              </w:rPr>
            </w:pPr>
          </w:p>
        </w:tc>
        <w:tc>
          <w:tcPr>
            <w:tcW w:w="1245" w:type="dxa"/>
          </w:tcPr>
          <w:p>
            <w:pPr>
              <w:pStyle w:val="17"/>
              <w:spacing w:line="292" w:lineRule="exact"/>
              <w:ind w:left="106"/>
              <w:rPr>
                <w:sz w:val="21"/>
              </w:rPr>
            </w:pPr>
            <w:r>
              <w:rPr>
                <w:spacing w:val="-4"/>
                <w:sz w:val="21"/>
              </w:rPr>
              <w:t>创建时间</w:t>
            </w:r>
          </w:p>
        </w:tc>
        <w:tc>
          <w:tcPr>
            <w:tcW w:w="707" w:type="dxa"/>
          </w:tcPr>
          <w:p>
            <w:pPr>
              <w:pStyle w:val="17"/>
              <w:ind w:left="0"/>
              <w:rPr>
                <w:rFonts w:ascii="Times New Roman"/>
                <w:sz w:val="20"/>
              </w:rPr>
            </w:pPr>
          </w:p>
        </w:tc>
        <w:tc>
          <w:tcPr>
            <w:tcW w:w="2520" w:type="dxa"/>
          </w:tcPr>
          <w:p>
            <w:pPr>
              <w:pStyle w:val="17"/>
              <w:spacing w:before="9"/>
              <w:ind w:left="17" w:right="18"/>
              <w:jc w:val="center"/>
              <w:rPr>
                <w:rFonts w:ascii="Times New Roman"/>
                <w:sz w:val="21"/>
              </w:rPr>
            </w:pPr>
            <w:r>
              <w:rPr>
                <w:rFonts w:ascii="Times New Roman"/>
                <w:spacing w:val="-2"/>
                <w:sz w:val="21"/>
              </w:rPr>
              <w:t>CURRENT_TIMESTAMP</w:t>
            </w:r>
          </w:p>
        </w:tc>
      </w:tr>
    </w:tbl>
    <w:p>
      <w:pPr>
        <w:spacing w:after="0"/>
        <w:jc w:val="center"/>
        <w:rPr>
          <w:rFonts w:ascii="Times New Roman"/>
          <w:sz w:val="21"/>
        </w:rPr>
        <w:sectPr>
          <w:pgSz w:w="11910" w:h="16840"/>
          <w:pgMar w:top="1400" w:right="1060" w:bottom="1360" w:left="1520" w:header="0" w:footer="1158" w:gutter="0"/>
          <w:cols w:space="720" w:num="1"/>
        </w:sectPr>
      </w:pPr>
    </w:p>
    <w:p>
      <w:pPr>
        <w:spacing w:before="0" w:line="378" w:lineRule="exact"/>
        <w:ind w:left="0" w:right="352" w:firstLine="0"/>
        <w:jc w:val="right"/>
        <w:rPr>
          <w:rFonts w:ascii="Carlito" w:eastAsia="Carlito"/>
          <w:sz w:val="21"/>
        </w:rPr>
      </w:pPr>
      <w:r>
        <w:rPr>
          <w:spacing w:val="-1"/>
          <w:sz w:val="21"/>
        </w:rPr>
        <w:t xml:space="preserve">续表 </w:t>
      </w:r>
      <w:r>
        <w:rPr>
          <w:rFonts w:ascii="Carlito" w:eastAsia="Carlito"/>
          <w:sz w:val="21"/>
        </w:rPr>
        <w:t>4-</w:t>
      </w:r>
      <w:r>
        <w:rPr>
          <w:rFonts w:ascii="Carlito" w:eastAsia="Carlito"/>
          <w:spacing w:val="-10"/>
          <w:sz w:val="21"/>
        </w:rPr>
        <w:t>7</w:t>
      </w:r>
    </w:p>
    <w:tbl>
      <w:tblPr>
        <w:tblStyle w:val="12"/>
        <w:tblW w:w="0" w:type="auto"/>
        <w:tblInd w:w="2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8"/>
        <w:gridCol w:w="1133"/>
        <w:gridCol w:w="1305"/>
        <w:gridCol w:w="1245"/>
        <w:gridCol w:w="707"/>
        <w:gridCol w:w="25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2"/>
              <w:rPr>
                <w:rFonts w:ascii="Times New Roman"/>
                <w:sz w:val="21"/>
              </w:rPr>
            </w:pPr>
            <w:r>
              <w:rPr>
                <w:rFonts w:ascii="Times New Roman"/>
                <w:spacing w:val="-2"/>
                <w:sz w:val="21"/>
              </w:rPr>
              <w:t>tuanduimingcheng</w:t>
            </w:r>
          </w:p>
        </w:tc>
        <w:tc>
          <w:tcPr>
            <w:tcW w:w="1133" w:type="dxa"/>
          </w:tcPr>
          <w:p>
            <w:pPr>
              <w:pStyle w:val="17"/>
              <w:spacing w:before="2"/>
              <w:ind w:left="105"/>
              <w:rPr>
                <w:rFonts w:ascii="Times New Roman"/>
                <w:sz w:val="21"/>
              </w:rPr>
            </w:pPr>
            <w:r>
              <w:rPr>
                <w:rFonts w:ascii="Times New Roman"/>
                <w:spacing w:val="-2"/>
                <w:sz w:val="21"/>
              </w:rPr>
              <w:t>varchar</w:t>
            </w:r>
          </w:p>
        </w:tc>
        <w:tc>
          <w:tcPr>
            <w:tcW w:w="1305" w:type="dxa"/>
          </w:tcPr>
          <w:p>
            <w:pPr>
              <w:pStyle w:val="17"/>
              <w:spacing w:before="2"/>
              <w:ind w:left="108"/>
              <w:rPr>
                <w:rFonts w:ascii="Times New Roman"/>
                <w:sz w:val="21"/>
              </w:rPr>
            </w:pPr>
            <w:r>
              <w:rPr>
                <w:rFonts w:ascii="Times New Roman"/>
                <w:spacing w:val="-5"/>
                <w:sz w:val="21"/>
              </w:rPr>
              <w:t>200</w:t>
            </w:r>
          </w:p>
        </w:tc>
        <w:tc>
          <w:tcPr>
            <w:tcW w:w="1245" w:type="dxa"/>
          </w:tcPr>
          <w:p>
            <w:pPr>
              <w:pStyle w:val="17"/>
              <w:spacing w:line="292" w:lineRule="exact"/>
              <w:ind w:left="106"/>
              <w:rPr>
                <w:sz w:val="21"/>
              </w:rPr>
            </w:pPr>
            <w:r>
              <w:rPr>
                <w:spacing w:val="-4"/>
                <w:sz w:val="21"/>
              </w:rPr>
              <w:t>团队名称</w:t>
            </w:r>
          </w:p>
        </w:tc>
        <w:tc>
          <w:tcPr>
            <w:tcW w:w="707" w:type="dxa"/>
          </w:tcPr>
          <w:p>
            <w:pPr>
              <w:pStyle w:val="17"/>
              <w:ind w:left="0"/>
              <w:rPr>
                <w:rFonts w:ascii="Times New Roman"/>
                <w:sz w:val="20"/>
              </w:rPr>
            </w:pPr>
          </w:p>
        </w:tc>
        <w:tc>
          <w:tcPr>
            <w:tcW w:w="2520"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2"/>
              <w:rPr>
                <w:rFonts w:ascii="Times New Roman"/>
                <w:sz w:val="21"/>
              </w:rPr>
            </w:pPr>
            <w:r>
              <w:rPr>
                <w:rFonts w:ascii="Times New Roman"/>
                <w:spacing w:val="-2"/>
                <w:sz w:val="21"/>
              </w:rPr>
              <w:t>jingdianmingcheng</w:t>
            </w:r>
          </w:p>
        </w:tc>
        <w:tc>
          <w:tcPr>
            <w:tcW w:w="1133" w:type="dxa"/>
          </w:tcPr>
          <w:p>
            <w:pPr>
              <w:pStyle w:val="17"/>
              <w:spacing w:before="2"/>
              <w:ind w:left="105"/>
              <w:rPr>
                <w:rFonts w:ascii="Times New Roman"/>
                <w:sz w:val="21"/>
              </w:rPr>
            </w:pPr>
            <w:r>
              <w:rPr>
                <w:rFonts w:ascii="Times New Roman"/>
                <w:spacing w:val="-2"/>
                <w:sz w:val="21"/>
              </w:rPr>
              <w:t>varchar</w:t>
            </w:r>
          </w:p>
        </w:tc>
        <w:tc>
          <w:tcPr>
            <w:tcW w:w="1305" w:type="dxa"/>
          </w:tcPr>
          <w:p>
            <w:pPr>
              <w:pStyle w:val="17"/>
              <w:spacing w:before="2"/>
              <w:ind w:left="108"/>
              <w:rPr>
                <w:rFonts w:ascii="Times New Roman"/>
                <w:sz w:val="21"/>
              </w:rPr>
            </w:pPr>
            <w:r>
              <w:rPr>
                <w:rFonts w:ascii="Times New Roman"/>
                <w:spacing w:val="-5"/>
                <w:sz w:val="21"/>
              </w:rPr>
              <w:t>200</w:t>
            </w:r>
          </w:p>
        </w:tc>
        <w:tc>
          <w:tcPr>
            <w:tcW w:w="1245" w:type="dxa"/>
          </w:tcPr>
          <w:p>
            <w:pPr>
              <w:pStyle w:val="17"/>
              <w:spacing w:line="292" w:lineRule="exact"/>
              <w:ind w:left="106"/>
              <w:rPr>
                <w:sz w:val="21"/>
              </w:rPr>
            </w:pPr>
            <w:r>
              <w:rPr>
                <w:spacing w:val="-4"/>
                <w:sz w:val="21"/>
              </w:rPr>
              <w:t>景点名称</w:t>
            </w:r>
          </w:p>
        </w:tc>
        <w:tc>
          <w:tcPr>
            <w:tcW w:w="707" w:type="dxa"/>
          </w:tcPr>
          <w:p>
            <w:pPr>
              <w:pStyle w:val="17"/>
              <w:ind w:left="0"/>
              <w:rPr>
                <w:rFonts w:ascii="Times New Roman"/>
                <w:sz w:val="20"/>
              </w:rPr>
            </w:pPr>
          </w:p>
        </w:tc>
        <w:tc>
          <w:tcPr>
            <w:tcW w:w="2520"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38" w:type="dxa"/>
          </w:tcPr>
          <w:p>
            <w:pPr>
              <w:pStyle w:val="17"/>
              <w:spacing w:before="4"/>
              <w:rPr>
                <w:rFonts w:ascii="Times New Roman"/>
                <w:sz w:val="21"/>
              </w:rPr>
            </w:pPr>
            <w:r>
              <w:rPr>
                <w:rFonts w:ascii="Times New Roman"/>
                <w:spacing w:val="-2"/>
                <w:sz w:val="21"/>
              </w:rPr>
              <w:t>xianlumingcheng</w:t>
            </w:r>
          </w:p>
        </w:tc>
        <w:tc>
          <w:tcPr>
            <w:tcW w:w="1133" w:type="dxa"/>
          </w:tcPr>
          <w:p>
            <w:pPr>
              <w:pStyle w:val="17"/>
              <w:spacing w:before="4"/>
              <w:ind w:left="105"/>
              <w:rPr>
                <w:rFonts w:ascii="Times New Roman"/>
                <w:sz w:val="21"/>
              </w:rPr>
            </w:pPr>
            <w:r>
              <w:rPr>
                <w:rFonts w:ascii="Times New Roman"/>
                <w:spacing w:val="-2"/>
                <w:sz w:val="21"/>
              </w:rPr>
              <w:t>varchar</w:t>
            </w:r>
          </w:p>
        </w:tc>
        <w:tc>
          <w:tcPr>
            <w:tcW w:w="1305" w:type="dxa"/>
          </w:tcPr>
          <w:p>
            <w:pPr>
              <w:pStyle w:val="17"/>
              <w:spacing w:before="4"/>
              <w:ind w:left="108"/>
              <w:rPr>
                <w:rFonts w:ascii="Times New Roman"/>
                <w:sz w:val="21"/>
              </w:rPr>
            </w:pPr>
            <w:r>
              <w:rPr>
                <w:rFonts w:ascii="Times New Roman"/>
                <w:spacing w:val="-5"/>
                <w:sz w:val="21"/>
              </w:rPr>
              <w:t>200</w:t>
            </w:r>
          </w:p>
        </w:tc>
        <w:tc>
          <w:tcPr>
            <w:tcW w:w="1245" w:type="dxa"/>
          </w:tcPr>
          <w:p>
            <w:pPr>
              <w:pStyle w:val="17"/>
              <w:spacing w:line="294" w:lineRule="exact"/>
              <w:ind w:left="106"/>
              <w:rPr>
                <w:sz w:val="21"/>
              </w:rPr>
            </w:pPr>
            <w:r>
              <w:rPr>
                <w:spacing w:val="-4"/>
                <w:sz w:val="21"/>
              </w:rPr>
              <w:t>线路名称</w:t>
            </w:r>
          </w:p>
        </w:tc>
        <w:tc>
          <w:tcPr>
            <w:tcW w:w="707" w:type="dxa"/>
          </w:tcPr>
          <w:p>
            <w:pPr>
              <w:pStyle w:val="17"/>
              <w:ind w:left="0"/>
              <w:rPr>
                <w:rFonts w:ascii="Times New Roman"/>
                <w:sz w:val="20"/>
              </w:rPr>
            </w:pPr>
          </w:p>
        </w:tc>
        <w:tc>
          <w:tcPr>
            <w:tcW w:w="2520"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2"/>
              <w:rPr>
                <w:rFonts w:ascii="Times New Roman"/>
                <w:sz w:val="21"/>
              </w:rPr>
            </w:pPr>
            <w:r>
              <w:rPr>
                <w:rFonts w:ascii="Times New Roman"/>
                <w:spacing w:val="-2"/>
                <w:sz w:val="21"/>
              </w:rPr>
              <w:t>xiangxidizhi</w:t>
            </w:r>
          </w:p>
        </w:tc>
        <w:tc>
          <w:tcPr>
            <w:tcW w:w="1133" w:type="dxa"/>
          </w:tcPr>
          <w:p>
            <w:pPr>
              <w:pStyle w:val="17"/>
              <w:spacing w:before="2"/>
              <w:ind w:left="105"/>
              <w:rPr>
                <w:rFonts w:ascii="Times New Roman"/>
                <w:sz w:val="21"/>
              </w:rPr>
            </w:pPr>
            <w:r>
              <w:rPr>
                <w:rFonts w:ascii="Times New Roman"/>
                <w:spacing w:val="-2"/>
                <w:sz w:val="21"/>
              </w:rPr>
              <w:t>varchar</w:t>
            </w:r>
          </w:p>
        </w:tc>
        <w:tc>
          <w:tcPr>
            <w:tcW w:w="1305" w:type="dxa"/>
          </w:tcPr>
          <w:p>
            <w:pPr>
              <w:pStyle w:val="17"/>
              <w:spacing w:before="2"/>
              <w:ind w:left="108"/>
              <w:rPr>
                <w:rFonts w:ascii="Times New Roman"/>
                <w:sz w:val="21"/>
              </w:rPr>
            </w:pPr>
            <w:r>
              <w:rPr>
                <w:rFonts w:ascii="Times New Roman"/>
                <w:spacing w:val="-5"/>
                <w:sz w:val="21"/>
              </w:rPr>
              <w:t>200</w:t>
            </w:r>
          </w:p>
        </w:tc>
        <w:tc>
          <w:tcPr>
            <w:tcW w:w="1245" w:type="dxa"/>
          </w:tcPr>
          <w:p>
            <w:pPr>
              <w:pStyle w:val="17"/>
              <w:spacing w:line="292" w:lineRule="exact"/>
              <w:ind w:left="106"/>
              <w:rPr>
                <w:sz w:val="21"/>
              </w:rPr>
            </w:pPr>
            <w:r>
              <w:rPr>
                <w:spacing w:val="-4"/>
                <w:sz w:val="21"/>
              </w:rPr>
              <w:t>详细地址</w:t>
            </w:r>
          </w:p>
        </w:tc>
        <w:tc>
          <w:tcPr>
            <w:tcW w:w="707" w:type="dxa"/>
          </w:tcPr>
          <w:p>
            <w:pPr>
              <w:pStyle w:val="17"/>
              <w:ind w:left="0"/>
              <w:rPr>
                <w:rFonts w:ascii="Times New Roman"/>
                <w:sz w:val="20"/>
              </w:rPr>
            </w:pPr>
          </w:p>
        </w:tc>
        <w:tc>
          <w:tcPr>
            <w:tcW w:w="2520"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2"/>
              <w:rPr>
                <w:rFonts w:ascii="Times New Roman"/>
                <w:sz w:val="21"/>
              </w:rPr>
            </w:pPr>
            <w:r>
              <w:rPr>
                <w:rFonts w:ascii="Times New Roman"/>
                <w:spacing w:val="-2"/>
                <w:sz w:val="21"/>
              </w:rPr>
              <w:t>chuxingfangshi</w:t>
            </w:r>
          </w:p>
        </w:tc>
        <w:tc>
          <w:tcPr>
            <w:tcW w:w="1133" w:type="dxa"/>
          </w:tcPr>
          <w:p>
            <w:pPr>
              <w:pStyle w:val="17"/>
              <w:spacing w:before="2"/>
              <w:ind w:left="105"/>
              <w:rPr>
                <w:rFonts w:ascii="Times New Roman"/>
                <w:sz w:val="21"/>
              </w:rPr>
            </w:pPr>
            <w:r>
              <w:rPr>
                <w:rFonts w:ascii="Times New Roman"/>
                <w:spacing w:val="-2"/>
                <w:sz w:val="21"/>
              </w:rPr>
              <w:t>varchar</w:t>
            </w:r>
          </w:p>
        </w:tc>
        <w:tc>
          <w:tcPr>
            <w:tcW w:w="1305" w:type="dxa"/>
          </w:tcPr>
          <w:p>
            <w:pPr>
              <w:pStyle w:val="17"/>
              <w:spacing w:before="2"/>
              <w:ind w:left="108"/>
              <w:rPr>
                <w:rFonts w:ascii="Times New Roman"/>
                <w:sz w:val="21"/>
              </w:rPr>
            </w:pPr>
            <w:r>
              <w:rPr>
                <w:rFonts w:ascii="Times New Roman"/>
                <w:spacing w:val="-5"/>
                <w:sz w:val="21"/>
              </w:rPr>
              <w:t>200</w:t>
            </w:r>
          </w:p>
        </w:tc>
        <w:tc>
          <w:tcPr>
            <w:tcW w:w="1245" w:type="dxa"/>
          </w:tcPr>
          <w:p>
            <w:pPr>
              <w:pStyle w:val="17"/>
              <w:spacing w:line="292" w:lineRule="exact"/>
              <w:ind w:left="106"/>
              <w:rPr>
                <w:sz w:val="21"/>
              </w:rPr>
            </w:pPr>
            <w:r>
              <w:rPr>
                <w:spacing w:val="-4"/>
                <w:sz w:val="21"/>
              </w:rPr>
              <w:t>出行方式</w:t>
            </w:r>
          </w:p>
        </w:tc>
        <w:tc>
          <w:tcPr>
            <w:tcW w:w="707" w:type="dxa"/>
          </w:tcPr>
          <w:p>
            <w:pPr>
              <w:pStyle w:val="17"/>
              <w:ind w:left="0"/>
              <w:rPr>
                <w:rFonts w:ascii="Times New Roman"/>
                <w:sz w:val="20"/>
              </w:rPr>
            </w:pPr>
          </w:p>
        </w:tc>
        <w:tc>
          <w:tcPr>
            <w:tcW w:w="2520"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38" w:type="dxa"/>
          </w:tcPr>
          <w:p>
            <w:pPr>
              <w:pStyle w:val="17"/>
              <w:spacing w:before="4"/>
              <w:rPr>
                <w:rFonts w:ascii="Times New Roman"/>
                <w:sz w:val="21"/>
              </w:rPr>
            </w:pPr>
            <w:r>
              <w:rPr>
                <w:rFonts w:ascii="Times New Roman"/>
                <w:spacing w:val="-2"/>
                <w:sz w:val="21"/>
              </w:rPr>
              <w:t>qidian</w:t>
            </w:r>
          </w:p>
        </w:tc>
        <w:tc>
          <w:tcPr>
            <w:tcW w:w="1133" w:type="dxa"/>
          </w:tcPr>
          <w:p>
            <w:pPr>
              <w:pStyle w:val="17"/>
              <w:spacing w:before="4"/>
              <w:ind w:left="105"/>
              <w:rPr>
                <w:rFonts w:ascii="Times New Roman"/>
                <w:sz w:val="21"/>
              </w:rPr>
            </w:pPr>
            <w:r>
              <w:rPr>
                <w:rFonts w:ascii="Times New Roman"/>
                <w:spacing w:val="-2"/>
                <w:sz w:val="21"/>
              </w:rPr>
              <w:t>varchar</w:t>
            </w:r>
          </w:p>
        </w:tc>
        <w:tc>
          <w:tcPr>
            <w:tcW w:w="1305" w:type="dxa"/>
          </w:tcPr>
          <w:p>
            <w:pPr>
              <w:pStyle w:val="17"/>
              <w:spacing w:before="4"/>
              <w:ind w:left="108"/>
              <w:rPr>
                <w:rFonts w:ascii="Times New Roman"/>
                <w:sz w:val="21"/>
              </w:rPr>
            </w:pPr>
            <w:r>
              <w:rPr>
                <w:rFonts w:ascii="Times New Roman"/>
                <w:spacing w:val="-5"/>
                <w:sz w:val="21"/>
              </w:rPr>
              <w:t>200</w:t>
            </w:r>
          </w:p>
        </w:tc>
        <w:tc>
          <w:tcPr>
            <w:tcW w:w="1245" w:type="dxa"/>
          </w:tcPr>
          <w:p>
            <w:pPr>
              <w:pStyle w:val="17"/>
              <w:spacing w:line="294" w:lineRule="exact"/>
              <w:ind w:left="106"/>
              <w:rPr>
                <w:sz w:val="21"/>
              </w:rPr>
            </w:pPr>
            <w:r>
              <w:rPr>
                <w:spacing w:val="-5"/>
                <w:sz w:val="21"/>
              </w:rPr>
              <w:t>起点</w:t>
            </w:r>
          </w:p>
        </w:tc>
        <w:tc>
          <w:tcPr>
            <w:tcW w:w="707" w:type="dxa"/>
          </w:tcPr>
          <w:p>
            <w:pPr>
              <w:pStyle w:val="17"/>
              <w:ind w:left="0"/>
              <w:rPr>
                <w:rFonts w:ascii="Times New Roman"/>
                <w:sz w:val="20"/>
              </w:rPr>
            </w:pPr>
          </w:p>
        </w:tc>
        <w:tc>
          <w:tcPr>
            <w:tcW w:w="2520"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2"/>
              <w:rPr>
                <w:rFonts w:ascii="Times New Roman"/>
                <w:sz w:val="21"/>
              </w:rPr>
            </w:pPr>
            <w:r>
              <w:rPr>
                <w:rFonts w:ascii="Times New Roman"/>
                <w:spacing w:val="-2"/>
                <w:sz w:val="21"/>
              </w:rPr>
              <w:t>zhongdian</w:t>
            </w:r>
          </w:p>
        </w:tc>
        <w:tc>
          <w:tcPr>
            <w:tcW w:w="1133" w:type="dxa"/>
          </w:tcPr>
          <w:p>
            <w:pPr>
              <w:pStyle w:val="17"/>
              <w:spacing w:before="2"/>
              <w:ind w:left="105"/>
              <w:rPr>
                <w:rFonts w:ascii="Times New Roman"/>
                <w:sz w:val="21"/>
              </w:rPr>
            </w:pPr>
            <w:r>
              <w:rPr>
                <w:rFonts w:ascii="Times New Roman"/>
                <w:spacing w:val="-2"/>
                <w:sz w:val="21"/>
              </w:rPr>
              <w:t>varchar</w:t>
            </w:r>
          </w:p>
        </w:tc>
        <w:tc>
          <w:tcPr>
            <w:tcW w:w="1305" w:type="dxa"/>
          </w:tcPr>
          <w:p>
            <w:pPr>
              <w:pStyle w:val="17"/>
              <w:spacing w:before="2"/>
              <w:ind w:left="108"/>
              <w:rPr>
                <w:rFonts w:ascii="Times New Roman"/>
                <w:sz w:val="21"/>
              </w:rPr>
            </w:pPr>
            <w:r>
              <w:rPr>
                <w:rFonts w:ascii="Times New Roman"/>
                <w:spacing w:val="-5"/>
                <w:sz w:val="21"/>
              </w:rPr>
              <w:t>200</w:t>
            </w:r>
          </w:p>
        </w:tc>
        <w:tc>
          <w:tcPr>
            <w:tcW w:w="1245" w:type="dxa"/>
          </w:tcPr>
          <w:p>
            <w:pPr>
              <w:pStyle w:val="17"/>
              <w:spacing w:line="292" w:lineRule="exact"/>
              <w:ind w:left="106"/>
              <w:rPr>
                <w:sz w:val="21"/>
              </w:rPr>
            </w:pPr>
            <w:r>
              <w:rPr>
                <w:spacing w:val="-5"/>
                <w:sz w:val="21"/>
              </w:rPr>
              <w:t>终点</w:t>
            </w:r>
          </w:p>
        </w:tc>
        <w:tc>
          <w:tcPr>
            <w:tcW w:w="707" w:type="dxa"/>
          </w:tcPr>
          <w:p>
            <w:pPr>
              <w:pStyle w:val="17"/>
              <w:ind w:left="0"/>
              <w:rPr>
                <w:rFonts w:ascii="Times New Roman"/>
                <w:sz w:val="20"/>
              </w:rPr>
            </w:pPr>
          </w:p>
        </w:tc>
        <w:tc>
          <w:tcPr>
            <w:tcW w:w="2520"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2"/>
              <w:rPr>
                <w:rFonts w:ascii="Times New Roman"/>
                <w:sz w:val="21"/>
              </w:rPr>
            </w:pPr>
            <w:r>
              <w:rPr>
                <w:rFonts w:ascii="Times New Roman"/>
                <w:spacing w:val="-2"/>
                <w:sz w:val="21"/>
              </w:rPr>
              <w:t>renshu</w:t>
            </w:r>
          </w:p>
        </w:tc>
        <w:tc>
          <w:tcPr>
            <w:tcW w:w="1133" w:type="dxa"/>
          </w:tcPr>
          <w:p>
            <w:pPr>
              <w:pStyle w:val="17"/>
              <w:spacing w:before="2"/>
              <w:ind w:left="105"/>
              <w:rPr>
                <w:rFonts w:ascii="Times New Roman"/>
                <w:sz w:val="21"/>
              </w:rPr>
            </w:pPr>
            <w:r>
              <w:rPr>
                <w:rFonts w:ascii="Times New Roman"/>
                <w:spacing w:val="-2"/>
                <w:sz w:val="21"/>
              </w:rPr>
              <w:t>varchar</w:t>
            </w:r>
          </w:p>
        </w:tc>
        <w:tc>
          <w:tcPr>
            <w:tcW w:w="1305" w:type="dxa"/>
          </w:tcPr>
          <w:p>
            <w:pPr>
              <w:pStyle w:val="17"/>
              <w:spacing w:before="2"/>
              <w:ind w:left="108"/>
              <w:rPr>
                <w:rFonts w:ascii="Times New Roman"/>
                <w:sz w:val="21"/>
              </w:rPr>
            </w:pPr>
            <w:r>
              <w:rPr>
                <w:rFonts w:ascii="Times New Roman"/>
                <w:spacing w:val="-5"/>
                <w:sz w:val="21"/>
              </w:rPr>
              <w:t>200</w:t>
            </w:r>
          </w:p>
        </w:tc>
        <w:tc>
          <w:tcPr>
            <w:tcW w:w="1245" w:type="dxa"/>
          </w:tcPr>
          <w:p>
            <w:pPr>
              <w:pStyle w:val="17"/>
              <w:spacing w:line="292" w:lineRule="exact"/>
              <w:ind w:left="106"/>
              <w:rPr>
                <w:sz w:val="21"/>
              </w:rPr>
            </w:pPr>
            <w:r>
              <w:rPr>
                <w:spacing w:val="-5"/>
                <w:sz w:val="21"/>
              </w:rPr>
              <w:t>人数</w:t>
            </w:r>
          </w:p>
        </w:tc>
        <w:tc>
          <w:tcPr>
            <w:tcW w:w="707" w:type="dxa"/>
          </w:tcPr>
          <w:p>
            <w:pPr>
              <w:pStyle w:val="17"/>
              <w:ind w:left="0"/>
              <w:rPr>
                <w:rFonts w:ascii="Times New Roman"/>
                <w:sz w:val="20"/>
              </w:rPr>
            </w:pPr>
          </w:p>
        </w:tc>
        <w:tc>
          <w:tcPr>
            <w:tcW w:w="2520"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38" w:type="dxa"/>
          </w:tcPr>
          <w:p>
            <w:pPr>
              <w:pStyle w:val="17"/>
              <w:spacing w:before="2"/>
              <w:rPr>
                <w:rFonts w:ascii="Times New Roman"/>
                <w:sz w:val="21"/>
              </w:rPr>
            </w:pPr>
            <w:r>
              <w:rPr>
                <w:rFonts w:ascii="Times New Roman"/>
                <w:spacing w:val="-2"/>
                <w:sz w:val="21"/>
              </w:rPr>
              <w:t>yonghuzhanghao</w:t>
            </w:r>
          </w:p>
        </w:tc>
        <w:tc>
          <w:tcPr>
            <w:tcW w:w="1133" w:type="dxa"/>
          </w:tcPr>
          <w:p>
            <w:pPr>
              <w:pStyle w:val="17"/>
              <w:spacing w:before="2"/>
              <w:ind w:left="105"/>
              <w:rPr>
                <w:rFonts w:ascii="Times New Roman"/>
                <w:sz w:val="21"/>
              </w:rPr>
            </w:pPr>
            <w:r>
              <w:rPr>
                <w:rFonts w:ascii="Times New Roman"/>
                <w:spacing w:val="-2"/>
                <w:sz w:val="21"/>
              </w:rPr>
              <w:t>varchar</w:t>
            </w:r>
          </w:p>
        </w:tc>
        <w:tc>
          <w:tcPr>
            <w:tcW w:w="1305" w:type="dxa"/>
          </w:tcPr>
          <w:p>
            <w:pPr>
              <w:pStyle w:val="17"/>
              <w:spacing w:before="2"/>
              <w:ind w:left="108"/>
              <w:rPr>
                <w:rFonts w:ascii="Times New Roman"/>
                <w:sz w:val="21"/>
              </w:rPr>
            </w:pPr>
            <w:r>
              <w:rPr>
                <w:rFonts w:ascii="Times New Roman"/>
                <w:spacing w:val="-5"/>
                <w:sz w:val="21"/>
              </w:rPr>
              <w:t>200</w:t>
            </w:r>
          </w:p>
        </w:tc>
        <w:tc>
          <w:tcPr>
            <w:tcW w:w="1245" w:type="dxa"/>
          </w:tcPr>
          <w:p>
            <w:pPr>
              <w:pStyle w:val="17"/>
              <w:spacing w:line="294" w:lineRule="exact"/>
              <w:ind w:left="106"/>
              <w:rPr>
                <w:sz w:val="21"/>
              </w:rPr>
            </w:pPr>
            <w:r>
              <w:rPr>
                <w:spacing w:val="-4"/>
                <w:sz w:val="21"/>
              </w:rPr>
              <w:t>用户账号</w:t>
            </w:r>
          </w:p>
        </w:tc>
        <w:tc>
          <w:tcPr>
            <w:tcW w:w="707" w:type="dxa"/>
          </w:tcPr>
          <w:p>
            <w:pPr>
              <w:pStyle w:val="17"/>
              <w:ind w:left="0"/>
              <w:rPr>
                <w:rFonts w:ascii="Times New Roman"/>
                <w:sz w:val="20"/>
              </w:rPr>
            </w:pPr>
          </w:p>
        </w:tc>
        <w:tc>
          <w:tcPr>
            <w:tcW w:w="2520"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2"/>
              <w:rPr>
                <w:rFonts w:ascii="Times New Roman"/>
                <w:sz w:val="21"/>
              </w:rPr>
            </w:pPr>
            <w:r>
              <w:rPr>
                <w:rFonts w:ascii="Times New Roman"/>
                <w:spacing w:val="-2"/>
                <w:sz w:val="21"/>
              </w:rPr>
              <w:t>yonghuxingming</w:t>
            </w:r>
          </w:p>
        </w:tc>
        <w:tc>
          <w:tcPr>
            <w:tcW w:w="1133" w:type="dxa"/>
          </w:tcPr>
          <w:p>
            <w:pPr>
              <w:pStyle w:val="17"/>
              <w:spacing w:before="2"/>
              <w:ind w:left="105"/>
              <w:rPr>
                <w:rFonts w:ascii="Times New Roman"/>
                <w:sz w:val="21"/>
              </w:rPr>
            </w:pPr>
            <w:r>
              <w:rPr>
                <w:rFonts w:ascii="Times New Roman"/>
                <w:spacing w:val="-2"/>
                <w:sz w:val="21"/>
              </w:rPr>
              <w:t>varchar</w:t>
            </w:r>
          </w:p>
        </w:tc>
        <w:tc>
          <w:tcPr>
            <w:tcW w:w="1305" w:type="dxa"/>
          </w:tcPr>
          <w:p>
            <w:pPr>
              <w:pStyle w:val="17"/>
              <w:spacing w:before="2"/>
              <w:ind w:left="108"/>
              <w:rPr>
                <w:rFonts w:ascii="Times New Roman"/>
                <w:sz w:val="21"/>
              </w:rPr>
            </w:pPr>
            <w:r>
              <w:rPr>
                <w:rFonts w:ascii="Times New Roman"/>
                <w:spacing w:val="-5"/>
                <w:sz w:val="21"/>
              </w:rPr>
              <w:t>200</w:t>
            </w:r>
          </w:p>
        </w:tc>
        <w:tc>
          <w:tcPr>
            <w:tcW w:w="1245" w:type="dxa"/>
          </w:tcPr>
          <w:p>
            <w:pPr>
              <w:pStyle w:val="17"/>
              <w:spacing w:line="292" w:lineRule="exact"/>
              <w:ind w:left="106"/>
              <w:rPr>
                <w:sz w:val="21"/>
              </w:rPr>
            </w:pPr>
            <w:r>
              <w:rPr>
                <w:spacing w:val="-4"/>
                <w:sz w:val="21"/>
              </w:rPr>
              <w:t>用户姓名</w:t>
            </w:r>
          </w:p>
        </w:tc>
        <w:tc>
          <w:tcPr>
            <w:tcW w:w="707" w:type="dxa"/>
          </w:tcPr>
          <w:p>
            <w:pPr>
              <w:pStyle w:val="17"/>
              <w:ind w:left="0"/>
              <w:rPr>
                <w:rFonts w:ascii="Times New Roman"/>
                <w:sz w:val="20"/>
              </w:rPr>
            </w:pPr>
          </w:p>
        </w:tc>
        <w:tc>
          <w:tcPr>
            <w:tcW w:w="2520"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2"/>
              <w:rPr>
                <w:rFonts w:ascii="Times New Roman"/>
                <w:sz w:val="21"/>
              </w:rPr>
            </w:pPr>
            <w:r>
              <w:rPr>
                <w:rFonts w:ascii="Times New Roman"/>
                <w:spacing w:val="-2"/>
                <w:sz w:val="21"/>
              </w:rPr>
              <w:t>shouji</w:t>
            </w:r>
          </w:p>
        </w:tc>
        <w:tc>
          <w:tcPr>
            <w:tcW w:w="1133" w:type="dxa"/>
          </w:tcPr>
          <w:p>
            <w:pPr>
              <w:pStyle w:val="17"/>
              <w:spacing w:before="2"/>
              <w:ind w:left="105"/>
              <w:rPr>
                <w:rFonts w:ascii="Times New Roman"/>
                <w:sz w:val="21"/>
              </w:rPr>
            </w:pPr>
            <w:r>
              <w:rPr>
                <w:rFonts w:ascii="Times New Roman"/>
                <w:spacing w:val="-2"/>
                <w:sz w:val="21"/>
              </w:rPr>
              <w:t>varchar</w:t>
            </w:r>
          </w:p>
        </w:tc>
        <w:tc>
          <w:tcPr>
            <w:tcW w:w="1305" w:type="dxa"/>
          </w:tcPr>
          <w:p>
            <w:pPr>
              <w:pStyle w:val="17"/>
              <w:spacing w:before="2"/>
              <w:ind w:left="108"/>
              <w:rPr>
                <w:rFonts w:ascii="Times New Roman"/>
                <w:sz w:val="21"/>
              </w:rPr>
            </w:pPr>
            <w:r>
              <w:rPr>
                <w:rFonts w:ascii="Times New Roman"/>
                <w:spacing w:val="-5"/>
                <w:sz w:val="21"/>
              </w:rPr>
              <w:t>200</w:t>
            </w:r>
          </w:p>
        </w:tc>
        <w:tc>
          <w:tcPr>
            <w:tcW w:w="1245" w:type="dxa"/>
          </w:tcPr>
          <w:p>
            <w:pPr>
              <w:pStyle w:val="17"/>
              <w:spacing w:line="292" w:lineRule="exact"/>
              <w:ind w:left="106"/>
              <w:rPr>
                <w:sz w:val="21"/>
              </w:rPr>
            </w:pPr>
            <w:r>
              <w:rPr>
                <w:spacing w:val="-5"/>
                <w:sz w:val="21"/>
              </w:rPr>
              <w:t>手机</w:t>
            </w:r>
          </w:p>
        </w:tc>
        <w:tc>
          <w:tcPr>
            <w:tcW w:w="707" w:type="dxa"/>
          </w:tcPr>
          <w:p>
            <w:pPr>
              <w:pStyle w:val="17"/>
              <w:ind w:left="0"/>
              <w:rPr>
                <w:rFonts w:ascii="Times New Roman"/>
                <w:sz w:val="20"/>
              </w:rPr>
            </w:pPr>
          </w:p>
        </w:tc>
        <w:tc>
          <w:tcPr>
            <w:tcW w:w="2520"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838" w:type="dxa"/>
          </w:tcPr>
          <w:p>
            <w:pPr>
              <w:pStyle w:val="17"/>
              <w:spacing w:before="2"/>
              <w:rPr>
                <w:rFonts w:ascii="Times New Roman"/>
                <w:sz w:val="21"/>
              </w:rPr>
            </w:pPr>
            <w:r>
              <w:rPr>
                <w:rFonts w:ascii="Times New Roman"/>
                <w:spacing w:val="-4"/>
                <w:sz w:val="21"/>
              </w:rPr>
              <w:t>sfsh</w:t>
            </w:r>
          </w:p>
        </w:tc>
        <w:tc>
          <w:tcPr>
            <w:tcW w:w="1133" w:type="dxa"/>
          </w:tcPr>
          <w:p>
            <w:pPr>
              <w:pStyle w:val="17"/>
              <w:spacing w:before="2"/>
              <w:ind w:left="105"/>
              <w:rPr>
                <w:rFonts w:ascii="Times New Roman"/>
                <w:sz w:val="21"/>
              </w:rPr>
            </w:pPr>
            <w:r>
              <w:rPr>
                <w:rFonts w:ascii="Times New Roman"/>
                <w:spacing w:val="-2"/>
                <w:sz w:val="21"/>
              </w:rPr>
              <w:t>varchar</w:t>
            </w:r>
          </w:p>
        </w:tc>
        <w:tc>
          <w:tcPr>
            <w:tcW w:w="1305" w:type="dxa"/>
          </w:tcPr>
          <w:p>
            <w:pPr>
              <w:pStyle w:val="17"/>
              <w:spacing w:before="2"/>
              <w:ind w:left="108"/>
              <w:rPr>
                <w:rFonts w:ascii="Times New Roman"/>
                <w:sz w:val="21"/>
              </w:rPr>
            </w:pPr>
            <w:r>
              <w:rPr>
                <w:rFonts w:ascii="Times New Roman"/>
                <w:spacing w:val="-5"/>
                <w:sz w:val="21"/>
              </w:rPr>
              <w:t>200</w:t>
            </w:r>
          </w:p>
        </w:tc>
        <w:tc>
          <w:tcPr>
            <w:tcW w:w="1245" w:type="dxa"/>
          </w:tcPr>
          <w:p>
            <w:pPr>
              <w:pStyle w:val="17"/>
              <w:spacing w:line="295" w:lineRule="exact"/>
              <w:ind w:left="106"/>
              <w:rPr>
                <w:sz w:val="21"/>
              </w:rPr>
            </w:pPr>
            <w:r>
              <w:rPr>
                <w:spacing w:val="-4"/>
                <w:sz w:val="21"/>
              </w:rPr>
              <w:t>是否审核</w:t>
            </w:r>
          </w:p>
        </w:tc>
        <w:tc>
          <w:tcPr>
            <w:tcW w:w="707" w:type="dxa"/>
          </w:tcPr>
          <w:p>
            <w:pPr>
              <w:pStyle w:val="17"/>
              <w:ind w:left="0"/>
              <w:rPr>
                <w:rFonts w:ascii="Times New Roman"/>
                <w:sz w:val="20"/>
              </w:rPr>
            </w:pPr>
          </w:p>
        </w:tc>
        <w:tc>
          <w:tcPr>
            <w:tcW w:w="2520" w:type="dxa"/>
          </w:tcPr>
          <w:p>
            <w:pPr>
              <w:pStyle w:val="17"/>
              <w:spacing w:line="295" w:lineRule="exact"/>
              <w:ind w:left="111"/>
              <w:rPr>
                <w:sz w:val="21"/>
              </w:rPr>
            </w:pPr>
            <w:r>
              <w:rPr>
                <w:spacing w:val="-10"/>
                <w:sz w:val="21"/>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838" w:type="dxa"/>
          </w:tcPr>
          <w:p>
            <w:pPr>
              <w:pStyle w:val="17"/>
              <w:spacing w:before="2"/>
              <w:rPr>
                <w:rFonts w:ascii="Times New Roman"/>
                <w:sz w:val="21"/>
              </w:rPr>
            </w:pPr>
            <w:r>
              <w:rPr>
                <w:rFonts w:ascii="Times New Roman"/>
                <w:spacing w:val="-4"/>
                <w:sz w:val="21"/>
              </w:rPr>
              <w:t>shhf</w:t>
            </w:r>
          </w:p>
        </w:tc>
        <w:tc>
          <w:tcPr>
            <w:tcW w:w="1133" w:type="dxa"/>
          </w:tcPr>
          <w:p>
            <w:pPr>
              <w:pStyle w:val="17"/>
              <w:spacing w:before="2"/>
              <w:ind w:left="105"/>
              <w:rPr>
                <w:rFonts w:ascii="Times New Roman"/>
                <w:sz w:val="21"/>
              </w:rPr>
            </w:pPr>
            <w:r>
              <w:rPr>
                <w:rFonts w:ascii="Times New Roman"/>
                <w:spacing w:val="-2"/>
                <w:sz w:val="21"/>
              </w:rPr>
              <w:t>longtext</w:t>
            </w:r>
          </w:p>
        </w:tc>
        <w:tc>
          <w:tcPr>
            <w:tcW w:w="1305" w:type="dxa"/>
          </w:tcPr>
          <w:p>
            <w:pPr>
              <w:pStyle w:val="17"/>
              <w:spacing w:before="2"/>
              <w:ind w:left="108"/>
              <w:rPr>
                <w:rFonts w:ascii="Times New Roman"/>
                <w:sz w:val="21"/>
              </w:rPr>
            </w:pPr>
            <w:r>
              <w:rPr>
                <w:rFonts w:ascii="Times New Roman"/>
                <w:spacing w:val="-2"/>
                <w:sz w:val="21"/>
              </w:rPr>
              <w:t>4294967295</w:t>
            </w:r>
          </w:p>
        </w:tc>
        <w:tc>
          <w:tcPr>
            <w:tcW w:w="1245" w:type="dxa"/>
          </w:tcPr>
          <w:p>
            <w:pPr>
              <w:pStyle w:val="17"/>
              <w:spacing w:line="292" w:lineRule="exact"/>
              <w:ind w:left="106"/>
              <w:rPr>
                <w:sz w:val="21"/>
              </w:rPr>
            </w:pPr>
            <w:r>
              <w:rPr>
                <w:spacing w:val="-4"/>
                <w:sz w:val="21"/>
              </w:rPr>
              <w:t>审核回复</w:t>
            </w:r>
          </w:p>
        </w:tc>
        <w:tc>
          <w:tcPr>
            <w:tcW w:w="707" w:type="dxa"/>
          </w:tcPr>
          <w:p>
            <w:pPr>
              <w:pStyle w:val="17"/>
              <w:ind w:left="0"/>
              <w:rPr>
                <w:rFonts w:ascii="Times New Roman"/>
                <w:sz w:val="20"/>
              </w:rPr>
            </w:pPr>
          </w:p>
        </w:tc>
        <w:tc>
          <w:tcPr>
            <w:tcW w:w="2520" w:type="dxa"/>
          </w:tcPr>
          <w:p>
            <w:pPr>
              <w:pStyle w:val="17"/>
              <w:ind w:left="0"/>
              <w:rPr>
                <w:rFonts w:ascii="Times New Roman"/>
                <w:sz w:val="20"/>
              </w:rPr>
            </w:pPr>
          </w:p>
        </w:tc>
      </w:tr>
    </w:tbl>
    <w:p>
      <w:pPr>
        <w:pStyle w:val="16"/>
        <w:numPr>
          <w:ilvl w:val="3"/>
          <w:numId w:val="17"/>
        </w:numPr>
        <w:tabs>
          <w:tab w:val="left" w:pos="1081"/>
        </w:tabs>
        <w:spacing w:before="0" w:after="0" w:line="240" w:lineRule="auto"/>
        <w:ind w:left="1081" w:right="0" w:hanging="420"/>
        <w:jc w:val="left"/>
        <w:rPr>
          <w:sz w:val="24"/>
        </w:rPr>
      </w:pPr>
      <w:r>
        <w:rPr>
          <w:sz w:val="24"/>
        </w:rPr>
        <w:t xml:space="preserve">景点信息评论表字典，如表 </w:t>
      </w:r>
      <w:r>
        <w:rPr>
          <w:rFonts w:ascii="Times New Roman" w:eastAsia="Times New Roman"/>
          <w:sz w:val="24"/>
        </w:rPr>
        <w:t xml:space="preserve">4-8 </w:t>
      </w:r>
      <w:r>
        <w:rPr>
          <w:spacing w:val="-4"/>
          <w:sz w:val="24"/>
        </w:rPr>
        <w:t>所示。</w:t>
      </w:r>
    </w:p>
    <w:p>
      <w:pPr>
        <w:spacing w:before="30"/>
        <w:ind w:left="0" w:right="170"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4-8</w:t>
      </w:r>
      <w:r>
        <w:rPr>
          <w:rFonts w:hint="eastAsia" w:ascii="Noto Sans Mono CJK HK" w:eastAsia="Noto Sans Mono CJK HK"/>
          <w:spacing w:val="41"/>
          <w:w w:val="150"/>
          <w:sz w:val="21"/>
        </w:rPr>
        <w:t xml:space="preserve"> </w:t>
      </w:r>
      <w:r>
        <w:rPr>
          <w:rFonts w:hint="eastAsia" w:ascii="Noto Sans Mono CJK HK" w:eastAsia="Noto Sans Mono CJK HK"/>
          <w:spacing w:val="-2"/>
          <w:sz w:val="21"/>
        </w:rPr>
        <w:t>景点评论信息表</w:t>
      </w:r>
    </w:p>
    <w:tbl>
      <w:tblPr>
        <w:tblStyle w:val="12"/>
        <w:tblW w:w="0" w:type="auto"/>
        <w:tblInd w:w="3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6"/>
        <w:gridCol w:w="1193"/>
        <w:gridCol w:w="1303"/>
        <w:gridCol w:w="1078"/>
        <w:gridCol w:w="794"/>
        <w:gridCol w:w="25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86" w:type="dxa"/>
          </w:tcPr>
          <w:p>
            <w:pPr>
              <w:pStyle w:val="17"/>
              <w:spacing w:line="292" w:lineRule="exact"/>
              <w:ind w:left="371"/>
              <w:rPr>
                <w:sz w:val="21"/>
              </w:rPr>
            </w:pPr>
            <w:r>
              <w:rPr>
                <w:spacing w:val="-4"/>
                <w:sz w:val="21"/>
              </w:rPr>
              <w:t>字段名称</w:t>
            </w:r>
          </w:p>
        </w:tc>
        <w:tc>
          <w:tcPr>
            <w:tcW w:w="1193" w:type="dxa"/>
          </w:tcPr>
          <w:p>
            <w:pPr>
              <w:pStyle w:val="17"/>
              <w:spacing w:line="292" w:lineRule="exact"/>
              <w:ind w:left="384"/>
              <w:rPr>
                <w:sz w:val="21"/>
              </w:rPr>
            </w:pPr>
            <w:r>
              <w:rPr>
                <w:spacing w:val="-5"/>
                <w:sz w:val="21"/>
              </w:rPr>
              <w:t>类型</w:t>
            </w:r>
          </w:p>
        </w:tc>
        <w:tc>
          <w:tcPr>
            <w:tcW w:w="1303" w:type="dxa"/>
          </w:tcPr>
          <w:p>
            <w:pPr>
              <w:pStyle w:val="17"/>
              <w:spacing w:line="292" w:lineRule="exact"/>
              <w:ind w:left="439"/>
              <w:rPr>
                <w:sz w:val="21"/>
              </w:rPr>
            </w:pPr>
            <w:r>
              <w:rPr>
                <w:spacing w:val="-5"/>
                <w:sz w:val="21"/>
              </w:rPr>
              <w:t>长度</w:t>
            </w:r>
          </w:p>
        </w:tc>
        <w:tc>
          <w:tcPr>
            <w:tcW w:w="1078" w:type="dxa"/>
          </w:tcPr>
          <w:p>
            <w:pPr>
              <w:pStyle w:val="17"/>
              <w:spacing w:line="292" w:lineRule="exact"/>
              <w:ind w:left="118"/>
              <w:rPr>
                <w:sz w:val="21"/>
              </w:rPr>
            </w:pPr>
            <w:r>
              <w:rPr>
                <w:spacing w:val="-4"/>
                <w:sz w:val="21"/>
              </w:rPr>
              <w:t>字段说明</w:t>
            </w:r>
          </w:p>
        </w:tc>
        <w:tc>
          <w:tcPr>
            <w:tcW w:w="794" w:type="dxa"/>
          </w:tcPr>
          <w:p>
            <w:pPr>
              <w:pStyle w:val="17"/>
              <w:spacing w:line="292" w:lineRule="exact"/>
              <w:ind w:left="185"/>
              <w:rPr>
                <w:sz w:val="21"/>
              </w:rPr>
            </w:pPr>
            <w:r>
              <w:rPr>
                <w:spacing w:val="-5"/>
                <w:sz w:val="21"/>
              </w:rPr>
              <w:t>主键</w:t>
            </w:r>
          </w:p>
        </w:tc>
        <w:tc>
          <w:tcPr>
            <w:tcW w:w="2549" w:type="dxa"/>
          </w:tcPr>
          <w:p>
            <w:pPr>
              <w:pStyle w:val="17"/>
              <w:spacing w:line="292" w:lineRule="exact"/>
              <w:ind w:left="51" w:right="39"/>
              <w:jc w:val="center"/>
              <w:rPr>
                <w:sz w:val="21"/>
              </w:rPr>
            </w:pPr>
            <w:r>
              <w:rPr>
                <w:spacing w:val="-4"/>
                <w:sz w:val="21"/>
              </w:rPr>
              <w:t>默认值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86" w:type="dxa"/>
          </w:tcPr>
          <w:p>
            <w:pPr>
              <w:pStyle w:val="17"/>
              <w:spacing w:before="11"/>
              <w:rPr>
                <w:rFonts w:ascii="Times New Roman"/>
                <w:sz w:val="21"/>
              </w:rPr>
            </w:pPr>
            <w:r>
              <w:rPr>
                <w:rFonts w:ascii="Times New Roman"/>
                <w:spacing w:val="-5"/>
                <w:sz w:val="21"/>
              </w:rPr>
              <w:t>id</w:t>
            </w:r>
          </w:p>
        </w:tc>
        <w:tc>
          <w:tcPr>
            <w:tcW w:w="1193" w:type="dxa"/>
          </w:tcPr>
          <w:p>
            <w:pPr>
              <w:pStyle w:val="17"/>
              <w:spacing w:before="11"/>
              <w:ind w:left="108"/>
              <w:rPr>
                <w:rFonts w:ascii="Times New Roman"/>
                <w:sz w:val="21"/>
              </w:rPr>
            </w:pPr>
            <w:r>
              <w:rPr>
                <w:rFonts w:ascii="Times New Roman"/>
                <w:spacing w:val="-2"/>
                <w:sz w:val="21"/>
              </w:rPr>
              <w:t>bigint</w:t>
            </w:r>
          </w:p>
        </w:tc>
        <w:tc>
          <w:tcPr>
            <w:tcW w:w="1303" w:type="dxa"/>
          </w:tcPr>
          <w:p>
            <w:pPr>
              <w:pStyle w:val="17"/>
              <w:ind w:left="0"/>
              <w:rPr>
                <w:rFonts w:ascii="Times New Roman"/>
                <w:sz w:val="20"/>
              </w:rPr>
            </w:pPr>
          </w:p>
        </w:tc>
        <w:tc>
          <w:tcPr>
            <w:tcW w:w="1078" w:type="dxa"/>
          </w:tcPr>
          <w:p>
            <w:pPr>
              <w:pStyle w:val="17"/>
              <w:spacing w:line="292" w:lineRule="exact"/>
              <w:ind w:left="108"/>
              <w:rPr>
                <w:sz w:val="21"/>
              </w:rPr>
            </w:pPr>
            <w:r>
              <w:rPr>
                <w:spacing w:val="-5"/>
                <w:sz w:val="21"/>
              </w:rPr>
              <w:t>主键</w:t>
            </w:r>
          </w:p>
        </w:tc>
        <w:tc>
          <w:tcPr>
            <w:tcW w:w="794" w:type="dxa"/>
          </w:tcPr>
          <w:p>
            <w:pPr>
              <w:pStyle w:val="17"/>
              <w:spacing w:line="292" w:lineRule="exact"/>
              <w:ind w:left="106"/>
              <w:rPr>
                <w:sz w:val="21"/>
              </w:rPr>
            </w:pPr>
            <w:r>
              <w:rPr>
                <w:spacing w:val="-5"/>
                <w:sz w:val="21"/>
              </w:rPr>
              <w:t>主键</w:t>
            </w:r>
          </w:p>
        </w:tc>
        <w:tc>
          <w:tcPr>
            <w:tcW w:w="2549"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586" w:type="dxa"/>
          </w:tcPr>
          <w:p>
            <w:pPr>
              <w:pStyle w:val="17"/>
              <w:spacing w:before="11"/>
              <w:rPr>
                <w:rFonts w:ascii="Times New Roman"/>
                <w:sz w:val="21"/>
              </w:rPr>
            </w:pPr>
            <w:r>
              <w:rPr>
                <w:rFonts w:ascii="Times New Roman"/>
                <w:spacing w:val="-2"/>
                <w:sz w:val="21"/>
              </w:rPr>
              <w:t>addtime</w:t>
            </w:r>
          </w:p>
        </w:tc>
        <w:tc>
          <w:tcPr>
            <w:tcW w:w="1193" w:type="dxa"/>
          </w:tcPr>
          <w:p>
            <w:pPr>
              <w:pStyle w:val="17"/>
              <w:spacing w:before="11"/>
              <w:ind w:left="108"/>
              <w:rPr>
                <w:rFonts w:ascii="Times New Roman"/>
                <w:sz w:val="21"/>
              </w:rPr>
            </w:pPr>
            <w:r>
              <w:rPr>
                <w:rFonts w:ascii="Times New Roman"/>
                <w:spacing w:val="-2"/>
                <w:sz w:val="21"/>
              </w:rPr>
              <w:t>timestamp</w:t>
            </w:r>
          </w:p>
        </w:tc>
        <w:tc>
          <w:tcPr>
            <w:tcW w:w="1303" w:type="dxa"/>
          </w:tcPr>
          <w:p>
            <w:pPr>
              <w:pStyle w:val="17"/>
              <w:ind w:left="0"/>
              <w:rPr>
                <w:rFonts w:ascii="Times New Roman"/>
                <w:sz w:val="20"/>
              </w:rPr>
            </w:pPr>
          </w:p>
        </w:tc>
        <w:tc>
          <w:tcPr>
            <w:tcW w:w="1078" w:type="dxa"/>
          </w:tcPr>
          <w:p>
            <w:pPr>
              <w:pStyle w:val="17"/>
              <w:spacing w:line="294" w:lineRule="exact"/>
              <w:ind w:left="108"/>
              <w:rPr>
                <w:sz w:val="21"/>
              </w:rPr>
            </w:pPr>
            <w:r>
              <w:rPr>
                <w:spacing w:val="-4"/>
                <w:sz w:val="21"/>
              </w:rPr>
              <w:t>创建时间</w:t>
            </w:r>
          </w:p>
        </w:tc>
        <w:tc>
          <w:tcPr>
            <w:tcW w:w="794" w:type="dxa"/>
          </w:tcPr>
          <w:p>
            <w:pPr>
              <w:pStyle w:val="17"/>
              <w:ind w:left="0"/>
              <w:rPr>
                <w:rFonts w:ascii="Times New Roman"/>
                <w:sz w:val="20"/>
              </w:rPr>
            </w:pPr>
          </w:p>
        </w:tc>
        <w:tc>
          <w:tcPr>
            <w:tcW w:w="2549" w:type="dxa"/>
          </w:tcPr>
          <w:p>
            <w:pPr>
              <w:pStyle w:val="17"/>
              <w:spacing w:before="11"/>
              <w:ind w:left="12" w:right="51"/>
              <w:jc w:val="center"/>
              <w:rPr>
                <w:rFonts w:ascii="Times New Roman"/>
                <w:sz w:val="21"/>
              </w:rPr>
            </w:pPr>
            <w:r>
              <w:rPr>
                <w:rFonts w:ascii="Times New Roman"/>
                <w:spacing w:val="-2"/>
                <w:sz w:val="21"/>
              </w:rPr>
              <w:t>CURRENT_TIMESTAMP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86" w:type="dxa"/>
          </w:tcPr>
          <w:p>
            <w:pPr>
              <w:pStyle w:val="17"/>
              <w:spacing w:before="11"/>
              <w:rPr>
                <w:rFonts w:ascii="Times New Roman"/>
                <w:sz w:val="21"/>
              </w:rPr>
            </w:pPr>
            <w:r>
              <w:rPr>
                <w:rFonts w:ascii="Times New Roman"/>
                <w:spacing w:val="-2"/>
                <w:sz w:val="21"/>
              </w:rPr>
              <w:t>refid</w:t>
            </w:r>
          </w:p>
        </w:tc>
        <w:tc>
          <w:tcPr>
            <w:tcW w:w="1193" w:type="dxa"/>
          </w:tcPr>
          <w:p>
            <w:pPr>
              <w:pStyle w:val="17"/>
              <w:spacing w:before="11"/>
              <w:ind w:left="108"/>
              <w:rPr>
                <w:rFonts w:ascii="Times New Roman"/>
                <w:sz w:val="21"/>
              </w:rPr>
            </w:pPr>
            <w:r>
              <w:rPr>
                <w:rFonts w:ascii="Times New Roman"/>
                <w:spacing w:val="-2"/>
                <w:sz w:val="21"/>
              </w:rPr>
              <w:t>bigint</w:t>
            </w:r>
          </w:p>
        </w:tc>
        <w:tc>
          <w:tcPr>
            <w:tcW w:w="1303" w:type="dxa"/>
          </w:tcPr>
          <w:p>
            <w:pPr>
              <w:pStyle w:val="17"/>
              <w:ind w:left="0"/>
              <w:rPr>
                <w:rFonts w:ascii="Times New Roman"/>
                <w:sz w:val="20"/>
              </w:rPr>
            </w:pPr>
          </w:p>
        </w:tc>
        <w:tc>
          <w:tcPr>
            <w:tcW w:w="1078" w:type="dxa"/>
          </w:tcPr>
          <w:p>
            <w:pPr>
              <w:pStyle w:val="17"/>
              <w:spacing w:line="292" w:lineRule="exact"/>
              <w:ind w:left="108"/>
              <w:rPr>
                <w:rFonts w:ascii="Times New Roman" w:eastAsia="Times New Roman"/>
                <w:sz w:val="21"/>
              </w:rPr>
            </w:pPr>
            <w:r>
              <w:rPr>
                <w:sz w:val="21"/>
              </w:rPr>
              <w:t xml:space="preserve">关联表 </w:t>
            </w:r>
            <w:r>
              <w:rPr>
                <w:rFonts w:ascii="Times New Roman" w:eastAsia="Times New Roman"/>
                <w:spacing w:val="-5"/>
                <w:sz w:val="21"/>
              </w:rPr>
              <w:t>id</w:t>
            </w:r>
          </w:p>
        </w:tc>
        <w:tc>
          <w:tcPr>
            <w:tcW w:w="794" w:type="dxa"/>
          </w:tcPr>
          <w:p>
            <w:pPr>
              <w:pStyle w:val="17"/>
              <w:ind w:left="0"/>
              <w:rPr>
                <w:rFonts w:ascii="Times New Roman"/>
                <w:sz w:val="20"/>
              </w:rPr>
            </w:pPr>
          </w:p>
        </w:tc>
        <w:tc>
          <w:tcPr>
            <w:tcW w:w="2549"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86" w:type="dxa"/>
          </w:tcPr>
          <w:p>
            <w:pPr>
              <w:pStyle w:val="17"/>
              <w:spacing w:before="11"/>
              <w:rPr>
                <w:rFonts w:ascii="Times New Roman"/>
                <w:sz w:val="21"/>
              </w:rPr>
            </w:pPr>
            <w:r>
              <w:rPr>
                <w:rFonts w:ascii="Times New Roman"/>
                <w:spacing w:val="-2"/>
                <w:sz w:val="21"/>
              </w:rPr>
              <w:t>userid</w:t>
            </w:r>
          </w:p>
        </w:tc>
        <w:tc>
          <w:tcPr>
            <w:tcW w:w="1193" w:type="dxa"/>
          </w:tcPr>
          <w:p>
            <w:pPr>
              <w:pStyle w:val="17"/>
              <w:spacing w:before="11"/>
              <w:ind w:left="108"/>
              <w:rPr>
                <w:rFonts w:ascii="Times New Roman"/>
                <w:sz w:val="21"/>
              </w:rPr>
            </w:pPr>
            <w:r>
              <w:rPr>
                <w:rFonts w:ascii="Times New Roman"/>
                <w:spacing w:val="-2"/>
                <w:sz w:val="21"/>
              </w:rPr>
              <w:t>bigint</w:t>
            </w:r>
          </w:p>
        </w:tc>
        <w:tc>
          <w:tcPr>
            <w:tcW w:w="1303" w:type="dxa"/>
          </w:tcPr>
          <w:p>
            <w:pPr>
              <w:pStyle w:val="17"/>
              <w:ind w:left="0"/>
              <w:rPr>
                <w:rFonts w:ascii="Times New Roman"/>
                <w:sz w:val="20"/>
              </w:rPr>
            </w:pPr>
          </w:p>
        </w:tc>
        <w:tc>
          <w:tcPr>
            <w:tcW w:w="1078" w:type="dxa"/>
          </w:tcPr>
          <w:p>
            <w:pPr>
              <w:pStyle w:val="17"/>
              <w:spacing w:line="292" w:lineRule="exact"/>
              <w:ind w:left="108"/>
              <w:rPr>
                <w:rFonts w:ascii="Times New Roman" w:eastAsia="Times New Roman"/>
                <w:sz w:val="21"/>
              </w:rPr>
            </w:pPr>
            <w:r>
              <w:rPr>
                <w:spacing w:val="1"/>
                <w:sz w:val="21"/>
              </w:rPr>
              <w:t xml:space="preserve">用户 </w:t>
            </w:r>
            <w:r>
              <w:rPr>
                <w:rFonts w:ascii="Times New Roman" w:eastAsia="Times New Roman"/>
                <w:spacing w:val="-5"/>
                <w:sz w:val="21"/>
              </w:rPr>
              <w:t>id</w:t>
            </w:r>
          </w:p>
        </w:tc>
        <w:tc>
          <w:tcPr>
            <w:tcW w:w="794" w:type="dxa"/>
          </w:tcPr>
          <w:p>
            <w:pPr>
              <w:pStyle w:val="17"/>
              <w:ind w:left="0"/>
              <w:rPr>
                <w:rFonts w:ascii="Times New Roman"/>
                <w:sz w:val="20"/>
              </w:rPr>
            </w:pPr>
          </w:p>
        </w:tc>
        <w:tc>
          <w:tcPr>
            <w:tcW w:w="2549"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586" w:type="dxa"/>
          </w:tcPr>
          <w:p>
            <w:pPr>
              <w:pStyle w:val="17"/>
              <w:spacing w:before="11"/>
              <w:rPr>
                <w:rFonts w:ascii="Times New Roman"/>
                <w:sz w:val="21"/>
              </w:rPr>
            </w:pPr>
            <w:r>
              <w:rPr>
                <w:rFonts w:ascii="Times New Roman"/>
                <w:spacing w:val="-2"/>
                <w:sz w:val="21"/>
              </w:rPr>
              <w:t>nickname</w:t>
            </w:r>
          </w:p>
        </w:tc>
        <w:tc>
          <w:tcPr>
            <w:tcW w:w="1193" w:type="dxa"/>
          </w:tcPr>
          <w:p>
            <w:pPr>
              <w:pStyle w:val="17"/>
              <w:spacing w:before="11"/>
              <w:ind w:left="108"/>
              <w:rPr>
                <w:rFonts w:ascii="Times New Roman"/>
                <w:sz w:val="21"/>
              </w:rPr>
            </w:pPr>
            <w:r>
              <w:rPr>
                <w:rFonts w:ascii="Times New Roman"/>
                <w:spacing w:val="-2"/>
                <w:sz w:val="21"/>
              </w:rPr>
              <w:t>varchar</w:t>
            </w:r>
          </w:p>
        </w:tc>
        <w:tc>
          <w:tcPr>
            <w:tcW w:w="1303" w:type="dxa"/>
          </w:tcPr>
          <w:p>
            <w:pPr>
              <w:pStyle w:val="17"/>
              <w:spacing w:before="11"/>
              <w:ind w:left="106"/>
              <w:rPr>
                <w:rFonts w:ascii="Times New Roman"/>
                <w:sz w:val="21"/>
              </w:rPr>
            </w:pPr>
            <w:r>
              <w:rPr>
                <w:rFonts w:ascii="Times New Roman"/>
                <w:spacing w:val="-5"/>
                <w:sz w:val="21"/>
              </w:rPr>
              <w:t>200</w:t>
            </w:r>
          </w:p>
        </w:tc>
        <w:tc>
          <w:tcPr>
            <w:tcW w:w="1078" w:type="dxa"/>
          </w:tcPr>
          <w:p>
            <w:pPr>
              <w:pStyle w:val="17"/>
              <w:spacing w:line="294" w:lineRule="exact"/>
              <w:ind w:left="108"/>
              <w:rPr>
                <w:sz w:val="21"/>
              </w:rPr>
            </w:pPr>
            <w:r>
              <w:rPr>
                <w:spacing w:val="-4"/>
                <w:sz w:val="21"/>
              </w:rPr>
              <w:t>用户名</w:t>
            </w:r>
          </w:p>
        </w:tc>
        <w:tc>
          <w:tcPr>
            <w:tcW w:w="794" w:type="dxa"/>
          </w:tcPr>
          <w:p>
            <w:pPr>
              <w:pStyle w:val="17"/>
              <w:ind w:left="0"/>
              <w:rPr>
                <w:rFonts w:ascii="Times New Roman"/>
                <w:sz w:val="20"/>
              </w:rPr>
            </w:pPr>
          </w:p>
        </w:tc>
        <w:tc>
          <w:tcPr>
            <w:tcW w:w="2549"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86" w:type="dxa"/>
          </w:tcPr>
          <w:p>
            <w:pPr>
              <w:pStyle w:val="17"/>
              <w:spacing w:before="12"/>
              <w:rPr>
                <w:rFonts w:ascii="Times New Roman"/>
                <w:sz w:val="21"/>
              </w:rPr>
            </w:pPr>
            <w:r>
              <w:rPr>
                <w:rFonts w:ascii="Times New Roman"/>
                <w:spacing w:val="-2"/>
                <w:sz w:val="21"/>
              </w:rPr>
              <w:t>content</w:t>
            </w:r>
          </w:p>
        </w:tc>
        <w:tc>
          <w:tcPr>
            <w:tcW w:w="1193" w:type="dxa"/>
          </w:tcPr>
          <w:p>
            <w:pPr>
              <w:pStyle w:val="17"/>
              <w:spacing w:before="12"/>
              <w:ind w:left="108"/>
              <w:rPr>
                <w:rFonts w:ascii="Times New Roman"/>
                <w:sz w:val="21"/>
              </w:rPr>
            </w:pPr>
            <w:r>
              <w:rPr>
                <w:rFonts w:ascii="Times New Roman"/>
                <w:spacing w:val="-2"/>
                <w:sz w:val="21"/>
              </w:rPr>
              <w:t>longtext</w:t>
            </w:r>
          </w:p>
        </w:tc>
        <w:tc>
          <w:tcPr>
            <w:tcW w:w="1303" w:type="dxa"/>
          </w:tcPr>
          <w:p>
            <w:pPr>
              <w:pStyle w:val="17"/>
              <w:spacing w:before="12"/>
              <w:ind w:left="106"/>
              <w:rPr>
                <w:rFonts w:ascii="Times New Roman"/>
                <w:sz w:val="21"/>
              </w:rPr>
            </w:pPr>
            <w:r>
              <w:rPr>
                <w:rFonts w:ascii="Times New Roman"/>
                <w:spacing w:val="-2"/>
                <w:sz w:val="21"/>
              </w:rPr>
              <w:t>4294967295</w:t>
            </w:r>
          </w:p>
        </w:tc>
        <w:tc>
          <w:tcPr>
            <w:tcW w:w="1078" w:type="dxa"/>
          </w:tcPr>
          <w:p>
            <w:pPr>
              <w:pStyle w:val="17"/>
              <w:spacing w:line="292" w:lineRule="exact"/>
              <w:ind w:left="108"/>
              <w:rPr>
                <w:sz w:val="21"/>
              </w:rPr>
            </w:pPr>
            <w:r>
              <w:rPr>
                <w:spacing w:val="-4"/>
                <w:sz w:val="21"/>
              </w:rPr>
              <w:t>评论内容</w:t>
            </w:r>
          </w:p>
        </w:tc>
        <w:tc>
          <w:tcPr>
            <w:tcW w:w="794" w:type="dxa"/>
          </w:tcPr>
          <w:p>
            <w:pPr>
              <w:pStyle w:val="17"/>
              <w:ind w:left="0"/>
              <w:rPr>
                <w:rFonts w:ascii="Times New Roman"/>
                <w:sz w:val="20"/>
              </w:rPr>
            </w:pPr>
          </w:p>
        </w:tc>
        <w:tc>
          <w:tcPr>
            <w:tcW w:w="2549"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86" w:type="dxa"/>
          </w:tcPr>
          <w:p>
            <w:pPr>
              <w:pStyle w:val="17"/>
              <w:spacing w:before="11"/>
              <w:rPr>
                <w:rFonts w:ascii="Times New Roman"/>
                <w:sz w:val="21"/>
              </w:rPr>
            </w:pPr>
            <w:r>
              <w:rPr>
                <w:rFonts w:ascii="Times New Roman"/>
                <w:spacing w:val="-2"/>
                <w:sz w:val="21"/>
              </w:rPr>
              <w:t>reply</w:t>
            </w:r>
          </w:p>
        </w:tc>
        <w:tc>
          <w:tcPr>
            <w:tcW w:w="1193" w:type="dxa"/>
          </w:tcPr>
          <w:p>
            <w:pPr>
              <w:pStyle w:val="17"/>
              <w:spacing w:before="11"/>
              <w:ind w:left="108"/>
              <w:rPr>
                <w:rFonts w:ascii="Times New Roman"/>
                <w:sz w:val="21"/>
              </w:rPr>
            </w:pPr>
            <w:r>
              <w:rPr>
                <w:rFonts w:ascii="Times New Roman"/>
                <w:spacing w:val="-2"/>
                <w:sz w:val="21"/>
              </w:rPr>
              <w:t>longtext</w:t>
            </w:r>
          </w:p>
        </w:tc>
        <w:tc>
          <w:tcPr>
            <w:tcW w:w="1303" w:type="dxa"/>
          </w:tcPr>
          <w:p>
            <w:pPr>
              <w:pStyle w:val="17"/>
              <w:spacing w:before="11"/>
              <w:ind w:left="106"/>
              <w:rPr>
                <w:rFonts w:ascii="Times New Roman"/>
                <w:sz w:val="21"/>
              </w:rPr>
            </w:pPr>
            <w:r>
              <w:rPr>
                <w:rFonts w:ascii="Times New Roman"/>
                <w:spacing w:val="-2"/>
                <w:sz w:val="21"/>
              </w:rPr>
              <w:t>4294967295</w:t>
            </w:r>
          </w:p>
        </w:tc>
        <w:tc>
          <w:tcPr>
            <w:tcW w:w="1078" w:type="dxa"/>
          </w:tcPr>
          <w:p>
            <w:pPr>
              <w:pStyle w:val="17"/>
              <w:spacing w:line="292" w:lineRule="exact"/>
              <w:ind w:left="108"/>
              <w:rPr>
                <w:sz w:val="21"/>
              </w:rPr>
            </w:pPr>
            <w:r>
              <w:rPr>
                <w:spacing w:val="-4"/>
                <w:sz w:val="21"/>
              </w:rPr>
              <w:t>回复内容</w:t>
            </w:r>
          </w:p>
        </w:tc>
        <w:tc>
          <w:tcPr>
            <w:tcW w:w="794" w:type="dxa"/>
          </w:tcPr>
          <w:p>
            <w:pPr>
              <w:pStyle w:val="17"/>
              <w:ind w:left="0"/>
              <w:rPr>
                <w:rFonts w:ascii="Times New Roman"/>
                <w:sz w:val="20"/>
              </w:rPr>
            </w:pPr>
          </w:p>
        </w:tc>
        <w:tc>
          <w:tcPr>
            <w:tcW w:w="2549" w:type="dxa"/>
          </w:tcPr>
          <w:p>
            <w:pPr>
              <w:pStyle w:val="17"/>
              <w:ind w:left="0"/>
              <w:rPr>
                <w:rFonts w:ascii="Times New Roman"/>
                <w:sz w:val="20"/>
              </w:rPr>
            </w:pPr>
          </w:p>
        </w:tc>
      </w:tr>
    </w:tbl>
    <w:p>
      <w:pPr>
        <w:pStyle w:val="16"/>
        <w:numPr>
          <w:ilvl w:val="3"/>
          <w:numId w:val="17"/>
        </w:numPr>
        <w:tabs>
          <w:tab w:val="left" w:pos="1021"/>
        </w:tabs>
        <w:spacing w:before="0" w:after="0" w:line="240" w:lineRule="auto"/>
        <w:ind w:left="1021" w:right="0" w:hanging="360"/>
        <w:jc w:val="left"/>
        <w:rPr>
          <w:sz w:val="24"/>
        </w:rPr>
      </w:pPr>
      <w:r>
        <w:rPr>
          <w:sz w:val="24"/>
        </w:rPr>
        <w:t xml:space="preserve">线路规划评论表字典，如表 </w:t>
      </w:r>
      <w:r>
        <w:rPr>
          <w:rFonts w:ascii="Times New Roman" w:eastAsia="Times New Roman"/>
          <w:sz w:val="24"/>
        </w:rPr>
        <w:t xml:space="preserve">4-9 </w:t>
      </w:r>
      <w:r>
        <w:rPr>
          <w:spacing w:val="-4"/>
          <w:sz w:val="24"/>
        </w:rPr>
        <w:t>所示。</w:t>
      </w:r>
    </w:p>
    <w:p>
      <w:pPr>
        <w:spacing w:before="38"/>
        <w:ind w:left="0" w:right="170"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4-9</w:t>
      </w:r>
      <w:r>
        <w:rPr>
          <w:rFonts w:hint="eastAsia" w:ascii="Noto Sans Mono CJK HK" w:eastAsia="Noto Sans Mono CJK HK"/>
          <w:spacing w:val="41"/>
          <w:w w:val="150"/>
          <w:sz w:val="21"/>
        </w:rPr>
        <w:t xml:space="preserve"> </w:t>
      </w:r>
      <w:r>
        <w:rPr>
          <w:rFonts w:hint="eastAsia" w:ascii="Noto Sans Mono CJK HK" w:eastAsia="Noto Sans Mono CJK HK"/>
          <w:spacing w:val="-2"/>
          <w:sz w:val="21"/>
        </w:rPr>
        <w:t>线路规划评论表</w:t>
      </w:r>
    </w:p>
    <w:tbl>
      <w:tblPr>
        <w:tblStyle w:val="12"/>
        <w:tblW w:w="0" w:type="auto"/>
        <w:tblInd w:w="4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133"/>
        <w:gridCol w:w="1303"/>
        <w:gridCol w:w="1193"/>
        <w:gridCol w:w="1020"/>
        <w:gridCol w:w="25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135" w:type="dxa"/>
          </w:tcPr>
          <w:p>
            <w:pPr>
              <w:pStyle w:val="17"/>
              <w:spacing w:line="292" w:lineRule="exact"/>
              <w:ind w:left="146"/>
              <w:rPr>
                <w:sz w:val="21"/>
              </w:rPr>
            </w:pPr>
            <w:r>
              <w:rPr>
                <w:spacing w:val="-4"/>
                <w:sz w:val="21"/>
              </w:rPr>
              <w:t>字段名称</w:t>
            </w:r>
          </w:p>
        </w:tc>
        <w:tc>
          <w:tcPr>
            <w:tcW w:w="1133" w:type="dxa"/>
          </w:tcPr>
          <w:p>
            <w:pPr>
              <w:pStyle w:val="17"/>
              <w:spacing w:line="292" w:lineRule="exact"/>
              <w:ind w:left="355"/>
              <w:rPr>
                <w:sz w:val="21"/>
              </w:rPr>
            </w:pPr>
            <w:r>
              <w:rPr>
                <w:spacing w:val="-5"/>
                <w:sz w:val="21"/>
              </w:rPr>
              <w:t>类型</w:t>
            </w:r>
          </w:p>
        </w:tc>
        <w:tc>
          <w:tcPr>
            <w:tcW w:w="1303" w:type="dxa"/>
          </w:tcPr>
          <w:p>
            <w:pPr>
              <w:pStyle w:val="17"/>
              <w:spacing w:line="292" w:lineRule="exact"/>
              <w:ind w:left="441"/>
              <w:rPr>
                <w:sz w:val="21"/>
              </w:rPr>
            </w:pPr>
            <w:r>
              <w:rPr>
                <w:spacing w:val="-5"/>
                <w:sz w:val="21"/>
              </w:rPr>
              <w:t>长度</w:t>
            </w:r>
          </w:p>
        </w:tc>
        <w:tc>
          <w:tcPr>
            <w:tcW w:w="1193" w:type="dxa"/>
          </w:tcPr>
          <w:p>
            <w:pPr>
              <w:pStyle w:val="17"/>
              <w:spacing w:line="292" w:lineRule="exact"/>
              <w:ind w:left="175"/>
              <w:rPr>
                <w:sz w:val="21"/>
              </w:rPr>
            </w:pPr>
            <w:r>
              <w:rPr>
                <w:spacing w:val="-4"/>
                <w:sz w:val="21"/>
              </w:rPr>
              <w:t>字段说明</w:t>
            </w:r>
          </w:p>
        </w:tc>
        <w:tc>
          <w:tcPr>
            <w:tcW w:w="1020" w:type="dxa"/>
          </w:tcPr>
          <w:p>
            <w:pPr>
              <w:pStyle w:val="17"/>
              <w:spacing w:line="292" w:lineRule="exact"/>
              <w:ind w:left="300"/>
              <w:rPr>
                <w:sz w:val="21"/>
              </w:rPr>
            </w:pPr>
            <w:r>
              <w:rPr>
                <w:spacing w:val="-5"/>
                <w:sz w:val="21"/>
              </w:rPr>
              <w:t>主键</w:t>
            </w:r>
          </w:p>
        </w:tc>
        <w:tc>
          <w:tcPr>
            <w:tcW w:w="2552" w:type="dxa"/>
          </w:tcPr>
          <w:p>
            <w:pPr>
              <w:pStyle w:val="17"/>
              <w:spacing w:line="292" w:lineRule="exact"/>
              <w:ind w:left="56" w:right="43"/>
              <w:jc w:val="center"/>
              <w:rPr>
                <w:sz w:val="21"/>
              </w:rPr>
            </w:pPr>
            <w:r>
              <w:rPr>
                <w:spacing w:val="-4"/>
                <w:sz w:val="21"/>
              </w:rPr>
              <w:t>默认值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135" w:type="dxa"/>
          </w:tcPr>
          <w:p>
            <w:pPr>
              <w:pStyle w:val="17"/>
              <w:spacing w:before="12"/>
              <w:rPr>
                <w:rFonts w:ascii="Times New Roman"/>
                <w:sz w:val="21"/>
              </w:rPr>
            </w:pPr>
            <w:r>
              <w:rPr>
                <w:rFonts w:ascii="Times New Roman"/>
                <w:spacing w:val="-5"/>
                <w:sz w:val="21"/>
              </w:rPr>
              <w:t>id</w:t>
            </w:r>
          </w:p>
        </w:tc>
        <w:tc>
          <w:tcPr>
            <w:tcW w:w="1133" w:type="dxa"/>
          </w:tcPr>
          <w:p>
            <w:pPr>
              <w:pStyle w:val="17"/>
              <w:spacing w:before="12"/>
              <w:rPr>
                <w:rFonts w:ascii="Times New Roman"/>
                <w:sz w:val="21"/>
              </w:rPr>
            </w:pPr>
            <w:r>
              <w:rPr>
                <w:rFonts w:ascii="Times New Roman"/>
                <w:spacing w:val="-2"/>
                <w:sz w:val="21"/>
              </w:rPr>
              <w:t>bigint</w:t>
            </w:r>
          </w:p>
        </w:tc>
        <w:tc>
          <w:tcPr>
            <w:tcW w:w="1303" w:type="dxa"/>
          </w:tcPr>
          <w:p>
            <w:pPr>
              <w:pStyle w:val="17"/>
              <w:ind w:left="0"/>
              <w:rPr>
                <w:rFonts w:ascii="Times New Roman"/>
                <w:sz w:val="20"/>
              </w:rPr>
            </w:pPr>
          </w:p>
        </w:tc>
        <w:tc>
          <w:tcPr>
            <w:tcW w:w="1193" w:type="dxa"/>
          </w:tcPr>
          <w:p>
            <w:pPr>
              <w:pStyle w:val="17"/>
              <w:spacing w:line="294" w:lineRule="exact"/>
              <w:ind w:left="108"/>
              <w:rPr>
                <w:sz w:val="21"/>
              </w:rPr>
            </w:pPr>
            <w:r>
              <w:rPr>
                <w:spacing w:val="-5"/>
                <w:sz w:val="21"/>
              </w:rPr>
              <w:t>主键</w:t>
            </w:r>
          </w:p>
        </w:tc>
        <w:tc>
          <w:tcPr>
            <w:tcW w:w="1020" w:type="dxa"/>
          </w:tcPr>
          <w:p>
            <w:pPr>
              <w:pStyle w:val="17"/>
              <w:spacing w:line="294" w:lineRule="exact"/>
              <w:ind w:left="108"/>
              <w:rPr>
                <w:sz w:val="21"/>
              </w:rPr>
            </w:pPr>
            <w:r>
              <w:rPr>
                <w:spacing w:val="-5"/>
                <w:sz w:val="21"/>
              </w:rPr>
              <w:t>主键</w:t>
            </w: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135" w:type="dxa"/>
          </w:tcPr>
          <w:p>
            <w:pPr>
              <w:pStyle w:val="17"/>
              <w:spacing w:before="12"/>
              <w:rPr>
                <w:rFonts w:ascii="Times New Roman"/>
                <w:sz w:val="21"/>
              </w:rPr>
            </w:pPr>
            <w:r>
              <w:rPr>
                <w:rFonts w:ascii="Times New Roman"/>
                <w:spacing w:val="-2"/>
                <w:sz w:val="21"/>
              </w:rPr>
              <w:t>addtime</w:t>
            </w:r>
          </w:p>
        </w:tc>
        <w:tc>
          <w:tcPr>
            <w:tcW w:w="1133" w:type="dxa"/>
          </w:tcPr>
          <w:p>
            <w:pPr>
              <w:pStyle w:val="17"/>
              <w:spacing w:before="12"/>
              <w:rPr>
                <w:rFonts w:ascii="Times New Roman"/>
                <w:sz w:val="21"/>
              </w:rPr>
            </w:pPr>
            <w:r>
              <w:rPr>
                <w:rFonts w:ascii="Times New Roman"/>
                <w:spacing w:val="-2"/>
                <w:sz w:val="21"/>
              </w:rPr>
              <w:t>timestamp</w:t>
            </w:r>
          </w:p>
        </w:tc>
        <w:tc>
          <w:tcPr>
            <w:tcW w:w="1303" w:type="dxa"/>
          </w:tcPr>
          <w:p>
            <w:pPr>
              <w:pStyle w:val="17"/>
              <w:ind w:left="0"/>
              <w:rPr>
                <w:rFonts w:ascii="Times New Roman"/>
                <w:sz w:val="20"/>
              </w:rPr>
            </w:pPr>
          </w:p>
        </w:tc>
        <w:tc>
          <w:tcPr>
            <w:tcW w:w="1193" w:type="dxa"/>
          </w:tcPr>
          <w:p>
            <w:pPr>
              <w:pStyle w:val="17"/>
              <w:spacing w:line="292" w:lineRule="exact"/>
              <w:ind w:left="108"/>
              <w:rPr>
                <w:sz w:val="21"/>
              </w:rPr>
            </w:pPr>
            <w:r>
              <w:rPr>
                <w:spacing w:val="-4"/>
                <w:sz w:val="21"/>
              </w:rPr>
              <w:t>创建时间</w:t>
            </w:r>
          </w:p>
        </w:tc>
        <w:tc>
          <w:tcPr>
            <w:tcW w:w="1020" w:type="dxa"/>
          </w:tcPr>
          <w:p>
            <w:pPr>
              <w:pStyle w:val="17"/>
              <w:ind w:left="0"/>
              <w:rPr>
                <w:rFonts w:ascii="Times New Roman"/>
                <w:sz w:val="20"/>
              </w:rPr>
            </w:pPr>
          </w:p>
        </w:tc>
        <w:tc>
          <w:tcPr>
            <w:tcW w:w="2552" w:type="dxa"/>
          </w:tcPr>
          <w:p>
            <w:pPr>
              <w:pStyle w:val="17"/>
              <w:spacing w:before="12"/>
              <w:ind w:left="13" w:right="51"/>
              <w:jc w:val="center"/>
              <w:rPr>
                <w:rFonts w:ascii="Times New Roman"/>
                <w:sz w:val="21"/>
              </w:rPr>
            </w:pPr>
            <w:r>
              <w:rPr>
                <w:rFonts w:ascii="Times New Roman"/>
                <w:spacing w:val="-2"/>
                <w:sz w:val="21"/>
              </w:rPr>
              <w:t>CURRENT_TIMESTAMP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135" w:type="dxa"/>
          </w:tcPr>
          <w:p>
            <w:pPr>
              <w:pStyle w:val="17"/>
              <w:spacing w:before="12"/>
              <w:rPr>
                <w:rFonts w:ascii="Times New Roman"/>
                <w:sz w:val="21"/>
              </w:rPr>
            </w:pPr>
            <w:r>
              <w:rPr>
                <w:rFonts w:ascii="Times New Roman"/>
                <w:spacing w:val="-2"/>
                <w:sz w:val="21"/>
              </w:rPr>
              <w:t>refid</w:t>
            </w:r>
          </w:p>
        </w:tc>
        <w:tc>
          <w:tcPr>
            <w:tcW w:w="1133" w:type="dxa"/>
          </w:tcPr>
          <w:p>
            <w:pPr>
              <w:pStyle w:val="17"/>
              <w:spacing w:before="12"/>
              <w:rPr>
                <w:rFonts w:ascii="Times New Roman"/>
                <w:sz w:val="21"/>
              </w:rPr>
            </w:pPr>
            <w:r>
              <w:rPr>
                <w:rFonts w:ascii="Times New Roman"/>
                <w:spacing w:val="-2"/>
                <w:sz w:val="21"/>
              </w:rPr>
              <w:t>bigint</w:t>
            </w:r>
          </w:p>
        </w:tc>
        <w:tc>
          <w:tcPr>
            <w:tcW w:w="1303" w:type="dxa"/>
          </w:tcPr>
          <w:p>
            <w:pPr>
              <w:pStyle w:val="17"/>
              <w:ind w:left="0"/>
              <w:rPr>
                <w:rFonts w:ascii="Times New Roman"/>
                <w:sz w:val="20"/>
              </w:rPr>
            </w:pPr>
          </w:p>
        </w:tc>
        <w:tc>
          <w:tcPr>
            <w:tcW w:w="1193" w:type="dxa"/>
          </w:tcPr>
          <w:p>
            <w:pPr>
              <w:pStyle w:val="17"/>
              <w:spacing w:line="292" w:lineRule="exact"/>
              <w:ind w:left="108"/>
              <w:rPr>
                <w:rFonts w:ascii="Times New Roman" w:eastAsia="Times New Roman"/>
                <w:sz w:val="21"/>
              </w:rPr>
            </w:pPr>
            <w:r>
              <w:rPr>
                <w:sz w:val="21"/>
              </w:rPr>
              <w:t xml:space="preserve">关联表 </w:t>
            </w:r>
            <w:r>
              <w:rPr>
                <w:rFonts w:ascii="Times New Roman" w:eastAsia="Times New Roman"/>
                <w:spacing w:val="-5"/>
                <w:sz w:val="21"/>
              </w:rPr>
              <w:t>id</w:t>
            </w:r>
          </w:p>
        </w:tc>
        <w:tc>
          <w:tcPr>
            <w:tcW w:w="1020" w:type="dxa"/>
          </w:tcPr>
          <w:p>
            <w:pPr>
              <w:pStyle w:val="17"/>
              <w:ind w:left="0"/>
              <w:rPr>
                <w:rFonts w:ascii="Times New Roman"/>
                <w:sz w:val="20"/>
              </w:rPr>
            </w:pP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135" w:type="dxa"/>
          </w:tcPr>
          <w:p>
            <w:pPr>
              <w:pStyle w:val="17"/>
              <w:spacing w:before="12"/>
              <w:rPr>
                <w:rFonts w:ascii="Times New Roman"/>
                <w:sz w:val="21"/>
              </w:rPr>
            </w:pPr>
            <w:r>
              <w:rPr>
                <w:rFonts w:ascii="Times New Roman"/>
                <w:spacing w:val="-2"/>
                <w:sz w:val="21"/>
              </w:rPr>
              <w:t>userid</w:t>
            </w:r>
          </w:p>
        </w:tc>
        <w:tc>
          <w:tcPr>
            <w:tcW w:w="1133" w:type="dxa"/>
          </w:tcPr>
          <w:p>
            <w:pPr>
              <w:pStyle w:val="17"/>
              <w:spacing w:before="12"/>
              <w:rPr>
                <w:rFonts w:ascii="Times New Roman"/>
                <w:sz w:val="21"/>
              </w:rPr>
            </w:pPr>
            <w:r>
              <w:rPr>
                <w:rFonts w:ascii="Times New Roman"/>
                <w:spacing w:val="-2"/>
                <w:sz w:val="21"/>
              </w:rPr>
              <w:t>bigint</w:t>
            </w:r>
          </w:p>
        </w:tc>
        <w:tc>
          <w:tcPr>
            <w:tcW w:w="1303" w:type="dxa"/>
          </w:tcPr>
          <w:p>
            <w:pPr>
              <w:pStyle w:val="17"/>
              <w:ind w:left="0"/>
              <w:rPr>
                <w:rFonts w:ascii="Times New Roman"/>
                <w:sz w:val="20"/>
              </w:rPr>
            </w:pPr>
          </w:p>
        </w:tc>
        <w:tc>
          <w:tcPr>
            <w:tcW w:w="1193" w:type="dxa"/>
          </w:tcPr>
          <w:p>
            <w:pPr>
              <w:pStyle w:val="17"/>
              <w:spacing w:line="294" w:lineRule="exact"/>
              <w:ind w:left="108"/>
              <w:rPr>
                <w:rFonts w:ascii="Times New Roman" w:eastAsia="Times New Roman"/>
                <w:sz w:val="21"/>
              </w:rPr>
            </w:pPr>
            <w:r>
              <w:rPr>
                <w:spacing w:val="1"/>
                <w:sz w:val="21"/>
              </w:rPr>
              <w:t xml:space="preserve">用户 </w:t>
            </w:r>
            <w:r>
              <w:rPr>
                <w:rFonts w:ascii="Times New Roman" w:eastAsia="Times New Roman"/>
                <w:spacing w:val="-5"/>
                <w:sz w:val="21"/>
              </w:rPr>
              <w:t>id</w:t>
            </w:r>
          </w:p>
        </w:tc>
        <w:tc>
          <w:tcPr>
            <w:tcW w:w="1020" w:type="dxa"/>
          </w:tcPr>
          <w:p>
            <w:pPr>
              <w:pStyle w:val="17"/>
              <w:ind w:left="0"/>
              <w:rPr>
                <w:rFonts w:ascii="Times New Roman"/>
                <w:sz w:val="20"/>
              </w:rPr>
            </w:pP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135" w:type="dxa"/>
          </w:tcPr>
          <w:p>
            <w:pPr>
              <w:pStyle w:val="17"/>
              <w:spacing w:before="12"/>
              <w:rPr>
                <w:rFonts w:ascii="Times New Roman"/>
                <w:sz w:val="21"/>
              </w:rPr>
            </w:pPr>
            <w:r>
              <w:rPr>
                <w:rFonts w:ascii="Times New Roman"/>
                <w:spacing w:val="-2"/>
                <w:sz w:val="21"/>
              </w:rPr>
              <w:t>nickname</w:t>
            </w:r>
          </w:p>
        </w:tc>
        <w:tc>
          <w:tcPr>
            <w:tcW w:w="1133" w:type="dxa"/>
          </w:tcPr>
          <w:p>
            <w:pPr>
              <w:pStyle w:val="17"/>
              <w:spacing w:before="12"/>
              <w:rPr>
                <w:rFonts w:ascii="Times New Roman"/>
                <w:sz w:val="21"/>
              </w:rPr>
            </w:pPr>
            <w:r>
              <w:rPr>
                <w:rFonts w:ascii="Times New Roman"/>
                <w:spacing w:val="-2"/>
                <w:sz w:val="21"/>
              </w:rPr>
              <w:t>varchar</w:t>
            </w:r>
          </w:p>
        </w:tc>
        <w:tc>
          <w:tcPr>
            <w:tcW w:w="1303" w:type="dxa"/>
          </w:tcPr>
          <w:p>
            <w:pPr>
              <w:pStyle w:val="17"/>
              <w:spacing w:before="12"/>
              <w:ind w:left="108"/>
              <w:rPr>
                <w:rFonts w:ascii="Times New Roman"/>
                <w:sz w:val="21"/>
              </w:rPr>
            </w:pPr>
            <w:r>
              <w:rPr>
                <w:rFonts w:ascii="Times New Roman"/>
                <w:spacing w:val="-5"/>
                <w:sz w:val="21"/>
              </w:rPr>
              <w:t>200</w:t>
            </w:r>
          </w:p>
        </w:tc>
        <w:tc>
          <w:tcPr>
            <w:tcW w:w="1193" w:type="dxa"/>
          </w:tcPr>
          <w:p>
            <w:pPr>
              <w:pStyle w:val="17"/>
              <w:spacing w:line="292" w:lineRule="exact"/>
              <w:ind w:left="108"/>
              <w:rPr>
                <w:sz w:val="21"/>
              </w:rPr>
            </w:pPr>
            <w:r>
              <w:rPr>
                <w:spacing w:val="-4"/>
                <w:sz w:val="21"/>
              </w:rPr>
              <w:t>用户名</w:t>
            </w:r>
          </w:p>
        </w:tc>
        <w:tc>
          <w:tcPr>
            <w:tcW w:w="1020" w:type="dxa"/>
          </w:tcPr>
          <w:p>
            <w:pPr>
              <w:pStyle w:val="17"/>
              <w:ind w:left="0"/>
              <w:rPr>
                <w:rFonts w:ascii="Times New Roman"/>
                <w:sz w:val="20"/>
              </w:rPr>
            </w:pP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135" w:type="dxa"/>
          </w:tcPr>
          <w:p>
            <w:pPr>
              <w:pStyle w:val="17"/>
              <w:spacing w:before="12"/>
              <w:rPr>
                <w:rFonts w:ascii="Times New Roman"/>
                <w:sz w:val="21"/>
              </w:rPr>
            </w:pPr>
            <w:r>
              <w:rPr>
                <w:rFonts w:ascii="Times New Roman"/>
                <w:spacing w:val="-2"/>
                <w:sz w:val="21"/>
              </w:rPr>
              <w:t>content</w:t>
            </w:r>
          </w:p>
        </w:tc>
        <w:tc>
          <w:tcPr>
            <w:tcW w:w="1133" w:type="dxa"/>
          </w:tcPr>
          <w:p>
            <w:pPr>
              <w:pStyle w:val="17"/>
              <w:spacing w:before="12"/>
              <w:rPr>
                <w:rFonts w:ascii="Times New Roman"/>
                <w:sz w:val="21"/>
              </w:rPr>
            </w:pPr>
            <w:r>
              <w:rPr>
                <w:rFonts w:ascii="Times New Roman"/>
                <w:spacing w:val="-2"/>
                <w:sz w:val="21"/>
              </w:rPr>
              <w:t>longtext</w:t>
            </w:r>
          </w:p>
        </w:tc>
        <w:tc>
          <w:tcPr>
            <w:tcW w:w="1303" w:type="dxa"/>
          </w:tcPr>
          <w:p>
            <w:pPr>
              <w:pStyle w:val="17"/>
              <w:spacing w:before="12"/>
              <w:ind w:left="108"/>
              <w:rPr>
                <w:rFonts w:ascii="Times New Roman"/>
                <w:sz w:val="21"/>
              </w:rPr>
            </w:pPr>
            <w:r>
              <w:rPr>
                <w:rFonts w:ascii="Times New Roman"/>
                <w:spacing w:val="-2"/>
                <w:sz w:val="21"/>
              </w:rPr>
              <w:t>4294967295</w:t>
            </w:r>
          </w:p>
        </w:tc>
        <w:tc>
          <w:tcPr>
            <w:tcW w:w="1193" w:type="dxa"/>
          </w:tcPr>
          <w:p>
            <w:pPr>
              <w:pStyle w:val="17"/>
              <w:spacing w:line="292" w:lineRule="exact"/>
              <w:ind w:left="108"/>
              <w:rPr>
                <w:sz w:val="21"/>
              </w:rPr>
            </w:pPr>
            <w:r>
              <w:rPr>
                <w:spacing w:val="-4"/>
                <w:sz w:val="21"/>
              </w:rPr>
              <w:t>评论内容</w:t>
            </w:r>
          </w:p>
        </w:tc>
        <w:tc>
          <w:tcPr>
            <w:tcW w:w="1020" w:type="dxa"/>
          </w:tcPr>
          <w:p>
            <w:pPr>
              <w:pStyle w:val="17"/>
              <w:ind w:left="0"/>
              <w:rPr>
                <w:rFonts w:ascii="Times New Roman"/>
                <w:sz w:val="20"/>
              </w:rPr>
            </w:pPr>
          </w:p>
        </w:tc>
        <w:tc>
          <w:tcPr>
            <w:tcW w:w="2552" w:type="dxa"/>
          </w:tcPr>
          <w:p>
            <w:pPr>
              <w:pStyle w:val="17"/>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135" w:type="dxa"/>
          </w:tcPr>
          <w:p>
            <w:pPr>
              <w:pStyle w:val="17"/>
              <w:spacing w:before="12"/>
              <w:rPr>
                <w:rFonts w:ascii="Times New Roman"/>
                <w:sz w:val="21"/>
              </w:rPr>
            </w:pPr>
            <w:r>
              <w:rPr>
                <w:rFonts w:ascii="Times New Roman"/>
                <w:spacing w:val="-2"/>
                <w:sz w:val="21"/>
              </w:rPr>
              <w:t>reply</w:t>
            </w:r>
          </w:p>
        </w:tc>
        <w:tc>
          <w:tcPr>
            <w:tcW w:w="1133" w:type="dxa"/>
          </w:tcPr>
          <w:p>
            <w:pPr>
              <w:pStyle w:val="17"/>
              <w:spacing w:before="12"/>
              <w:rPr>
                <w:rFonts w:ascii="Times New Roman"/>
                <w:sz w:val="21"/>
              </w:rPr>
            </w:pPr>
            <w:r>
              <w:rPr>
                <w:rFonts w:ascii="Times New Roman"/>
                <w:spacing w:val="-2"/>
                <w:sz w:val="21"/>
              </w:rPr>
              <w:t>longtext</w:t>
            </w:r>
          </w:p>
        </w:tc>
        <w:tc>
          <w:tcPr>
            <w:tcW w:w="1303" w:type="dxa"/>
          </w:tcPr>
          <w:p>
            <w:pPr>
              <w:pStyle w:val="17"/>
              <w:spacing w:before="12"/>
              <w:ind w:left="108"/>
              <w:rPr>
                <w:rFonts w:ascii="Times New Roman"/>
                <w:sz w:val="21"/>
              </w:rPr>
            </w:pPr>
            <w:r>
              <w:rPr>
                <w:rFonts w:ascii="Times New Roman"/>
                <w:spacing w:val="-2"/>
                <w:sz w:val="21"/>
              </w:rPr>
              <w:t>4294967295</w:t>
            </w:r>
          </w:p>
        </w:tc>
        <w:tc>
          <w:tcPr>
            <w:tcW w:w="1193" w:type="dxa"/>
          </w:tcPr>
          <w:p>
            <w:pPr>
              <w:pStyle w:val="17"/>
              <w:spacing w:line="294" w:lineRule="exact"/>
              <w:ind w:left="108"/>
              <w:rPr>
                <w:sz w:val="21"/>
              </w:rPr>
            </w:pPr>
            <w:r>
              <w:rPr>
                <w:spacing w:val="-4"/>
                <w:sz w:val="21"/>
              </w:rPr>
              <w:t>回复内容</w:t>
            </w:r>
          </w:p>
        </w:tc>
        <w:tc>
          <w:tcPr>
            <w:tcW w:w="1020" w:type="dxa"/>
          </w:tcPr>
          <w:p>
            <w:pPr>
              <w:pStyle w:val="17"/>
              <w:ind w:left="0"/>
              <w:rPr>
                <w:rFonts w:ascii="Times New Roman"/>
                <w:sz w:val="20"/>
              </w:rPr>
            </w:pPr>
          </w:p>
        </w:tc>
        <w:tc>
          <w:tcPr>
            <w:tcW w:w="2552" w:type="dxa"/>
          </w:tcPr>
          <w:p>
            <w:pPr>
              <w:pStyle w:val="17"/>
              <w:ind w:left="0"/>
              <w:rPr>
                <w:rFonts w:ascii="Times New Roman"/>
                <w:sz w:val="20"/>
              </w:rPr>
            </w:pPr>
          </w:p>
        </w:tc>
      </w:tr>
    </w:tbl>
    <w:p>
      <w:pPr>
        <w:pStyle w:val="3"/>
        <w:numPr>
          <w:ilvl w:val="1"/>
          <w:numId w:val="17"/>
        </w:numPr>
        <w:tabs>
          <w:tab w:val="left" w:pos="880"/>
        </w:tabs>
        <w:spacing w:before="278" w:after="0" w:line="240" w:lineRule="auto"/>
        <w:ind w:left="880" w:right="0" w:hanging="698"/>
        <w:jc w:val="left"/>
      </w:pPr>
      <w:bookmarkStart w:id="41" w:name="_bookmark41"/>
      <w:bookmarkEnd w:id="41"/>
      <w:r>
        <w:rPr>
          <w:spacing w:val="-3"/>
        </w:rPr>
        <w:t>详细设计</w:t>
      </w:r>
    </w:p>
    <w:p>
      <w:pPr>
        <w:pStyle w:val="16"/>
        <w:numPr>
          <w:ilvl w:val="2"/>
          <w:numId w:val="17"/>
        </w:numPr>
        <w:tabs>
          <w:tab w:val="left" w:pos="1261"/>
        </w:tabs>
        <w:spacing w:before="246" w:after="0" w:line="240" w:lineRule="auto"/>
        <w:ind w:left="1261" w:right="0" w:hanging="839"/>
        <w:jc w:val="left"/>
        <w:rPr>
          <w:rFonts w:hint="eastAsia" w:ascii="Noto Sans Mono CJK HK" w:eastAsia="Noto Sans Mono CJK HK"/>
          <w:sz w:val="24"/>
        </w:rPr>
      </w:pPr>
      <w:bookmarkStart w:id="42" w:name="_bookmark42"/>
      <w:bookmarkEnd w:id="42"/>
      <w:r>
        <w:rPr>
          <w:rFonts w:hint="eastAsia" w:ascii="Noto Sans Mono CJK HK" w:eastAsia="Noto Sans Mono CJK HK"/>
          <w:spacing w:val="-2"/>
          <w:sz w:val="24"/>
        </w:rPr>
        <w:t>系统登录页面</w:t>
      </w:r>
    </w:p>
    <w:p>
      <w:pPr>
        <w:pStyle w:val="5"/>
        <w:spacing w:before="151" w:line="192" w:lineRule="auto"/>
        <w:ind w:right="352" w:firstLine="479"/>
      </w:pPr>
      <w:r>
        <w:rPr>
          <w:spacing w:val="-4"/>
        </w:rPr>
        <w:t>进入自驾游管理系统的用户登录页面，用户需要输入相应的登录账号和密码，用</w:t>
      </w:r>
      <w:r>
        <w:rPr>
          <w:spacing w:val="-5"/>
        </w:rPr>
        <w:t>户在该网页填写已经注册过的账号以及相应的密码，即可成功登录本系统。用户登录</w:t>
      </w:r>
    </w:p>
    <w:p>
      <w:pPr>
        <w:spacing w:after="0" w:line="192" w:lineRule="auto"/>
        <w:sectPr>
          <w:pgSz w:w="11910" w:h="16840"/>
          <w:pgMar w:top="1400" w:right="1060" w:bottom="1380" w:left="1520" w:header="0" w:footer="1158" w:gutter="0"/>
          <w:cols w:space="720" w:num="1"/>
        </w:sectPr>
      </w:pPr>
    </w:p>
    <w:p>
      <w:pPr>
        <w:pStyle w:val="5"/>
        <w:spacing w:line="426" w:lineRule="exact"/>
      </w:pPr>
      <w:r>
        <w:rPr>
          <w:spacing w:val="1"/>
        </w:rPr>
        <w:t xml:space="preserve">页面如图 </w:t>
      </w:r>
      <w:r>
        <w:rPr>
          <w:rFonts w:ascii="Times New Roman" w:eastAsia="Times New Roman"/>
        </w:rPr>
        <w:t>4-8</w:t>
      </w:r>
      <w:r>
        <w:rPr>
          <w:rFonts w:ascii="Times New Roman" w:eastAsia="Times New Roman"/>
          <w:spacing w:val="-1"/>
        </w:rPr>
        <w:t xml:space="preserve"> </w:t>
      </w:r>
      <w:r>
        <w:t xml:space="preserve">所示，其时序图如图 </w:t>
      </w:r>
      <w:r>
        <w:rPr>
          <w:rFonts w:ascii="Times New Roman" w:eastAsia="Times New Roman"/>
        </w:rPr>
        <w:t xml:space="preserve">4-9 </w:t>
      </w:r>
      <w:r>
        <w:rPr>
          <w:spacing w:val="-4"/>
        </w:rPr>
        <w:t>所示。</w:t>
      </w:r>
    </w:p>
    <w:p>
      <w:pPr>
        <w:pStyle w:val="5"/>
        <w:spacing w:before="1"/>
        <w:ind w:left="0"/>
        <w:rPr>
          <w:sz w:val="10"/>
        </w:rPr>
      </w:pPr>
      <w:r>
        <w:drawing>
          <wp:anchor distT="0" distB="0" distL="0" distR="0" simplePos="0" relativeHeight="251671552" behindDoc="1" locked="0" layoutInCell="1" allowOverlap="1">
            <wp:simplePos x="0" y="0"/>
            <wp:positionH relativeFrom="page">
              <wp:posOffset>2040890</wp:posOffset>
            </wp:positionH>
            <wp:positionV relativeFrom="paragraph">
              <wp:posOffset>135255</wp:posOffset>
            </wp:positionV>
            <wp:extent cx="3632835" cy="2749550"/>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4" cstate="print"/>
                    <a:stretch>
                      <a:fillRect/>
                    </a:stretch>
                  </pic:blipFill>
                  <pic:spPr>
                    <a:xfrm>
                      <a:off x="0" y="0"/>
                      <a:ext cx="3632930" cy="2749296"/>
                    </a:xfrm>
                    <a:prstGeom prst="rect">
                      <a:avLst/>
                    </a:prstGeom>
                  </pic:spPr>
                </pic:pic>
              </a:graphicData>
            </a:graphic>
          </wp:anchor>
        </w:drawing>
      </w:r>
    </w:p>
    <w:p>
      <w:pPr>
        <w:spacing w:before="293"/>
        <w:ind w:left="0" w:right="170" w:firstLine="0"/>
        <w:jc w:val="center"/>
        <w:rPr>
          <w:rFonts w:hint="eastAsia" w:ascii="Noto Sans Mono CJK HK" w:eastAsia="Noto Sans Mono CJK HK"/>
          <w:sz w:val="21"/>
        </w:rPr>
      </w:pPr>
      <w:r>
        <w:rPr>
          <w:rFonts w:hint="eastAsia" w:ascii="Noto Sans Mono CJK HK" w:eastAsia="Noto Sans Mono CJK HK"/>
          <w:spacing w:val="-27"/>
          <w:sz w:val="21"/>
        </w:rPr>
        <w:t xml:space="preserve">图 </w:t>
      </w:r>
      <w:r>
        <w:rPr>
          <w:rFonts w:hint="eastAsia" w:ascii="Noto Sans Mono CJK HK" w:eastAsia="Noto Sans Mono CJK HK"/>
          <w:sz w:val="21"/>
        </w:rPr>
        <w:t>4-8</w:t>
      </w:r>
      <w:r>
        <w:rPr>
          <w:rFonts w:hint="eastAsia" w:ascii="Noto Sans Mono CJK HK" w:eastAsia="Noto Sans Mono CJK HK"/>
          <w:spacing w:val="41"/>
          <w:w w:val="150"/>
          <w:sz w:val="21"/>
        </w:rPr>
        <w:t xml:space="preserve"> </w:t>
      </w:r>
      <w:r>
        <w:rPr>
          <w:rFonts w:hint="eastAsia" w:ascii="Noto Sans Mono CJK HK" w:eastAsia="Noto Sans Mono CJK HK"/>
          <w:spacing w:val="-2"/>
          <w:sz w:val="21"/>
        </w:rPr>
        <w:t>用户登录页面</w:t>
      </w:r>
    </w:p>
    <w:p>
      <w:pPr>
        <w:pStyle w:val="5"/>
        <w:spacing w:before="31"/>
        <w:ind w:left="0"/>
        <w:rPr>
          <w:rFonts w:ascii="Noto Sans Mono CJK HK"/>
          <w:sz w:val="20"/>
        </w:rPr>
      </w:pPr>
      <w:r>
        <w:drawing>
          <wp:anchor distT="0" distB="0" distL="0" distR="0" simplePos="0" relativeHeight="251671552" behindDoc="1" locked="0" layoutInCell="1" allowOverlap="1">
            <wp:simplePos x="0" y="0"/>
            <wp:positionH relativeFrom="page">
              <wp:posOffset>1892300</wp:posOffset>
            </wp:positionH>
            <wp:positionV relativeFrom="paragraph">
              <wp:posOffset>274320</wp:posOffset>
            </wp:positionV>
            <wp:extent cx="3963670" cy="2442845"/>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5" cstate="print"/>
                    <a:stretch>
                      <a:fillRect/>
                    </a:stretch>
                  </pic:blipFill>
                  <pic:spPr>
                    <a:xfrm>
                      <a:off x="0" y="0"/>
                      <a:ext cx="3963888" cy="2443162"/>
                    </a:xfrm>
                    <a:prstGeom prst="rect">
                      <a:avLst/>
                    </a:prstGeom>
                  </pic:spPr>
                </pic:pic>
              </a:graphicData>
            </a:graphic>
          </wp:anchor>
        </w:drawing>
      </w:r>
    </w:p>
    <w:p>
      <w:pPr>
        <w:spacing w:before="246"/>
        <w:ind w:left="0" w:right="170" w:firstLine="0"/>
        <w:jc w:val="center"/>
        <w:rPr>
          <w:rFonts w:hint="eastAsia" w:ascii="Noto Sans Mono CJK HK" w:eastAsia="Noto Sans Mono CJK HK"/>
          <w:sz w:val="21"/>
        </w:rPr>
      </w:pPr>
      <w:r>
        <w:rPr>
          <w:rFonts w:hint="eastAsia" w:ascii="Noto Sans Mono CJK HK" w:eastAsia="Noto Sans Mono CJK HK"/>
          <w:spacing w:val="-28"/>
          <w:sz w:val="21"/>
        </w:rPr>
        <w:t xml:space="preserve">图 </w:t>
      </w:r>
      <w:r>
        <w:rPr>
          <w:rFonts w:hint="eastAsia" w:ascii="Noto Sans Mono CJK HK" w:eastAsia="Noto Sans Mono CJK HK"/>
          <w:sz w:val="21"/>
        </w:rPr>
        <w:t>4-9</w:t>
      </w:r>
      <w:r>
        <w:rPr>
          <w:rFonts w:hint="eastAsia" w:ascii="Noto Sans Mono CJK HK" w:eastAsia="Noto Sans Mono CJK HK"/>
          <w:spacing w:val="-4"/>
          <w:sz w:val="21"/>
        </w:rPr>
        <w:t xml:space="preserve"> 用户登录时序图</w:t>
      </w:r>
    </w:p>
    <w:p>
      <w:pPr>
        <w:pStyle w:val="5"/>
        <w:spacing w:before="76" w:line="451" w:lineRule="exact"/>
        <w:ind w:left="661"/>
      </w:pPr>
      <w:r>
        <w:rPr>
          <w:spacing w:val="-1"/>
        </w:rPr>
        <w:t>用户登录页面的代码如下：</w:t>
      </w:r>
    </w:p>
    <w:p>
      <w:pPr>
        <w:pStyle w:val="5"/>
        <w:spacing w:line="312" w:lineRule="auto"/>
        <w:ind w:right="242"/>
        <w:rPr>
          <w:rFonts w:ascii="Times New Roman"/>
        </w:rPr>
      </w:pPr>
      <w:r>
        <w:rPr>
          <w:rFonts w:ascii="Times New Roman"/>
        </w:rPr>
        <w:t>public</w:t>
      </w:r>
      <w:r>
        <w:rPr>
          <w:rFonts w:ascii="Times New Roman"/>
          <w:spacing w:val="-6"/>
        </w:rPr>
        <w:t xml:space="preserve"> </w:t>
      </w:r>
      <w:r>
        <w:rPr>
          <w:rFonts w:ascii="Times New Roman"/>
        </w:rPr>
        <w:t>R</w:t>
      </w:r>
      <w:r>
        <w:rPr>
          <w:rFonts w:ascii="Times New Roman"/>
          <w:spacing w:val="-5"/>
        </w:rPr>
        <w:t xml:space="preserve"> </w:t>
      </w:r>
      <w:r>
        <w:rPr>
          <w:rFonts w:ascii="Times New Roman"/>
        </w:rPr>
        <w:t>login(String</w:t>
      </w:r>
      <w:r>
        <w:rPr>
          <w:rFonts w:ascii="Times New Roman"/>
          <w:spacing w:val="-5"/>
        </w:rPr>
        <w:t xml:space="preserve"> </w:t>
      </w:r>
      <w:r>
        <w:rPr>
          <w:rFonts w:ascii="Times New Roman"/>
        </w:rPr>
        <w:t>username,</w:t>
      </w:r>
      <w:r>
        <w:rPr>
          <w:rFonts w:ascii="Times New Roman"/>
          <w:spacing w:val="-5"/>
        </w:rPr>
        <w:t xml:space="preserve"> </w:t>
      </w:r>
      <w:r>
        <w:rPr>
          <w:rFonts w:ascii="Times New Roman"/>
        </w:rPr>
        <w:t>String</w:t>
      </w:r>
      <w:r>
        <w:rPr>
          <w:rFonts w:ascii="Times New Roman"/>
          <w:spacing w:val="-4"/>
        </w:rPr>
        <w:t xml:space="preserve"> </w:t>
      </w:r>
      <w:r>
        <w:rPr>
          <w:rFonts w:ascii="Times New Roman"/>
        </w:rPr>
        <w:t>password,</w:t>
      </w:r>
      <w:r>
        <w:rPr>
          <w:rFonts w:ascii="Times New Roman"/>
          <w:spacing w:val="-3"/>
        </w:rPr>
        <w:t xml:space="preserve"> </w:t>
      </w:r>
      <w:r>
        <w:rPr>
          <w:rFonts w:ascii="Times New Roman"/>
        </w:rPr>
        <w:t>String</w:t>
      </w:r>
      <w:r>
        <w:rPr>
          <w:rFonts w:ascii="Times New Roman"/>
          <w:spacing w:val="-5"/>
        </w:rPr>
        <w:t xml:space="preserve"> </w:t>
      </w:r>
      <w:r>
        <w:rPr>
          <w:rFonts w:ascii="Times New Roman"/>
        </w:rPr>
        <w:t>captcha,</w:t>
      </w:r>
      <w:r>
        <w:rPr>
          <w:rFonts w:ascii="Times New Roman"/>
          <w:spacing w:val="-5"/>
        </w:rPr>
        <w:t xml:space="preserve"> </w:t>
      </w:r>
      <w:r>
        <w:rPr>
          <w:rFonts w:ascii="Times New Roman"/>
        </w:rPr>
        <w:t>HttpServletRequest request) {</w:t>
      </w:r>
    </w:p>
    <w:p>
      <w:pPr>
        <w:pStyle w:val="5"/>
        <w:spacing w:before="2" w:line="312" w:lineRule="auto"/>
        <w:ind w:left="1021" w:right="1619"/>
        <w:rPr>
          <w:rFonts w:ascii="Times New Roman"/>
        </w:rPr>
      </w:pPr>
      <w:r>
        <w:rPr>
          <w:rFonts w:ascii="Times New Roman"/>
        </w:rPr>
        <w:t>YonghuEntity user = yonghuService.selectOne(new EntityWrapper&lt;YonghuEntity&gt;().eq("yonghuzhanghao",</w:t>
      </w:r>
      <w:r>
        <w:rPr>
          <w:rFonts w:ascii="Times New Roman"/>
          <w:spacing w:val="-15"/>
        </w:rPr>
        <w:t xml:space="preserve"> </w:t>
      </w:r>
      <w:r>
        <w:rPr>
          <w:rFonts w:ascii="Times New Roman"/>
        </w:rPr>
        <w:t>username)); if(user==null || !user.getMima().equals(password)) {</w:t>
      </w:r>
    </w:p>
    <w:p>
      <w:pPr>
        <w:pStyle w:val="5"/>
        <w:spacing w:line="366" w:lineRule="exact"/>
        <w:ind w:left="1442"/>
        <w:rPr>
          <w:rFonts w:ascii="Times New Roman" w:eastAsia="Times New Roman"/>
        </w:rPr>
      </w:pPr>
      <w:r>
        <w:rPr>
          <w:rFonts w:ascii="Times New Roman" w:eastAsia="Times New Roman"/>
        </w:rPr>
        <w:t>return</w:t>
      </w:r>
      <w:r>
        <w:rPr>
          <w:rFonts w:ascii="Times New Roman" w:eastAsia="Times New Roman"/>
          <w:spacing w:val="-4"/>
        </w:rPr>
        <w:t xml:space="preserve"> </w:t>
      </w:r>
      <w:r>
        <w:rPr>
          <w:rFonts w:ascii="Times New Roman" w:eastAsia="Times New Roman"/>
        </w:rPr>
        <w:t>R.error("</w:t>
      </w:r>
      <w:r>
        <w:t>账号或密码不正确</w:t>
      </w:r>
      <w:r>
        <w:rPr>
          <w:rFonts w:ascii="Times New Roman" w:eastAsia="Times New Roman"/>
          <w:spacing w:val="-5"/>
        </w:rPr>
        <w:t>");</w:t>
      </w:r>
    </w:p>
    <w:p>
      <w:pPr>
        <w:spacing w:before="0" w:line="274" w:lineRule="exact"/>
        <w:ind w:left="1021" w:right="0" w:firstLine="0"/>
        <w:jc w:val="left"/>
        <w:rPr>
          <w:rFonts w:ascii="Times New Roman"/>
          <w:sz w:val="24"/>
        </w:rPr>
      </w:pPr>
      <w:r>
        <w:rPr>
          <w:rFonts w:ascii="Times New Roman"/>
          <w:spacing w:val="-10"/>
          <w:sz w:val="24"/>
        </w:rPr>
        <w:t>}</w:t>
      </w:r>
    </w:p>
    <w:p>
      <w:pPr>
        <w:pStyle w:val="5"/>
        <w:tabs>
          <w:tab w:val="left" w:pos="8703"/>
        </w:tabs>
        <w:spacing w:before="84"/>
        <w:ind w:left="1021"/>
        <w:rPr>
          <w:rFonts w:ascii="Times New Roman"/>
        </w:rPr>
      </w:pPr>
      <w:r>
        <w:rPr>
          <w:rFonts w:ascii="Times New Roman"/>
        </w:rPr>
        <w:t>String</w:t>
      </w:r>
      <w:r>
        <w:rPr>
          <w:rFonts w:ascii="Times New Roman"/>
          <w:spacing w:val="-2"/>
        </w:rPr>
        <w:t xml:space="preserve"> </w:t>
      </w:r>
      <w:r>
        <w:rPr>
          <w:rFonts w:ascii="Times New Roman"/>
        </w:rPr>
        <w:t>token</w:t>
      </w:r>
      <w:r>
        <w:rPr>
          <w:rFonts w:ascii="Times New Roman"/>
          <w:spacing w:val="-3"/>
        </w:rPr>
        <w:t xml:space="preserve"> </w:t>
      </w:r>
      <w:r>
        <w:rPr>
          <w:rFonts w:ascii="Times New Roman"/>
        </w:rPr>
        <w:t>=</w:t>
      </w:r>
      <w:r>
        <w:rPr>
          <w:rFonts w:ascii="Times New Roman"/>
          <w:spacing w:val="-2"/>
        </w:rPr>
        <w:t xml:space="preserve"> </w:t>
      </w:r>
      <w:r>
        <w:rPr>
          <w:rFonts w:ascii="Times New Roman"/>
        </w:rPr>
        <w:t>tokenService.generateToken(user.getId(),</w:t>
      </w:r>
      <w:r>
        <w:rPr>
          <w:rFonts w:ascii="Times New Roman"/>
          <w:spacing w:val="-2"/>
        </w:rPr>
        <w:t xml:space="preserve"> username,"yonghu",</w:t>
      </w:r>
      <w:r>
        <w:rPr>
          <w:rFonts w:ascii="Times New Roman"/>
        </w:rPr>
        <w:tab/>
      </w:r>
      <w:r>
        <w:rPr>
          <w:rFonts w:ascii="Times New Roman"/>
          <w:spacing w:val="-10"/>
        </w:rPr>
        <w:t>"</w:t>
      </w:r>
    </w:p>
    <w:p>
      <w:pPr>
        <w:spacing w:after="0"/>
        <w:rPr>
          <w:rFonts w:ascii="Times New Roman"/>
        </w:rPr>
        <w:sectPr>
          <w:pgSz w:w="11910" w:h="16840"/>
          <w:pgMar w:top="1400" w:right="1060" w:bottom="1380" w:left="1520" w:header="0" w:footer="1158" w:gutter="0"/>
          <w:cols w:space="720" w:num="1"/>
        </w:sectPr>
      </w:pPr>
    </w:p>
    <w:p>
      <w:pPr>
        <w:pStyle w:val="5"/>
        <w:spacing w:line="425" w:lineRule="exact"/>
        <w:ind w:left="601"/>
        <w:rPr>
          <w:rFonts w:ascii="Times New Roman" w:eastAsia="Times New Roman"/>
        </w:rPr>
      </w:pPr>
      <w:r>
        <w:t>用户</w:t>
      </w:r>
      <w:r>
        <w:rPr>
          <w:rFonts w:ascii="Times New Roman" w:eastAsia="Times New Roman"/>
          <w:spacing w:val="-3"/>
        </w:rPr>
        <w:t>" );</w:t>
      </w:r>
    </w:p>
    <w:p>
      <w:pPr>
        <w:pStyle w:val="5"/>
        <w:spacing w:line="275" w:lineRule="exact"/>
        <w:ind w:left="1021"/>
        <w:rPr>
          <w:rFonts w:ascii="Times New Roman"/>
        </w:rPr>
      </w:pPr>
      <w:r>
        <w:rPr>
          <w:rFonts w:ascii="Times New Roman"/>
        </w:rPr>
        <w:t>return</w:t>
      </w:r>
      <w:r>
        <w:rPr>
          <w:rFonts w:ascii="Times New Roman"/>
          <w:spacing w:val="-1"/>
        </w:rPr>
        <w:t xml:space="preserve"> </w:t>
      </w:r>
      <w:r>
        <w:rPr>
          <w:rFonts w:ascii="Times New Roman"/>
        </w:rPr>
        <w:t>R.ok().put("token",</w:t>
      </w:r>
      <w:r>
        <w:rPr>
          <w:rFonts w:ascii="Times New Roman"/>
          <w:spacing w:val="-1"/>
        </w:rPr>
        <w:t xml:space="preserve"> </w:t>
      </w:r>
      <w:r>
        <w:rPr>
          <w:rFonts w:ascii="Times New Roman"/>
          <w:spacing w:val="-2"/>
        </w:rPr>
        <w:t>token);</w:t>
      </w:r>
    </w:p>
    <w:p>
      <w:pPr>
        <w:spacing w:before="84"/>
        <w:ind w:left="601" w:right="0" w:firstLine="0"/>
        <w:jc w:val="left"/>
        <w:rPr>
          <w:rFonts w:ascii="Times New Roman"/>
          <w:sz w:val="24"/>
        </w:rPr>
      </w:pPr>
      <w:r>
        <w:rPr>
          <w:rFonts w:ascii="Times New Roman"/>
          <w:spacing w:val="-10"/>
          <w:sz w:val="24"/>
        </w:rPr>
        <w:t>}</w:t>
      </w:r>
    </w:p>
    <w:p>
      <w:pPr>
        <w:pStyle w:val="16"/>
        <w:numPr>
          <w:ilvl w:val="2"/>
          <w:numId w:val="17"/>
        </w:numPr>
        <w:tabs>
          <w:tab w:val="left" w:pos="1261"/>
        </w:tabs>
        <w:spacing w:before="174" w:after="0" w:line="240" w:lineRule="auto"/>
        <w:ind w:left="1261" w:right="0" w:hanging="839"/>
        <w:jc w:val="left"/>
        <w:rPr>
          <w:rFonts w:hint="eastAsia" w:ascii="Noto Sans Mono CJK HK" w:eastAsia="Noto Sans Mono CJK HK"/>
          <w:sz w:val="24"/>
        </w:rPr>
      </w:pPr>
      <w:bookmarkStart w:id="43" w:name="_bookmark43"/>
      <w:bookmarkEnd w:id="43"/>
      <w:r>
        <w:rPr>
          <w:rFonts w:hint="eastAsia" w:ascii="Noto Sans Mono CJK HK" w:eastAsia="Noto Sans Mono CJK HK"/>
          <w:spacing w:val="-2"/>
          <w:sz w:val="24"/>
        </w:rPr>
        <w:t>用户注册页面</w:t>
      </w:r>
    </w:p>
    <w:p>
      <w:pPr>
        <w:pStyle w:val="5"/>
        <w:spacing w:before="88" w:line="406" w:lineRule="exact"/>
        <w:ind w:left="661"/>
        <w:rPr>
          <w:rFonts w:ascii="Times New Roman" w:eastAsia="Times New Roman"/>
        </w:rPr>
      </w:pPr>
      <w:r>
        <w:rPr>
          <w:spacing w:val="-7"/>
        </w:rPr>
        <w:t xml:space="preserve">未注册的用户必须先进行注册填写，注册成功后进行登录。用户注册页面如图 </w:t>
      </w:r>
      <w:r>
        <w:rPr>
          <w:rFonts w:ascii="Times New Roman" w:eastAsia="Times New Roman"/>
          <w:spacing w:val="-5"/>
        </w:rPr>
        <w:t>4-</w:t>
      </w:r>
    </w:p>
    <w:p>
      <w:pPr>
        <w:pStyle w:val="5"/>
        <w:spacing w:line="406" w:lineRule="exact"/>
      </w:pPr>
      <w:r>
        <w:drawing>
          <wp:anchor distT="0" distB="0" distL="0" distR="0" simplePos="0" relativeHeight="251672576" behindDoc="1" locked="0" layoutInCell="1" allowOverlap="1">
            <wp:simplePos x="0" y="0"/>
            <wp:positionH relativeFrom="page">
              <wp:posOffset>2183765</wp:posOffset>
            </wp:positionH>
            <wp:positionV relativeFrom="paragraph">
              <wp:posOffset>287655</wp:posOffset>
            </wp:positionV>
            <wp:extent cx="3348990" cy="3027045"/>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6" cstate="print"/>
                    <a:stretch>
                      <a:fillRect/>
                    </a:stretch>
                  </pic:blipFill>
                  <pic:spPr>
                    <a:xfrm>
                      <a:off x="0" y="0"/>
                      <a:ext cx="3349232" cy="3027140"/>
                    </a:xfrm>
                    <a:prstGeom prst="rect">
                      <a:avLst/>
                    </a:prstGeom>
                  </pic:spPr>
                </pic:pic>
              </a:graphicData>
            </a:graphic>
          </wp:anchor>
        </w:drawing>
      </w:r>
      <w:r>
        <w:rPr>
          <w:rFonts w:ascii="Times New Roman" w:eastAsia="Times New Roman"/>
        </w:rPr>
        <w:t>10</w:t>
      </w:r>
      <w:r>
        <w:rPr>
          <w:rFonts w:ascii="Times New Roman" w:eastAsia="Times New Roman"/>
          <w:spacing w:val="-1"/>
        </w:rPr>
        <w:t xml:space="preserve"> </w:t>
      </w:r>
      <w:r>
        <w:rPr>
          <w:spacing w:val="-4"/>
        </w:rPr>
        <w:t>所示。</w:t>
      </w:r>
    </w:p>
    <w:p>
      <w:pPr>
        <w:spacing w:before="294"/>
        <w:ind w:left="0" w:right="170" w:firstLine="0"/>
        <w:jc w:val="center"/>
        <w:rPr>
          <w:rFonts w:hint="eastAsia" w:ascii="Noto Sans Mono CJK HK" w:eastAsia="Noto Sans Mono CJK HK"/>
          <w:sz w:val="21"/>
        </w:rPr>
      </w:pPr>
      <w:r>
        <w:rPr>
          <w:rFonts w:hint="eastAsia" w:ascii="Noto Sans Mono CJK HK" w:eastAsia="Noto Sans Mono CJK HK"/>
          <w:spacing w:val="-27"/>
          <w:sz w:val="21"/>
        </w:rPr>
        <w:t xml:space="preserve">图 </w:t>
      </w:r>
      <w:r>
        <w:rPr>
          <w:rFonts w:ascii="Times New Roman" w:eastAsia="Times New Roman"/>
          <w:sz w:val="21"/>
        </w:rPr>
        <w:t>4-10</w:t>
      </w:r>
      <w:r>
        <w:rPr>
          <w:rFonts w:ascii="Times New Roman" w:eastAsia="Times New Roman"/>
          <w:spacing w:val="44"/>
          <w:sz w:val="21"/>
        </w:rPr>
        <w:t xml:space="preserve"> </w:t>
      </w:r>
      <w:r>
        <w:rPr>
          <w:rFonts w:hint="eastAsia" w:ascii="Noto Sans Mono CJK HK" w:eastAsia="Noto Sans Mono CJK HK"/>
          <w:spacing w:val="-2"/>
          <w:sz w:val="21"/>
        </w:rPr>
        <w:t>用户注册页面</w:t>
      </w:r>
    </w:p>
    <w:p>
      <w:pPr>
        <w:pStyle w:val="5"/>
        <w:spacing w:before="46"/>
        <w:ind w:left="661"/>
      </w:pPr>
      <w:r>
        <w:rPr>
          <w:spacing w:val="-2"/>
        </w:rPr>
        <w:t>此页面的代码如下：</w:t>
      </w:r>
    </w:p>
    <w:p>
      <w:pPr>
        <w:pStyle w:val="5"/>
        <w:spacing w:line="273" w:lineRule="exact"/>
        <w:rPr>
          <w:rFonts w:ascii="Times New Roman"/>
        </w:rPr>
      </w:pPr>
      <w:r>
        <w:rPr>
          <w:rFonts w:ascii="Times New Roman"/>
        </w:rPr>
        <w:t>public</w:t>
      </w:r>
      <w:r>
        <w:rPr>
          <w:rFonts w:ascii="Times New Roman"/>
          <w:spacing w:val="-3"/>
        </w:rPr>
        <w:t xml:space="preserve"> </w:t>
      </w:r>
      <w:r>
        <w:rPr>
          <w:rFonts w:ascii="Times New Roman"/>
        </w:rPr>
        <w:t>R</w:t>
      </w:r>
      <w:r>
        <w:rPr>
          <w:rFonts w:ascii="Times New Roman"/>
          <w:spacing w:val="-1"/>
        </w:rPr>
        <w:t xml:space="preserve"> </w:t>
      </w:r>
      <w:r>
        <w:rPr>
          <w:rFonts w:ascii="Times New Roman"/>
        </w:rPr>
        <w:t>register(@RequestBody</w:t>
      </w:r>
      <w:r>
        <w:rPr>
          <w:rFonts w:ascii="Times New Roman"/>
          <w:spacing w:val="1"/>
        </w:rPr>
        <w:t xml:space="preserve"> </w:t>
      </w:r>
      <w:r>
        <w:rPr>
          <w:rFonts w:ascii="Times New Roman"/>
        </w:rPr>
        <w:t>YonghuEntity</w:t>
      </w:r>
      <w:r>
        <w:rPr>
          <w:rFonts w:ascii="Times New Roman"/>
          <w:spacing w:val="-1"/>
        </w:rPr>
        <w:t xml:space="preserve"> </w:t>
      </w:r>
      <w:r>
        <w:rPr>
          <w:rFonts w:ascii="Times New Roman"/>
          <w:spacing w:val="-2"/>
        </w:rPr>
        <w:t>yonghu){</w:t>
      </w:r>
    </w:p>
    <w:p>
      <w:pPr>
        <w:pStyle w:val="5"/>
        <w:spacing w:before="84" w:line="312" w:lineRule="auto"/>
        <w:ind w:left="901" w:right="3189" w:firstLine="120"/>
        <w:rPr>
          <w:rFonts w:ascii="Times New Roman"/>
        </w:rPr>
      </w:pPr>
      <w:r>
        <w:rPr>
          <w:rFonts w:ascii="Times New Roman"/>
          <w:spacing w:val="-2"/>
        </w:rPr>
        <w:t xml:space="preserve">//ValidatorUtils.validateEntity(yonghu); </w:t>
      </w:r>
      <w:r>
        <w:rPr>
          <w:rFonts w:ascii="Times New Roman"/>
        </w:rPr>
        <w:t>YonghuEntity</w:t>
      </w:r>
      <w:r>
        <w:rPr>
          <w:rFonts w:ascii="Times New Roman"/>
          <w:spacing w:val="-11"/>
        </w:rPr>
        <w:t xml:space="preserve"> </w:t>
      </w:r>
      <w:r>
        <w:rPr>
          <w:rFonts w:ascii="Times New Roman"/>
        </w:rPr>
        <w:t>user</w:t>
      </w:r>
      <w:r>
        <w:rPr>
          <w:rFonts w:ascii="Times New Roman"/>
          <w:spacing w:val="-12"/>
        </w:rPr>
        <w:t xml:space="preserve"> </w:t>
      </w:r>
      <w:r>
        <w:rPr>
          <w:rFonts w:ascii="Times New Roman"/>
        </w:rPr>
        <w:t>=</w:t>
      </w:r>
      <w:r>
        <w:rPr>
          <w:rFonts w:ascii="Times New Roman"/>
          <w:spacing w:val="-12"/>
        </w:rPr>
        <w:t xml:space="preserve"> </w:t>
      </w:r>
      <w:r>
        <w:rPr>
          <w:rFonts w:ascii="Times New Roman"/>
        </w:rPr>
        <w:t>yonghuService.selectOne(new</w:t>
      </w:r>
    </w:p>
    <w:p>
      <w:pPr>
        <w:pStyle w:val="5"/>
        <w:spacing w:before="2" w:line="312" w:lineRule="auto"/>
        <w:ind w:left="901"/>
        <w:rPr>
          <w:rFonts w:ascii="Times New Roman"/>
        </w:rPr>
      </w:pPr>
      <w:r>
        <w:rPr>
          <w:rFonts w:ascii="Times New Roman"/>
          <w:spacing w:val="-2"/>
        </w:rPr>
        <w:t>EntityWrapper&lt;YonghuEntity&gt;().eq("yonghuzhanghao", yonghu.getYonghuzhanghao()));</w:t>
      </w:r>
    </w:p>
    <w:p>
      <w:pPr>
        <w:pStyle w:val="5"/>
        <w:spacing w:before="3" w:line="273" w:lineRule="exact"/>
        <w:ind w:left="1021"/>
        <w:rPr>
          <w:rFonts w:ascii="Times New Roman"/>
        </w:rPr>
      </w:pPr>
      <w:r>
        <w:rPr>
          <w:rFonts w:ascii="Times New Roman"/>
        </w:rPr>
        <w:t>if(user!=null)</w:t>
      </w:r>
      <w:r>
        <w:rPr>
          <w:rFonts w:ascii="Times New Roman"/>
          <w:spacing w:val="-3"/>
        </w:rPr>
        <w:t xml:space="preserve"> </w:t>
      </w:r>
      <w:r>
        <w:rPr>
          <w:rFonts w:ascii="Times New Roman"/>
          <w:spacing w:val="-10"/>
        </w:rPr>
        <w:t>{</w:t>
      </w:r>
    </w:p>
    <w:p>
      <w:pPr>
        <w:pStyle w:val="5"/>
        <w:spacing w:line="449" w:lineRule="exact"/>
        <w:ind w:left="1442"/>
        <w:rPr>
          <w:rFonts w:ascii="Times New Roman" w:eastAsia="Times New Roman"/>
        </w:rPr>
      </w:pPr>
      <w:r>
        <w:rPr>
          <w:rFonts w:ascii="Times New Roman" w:eastAsia="Times New Roman"/>
        </w:rPr>
        <w:t>return</w:t>
      </w:r>
      <w:r>
        <w:rPr>
          <w:rFonts w:ascii="Times New Roman" w:eastAsia="Times New Roman"/>
          <w:spacing w:val="-4"/>
        </w:rPr>
        <w:t xml:space="preserve"> </w:t>
      </w:r>
      <w:r>
        <w:rPr>
          <w:rFonts w:ascii="Times New Roman" w:eastAsia="Times New Roman"/>
        </w:rPr>
        <w:t>R.error("</w:t>
      </w:r>
      <w:r>
        <w:t>注册用户已存在</w:t>
      </w:r>
      <w:r>
        <w:rPr>
          <w:rFonts w:ascii="Times New Roman" w:eastAsia="Times New Roman"/>
          <w:spacing w:val="-5"/>
        </w:rPr>
        <w:t>");</w:t>
      </w:r>
    </w:p>
    <w:p>
      <w:pPr>
        <w:spacing w:before="0" w:line="274" w:lineRule="exact"/>
        <w:ind w:left="1021" w:right="0" w:firstLine="0"/>
        <w:jc w:val="left"/>
        <w:rPr>
          <w:rFonts w:ascii="Times New Roman"/>
          <w:sz w:val="24"/>
        </w:rPr>
      </w:pPr>
      <w:r>
        <w:rPr>
          <w:rFonts w:ascii="Times New Roman"/>
          <w:spacing w:val="-10"/>
          <w:sz w:val="24"/>
        </w:rPr>
        <w:t>}</w:t>
      </w:r>
    </w:p>
    <w:p>
      <w:pPr>
        <w:pStyle w:val="5"/>
        <w:spacing w:before="84" w:line="312" w:lineRule="auto"/>
        <w:ind w:left="1021" w:right="4999"/>
        <w:rPr>
          <w:rFonts w:ascii="Times New Roman"/>
        </w:rPr>
      </w:pPr>
      <w:r>
        <w:rPr>
          <w:rFonts w:ascii="Times New Roman"/>
        </w:rPr>
        <w:t>Long</w:t>
      </w:r>
      <w:r>
        <w:rPr>
          <w:rFonts w:ascii="Times New Roman"/>
          <w:spacing w:val="-10"/>
        </w:rPr>
        <w:t xml:space="preserve"> </w:t>
      </w:r>
      <w:r>
        <w:rPr>
          <w:rFonts w:ascii="Times New Roman"/>
        </w:rPr>
        <w:t>uId</w:t>
      </w:r>
      <w:r>
        <w:rPr>
          <w:rFonts w:ascii="Times New Roman"/>
          <w:spacing w:val="-8"/>
        </w:rPr>
        <w:t xml:space="preserve"> </w:t>
      </w:r>
      <w:r>
        <w:rPr>
          <w:rFonts w:ascii="Times New Roman"/>
        </w:rPr>
        <w:t>=</w:t>
      </w:r>
      <w:r>
        <w:rPr>
          <w:rFonts w:ascii="Times New Roman"/>
          <w:spacing w:val="-11"/>
        </w:rPr>
        <w:t xml:space="preserve"> </w:t>
      </w:r>
      <w:r>
        <w:rPr>
          <w:rFonts w:ascii="Times New Roman"/>
        </w:rPr>
        <w:t>new</w:t>
      </w:r>
      <w:r>
        <w:rPr>
          <w:rFonts w:ascii="Times New Roman"/>
          <w:spacing w:val="-9"/>
        </w:rPr>
        <w:t xml:space="preserve"> </w:t>
      </w:r>
      <w:r>
        <w:rPr>
          <w:rFonts w:ascii="Times New Roman"/>
        </w:rPr>
        <w:t xml:space="preserve">Date().getTime(); </w:t>
      </w:r>
      <w:r>
        <w:rPr>
          <w:rFonts w:ascii="Times New Roman"/>
          <w:spacing w:val="-2"/>
        </w:rPr>
        <w:t xml:space="preserve">yonghu.setId(uId); yonghuService.insert(yonghu); </w:t>
      </w:r>
      <w:r>
        <w:rPr>
          <w:rFonts w:ascii="Times New Roman"/>
        </w:rPr>
        <w:t>return R.ok();</w:t>
      </w:r>
    </w:p>
    <w:p>
      <w:pPr>
        <w:spacing w:before="5"/>
        <w:ind w:left="661" w:right="0" w:firstLine="0"/>
        <w:jc w:val="left"/>
        <w:rPr>
          <w:rFonts w:ascii="Times New Roman"/>
          <w:sz w:val="24"/>
        </w:rPr>
      </w:pPr>
      <w:r>
        <w:rPr>
          <w:rFonts w:ascii="Times New Roman"/>
          <w:spacing w:val="-10"/>
          <w:sz w:val="24"/>
        </w:rPr>
        <w:t>}</w:t>
      </w:r>
    </w:p>
    <w:p>
      <w:pPr>
        <w:spacing w:after="0"/>
        <w:jc w:val="left"/>
        <w:rPr>
          <w:rFonts w:ascii="Times New Roman"/>
          <w:sz w:val="24"/>
        </w:rPr>
        <w:sectPr>
          <w:pgSz w:w="11910" w:h="16840"/>
          <w:pgMar w:top="1400" w:right="1060" w:bottom="1380" w:left="1520" w:header="0" w:footer="1158" w:gutter="0"/>
          <w:cols w:space="720" w:num="1"/>
        </w:sectPr>
      </w:pPr>
    </w:p>
    <w:p>
      <w:pPr>
        <w:pStyle w:val="16"/>
        <w:numPr>
          <w:ilvl w:val="2"/>
          <w:numId w:val="17"/>
        </w:numPr>
        <w:tabs>
          <w:tab w:val="left" w:pos="1261"/>
        </w:tabs>
        <w:spacing w:before="0" w:after="0" w:line="426" w:lineRule="exact"/>
        <w:ind w:left="1261" w:right="0" w:hanging="839"/>
        <w:jc w:val="left"/>
        <w:rPr>
          <w:rFonts w:hint="eastAsia" w:ascii="Noto Sans Mono CJK HK" w:eastAsia="Noto Sans Mono CJK HK"/>
          <w:sz w:val="24"/>
        </w:rPr>
      </w:pPr>
      <w:bookmarkStart w:id="44" w:name="_bookmark44"/>
      <w:bookmarkEnd w:id="44"/>
      <w:r>
        <w:rPr>
          <w:rFonts w:hint="eastAsia" w:ascii="Noto Sans Mono CJK HK" w:eastAsia="Noto Sans Mono CJK HK"/>
          <w:spacing w:val="-2"/>
          <w:sz w:val="24"/>
        </w:rPr>
        <w:t>景点信息页面</w:t>
      </w:r>
    </w:p>
    <w:p>
      <w:pPr>
        <w:pStyle w:val="5"/>
        <w:spacing w:before="88"/>
        <w:ind w:left="661"/>
      </w:pPr>
      <w:r>
        <w:drawing>
          <wp:anchor distT="0" distB="0" distL="0" distR="0" simplePos="0" relativeHeight="251661312" behindDoc="1" locked="0" layoutInCell="1" allowOverlap="1">
            <wp:simplePos x="0" y="0"/>
            <wp:positionH relativeFrom="page">
              <wp:posOffset>1097915</wp:posOffset>
            </wp:positionH>
            <wp:positionV relativeFrom="paragraph">
              <wp:posOffset>300355</wp:posOffset>
            </wp:positionV>
            <wp:extent cx="5543550" cy="2717165"/>
            <wp:effectExtent l="0" t="0" r="0" b="0"/>
            <wp:wrapNone/>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7" cstate="print"/>
                    <a:stretch>
                      <a:fillRect/>
                    </a:stretch>
                  </pic:blipFill>
                  <pic:spPr>
                    <a:xfrm>
                      <a:off x="0" y="0"/>
                      <a:ext cx="5543550" cy="2717030"/>
                    </a:xfrm>
                    <a:prstGeom prst="rect">
                      <a:avLst/>
                    </a:prstGeom>
                  </pic:spPr>
                </pic:pic>
              </a:graphicData>
            </a:graphic>
          </wp:anchor>
        </w:drawing>
      </w:r>
      <w:r>
        <w:t xml:space="preserve">用户登录系统点击景点信息，进入其详细页面，如图 </w:t>
      </w:r>
      <w:r>
        <w:rPr>
          <w:rFonts w:ascii="Times New Roman" w:eastAsia="Times New Roman"/>
        </w:rPr>
        <w:t xml:space="preserve">4-11 </w:t>
      </w:r>
      <w:r>
        <w:rPr>
          <w:spacing w:val="-4"/>
        </w:rPr>
        <w:t>所示。</w:t>
      </w:r>
    </w:p>
    <w:p>
      <w:pPr>
        <w:pStyle w:val="5"/>
        <w:ind w:left="0"/>
      </w:pPr>
    </w:p>
    <w:p>
      <w:pPr>
        <w:pStyle w:val="5"/>
        <w:ind w:left="0"/>
      </w:pPr>
    </w:p>
    <w:p>
      <w:pPr>
        <w:pStyle w:val="5"/>
        <w:ind w:left="0"/>
      </w:pPr>
    </w:p>
    <w:p>
      <w:pPr>
        <w:pStyle w:val="5"/>
        <w:ind w:left="0"/>
      </w:pPr>
    </w:p>
    <w:p>
      <w:pPr>
        <w:pStyle w:val="5"/>
        <w:ind w:left="0"/>
      </w:pPr>
    </w:p>
    <w:p>
      <w:pPr>
        <w:pStyle w:val="5"/>
        <w:ind w:left="0"/>
      </w:pPr>
    </w:p>
    <w:p>
      <w:pPr>
        <w:pStyle w:val="5"/>
        <w:ind w:left="0"/>
      </w:pPr>
    </w:p>
    <w:p>
      <w:pPr>
        <w:pStyle w:val="5"/>
        <w:ind w:left="0"/>
      </w:pPr>
    </w:p>
    <w:p>
      <w:pPr>
        <w:pStyle w:val="5"/>
        <w:spacing w:before="322"/>
        <w:ind w:left="0"/>
      </w:pPr>
    </w:p>
    <w:p>
      <w:pPr>
        <w:spacing w:before="0"/>
        <w:ind w:left="0" w:right="170" w:firstLine="0"/>
        <w:jc w:val="center"/>
        <w:rPr>
          <w:rFonts w:hint="eastAsia" w:ascii="Noto Sans Mono CJK HK" w:eastAsia="Noto Sans Mono CJK HK"/>
          <w:sz w:val="21"/>
        </w:rPr>
      </w:pPr>
      <w:r>
        <w:rPr>
          <w:rFonts w:hint="eastAsia" w:ascii="Noto Sans Mono CJK HK" w:eastAsia="Noto Sans Mono CJK HK"/>
          <w:spacing w:val="-28"/>
          <w:sz w:val="21"/>
        </w:rPr>
        <w:t xml:space="preserve">图 </w:t>
      </w:r>
      <w:r>
        <w:rPr>
          <w:rFonts w:ascii="Times New Roman" w:eastAsia="Times New Roman"/>
          <w:sz w:val="21"/>
        </w:rPr>
        <w:t>4-11</w:t>
      </w:r>
      <w:r>
        <w:rPr>
          <w:rFonts w:ascii="Times New Roman" w:eastAsia="Times New Roman"/>
          <w:spacing w:val="32"/>
          <w:sz w:val="21"/>
        </w:rPr>
        <w:t xml:space="preserve"> </w:t>
      </w:r>
      <w:r>
        <w:rPr>
          <w:rFonts w:hint="eastAsia" w:ascii="Noto Sans Mono CJK HK" w:eastAsia="Noto Sans Mono CJK HK"/>
          <w:spacing w:val="-2"/>
          <w:sz w:val="21"/>
        </w:rPr>
        <w:t>景点信息页面</w:t>
      </w:r>
    </w:p>
    <w:p>
      <w:pPr>
        <w:pStyle w:val="5"/>
        <w:spacing w:before="46" w:line="451" w:lineRule="exact"/>
        <w:ind w:left="661"/>
      </w:pPr>
      <w:r>
        <w:rPr>
          <w:spacing w:val="-1"/>
        </w:rPr>
        <w:t>以下是景点信息的前端列表代码：</w:t>
      </w:r>
    </w:p>
    <w:p>
      <w:pPr>
        <w:pStyle w:val="5"/>
        <w:spacing w:line="312" w:lineRule="auto"/>
        <w:ind w:right="235"/>
        <w:rPr>
          <w:rFonts w:ascii="Times New Roman"/>
        </w:rPr>
      </w:pPr>
      <w:r>
        <w:rPr>
          <w:rFonts w:ascii="Times New Roman"/>
        </w:rPr>
        <w:t>public</w:t>
      </w:r>
      <w:r>
        <w:rPr>
          <w:rFonts w:ascii="Times New Roman"/>
          <w:spacing w:val="-8"/>
        </w:rPr>
        <w:t xml:space="preserve"> </w:t>
      </w:r>
      <w:r>
        <w:rPr>
          <w:rFonts w:ascii="Times New Roman"/>
        </w:rPr>
        <w:t>R</w:t>
      </w:r>
      <w:r>
        <w:rPr>
          <w:rFonts w:ascii="Times New Roman"/>
          <w:spacing w:val="-7"/>
        </w:rPr>
        <w:t xml:space="preserve"> </w:t>
      </w:r>
      <w:r>
        <w:rPr>
          <w:rFonts w:ascii="Times New Roman"/>
        </w:rPr>
        <w:t>list(@RequestParam</w:t>
      </w:r>
      <w:r>
        <w:rPr>
          <w:rFonts w:ascii="Times New Roman"/>
          <w:spacing w:val="-7"/>
        </w:rPr>
        <w:t xml:space="preserve"> </w:t>
      </w:r>
      <w:r>
        <w:rPr>
          <w:rFonts w:ascii="Times New Roman"/>
        </w:rPr>
        <w:t>Map&lt;String,</w:t>
      </w:r>
      <w:r>
        <w:rPr>
          <w:rFonts w:ascii="Times New Roman"/>
          <w:spacing w:val="-7"/>
        </w:rPr>
        <w:t xml:space="preserve"> </w:t>
      </w:r>
      <w:r>
        <w:rPr>
          <w:rFonts w:ascii="Times New Roman"/>
        </w:rPr>
        <w:t>Object&gt;</w:t>
      </w:r>
      <w:r>
        <w:rPr>
          <w:rFonts w:ascii="Times New Roman"/>
          <w:spacing w:val="-6"/>
        </w:rPr>
        <w:t xml:space="preserve"> </w:t>
      </w:r>
      <w:r>
        <w:rPr>
          <w:rFonts w:ascii="Times New Roman"/>
        </w:rPr>
        <w:t>params,JingdianxinxiEntity jingdianxinxi, HttpServletRequest request){</w:t>
      </w:r>
    </w:p>
    <w:p>
      <w:pPr>
        <w:pStyle w:val="5"/>
        <w:spacing w:before="1" w:line="312" w:lineRule="auto"/>
        <w:ind w:left="381" w:firstLine="12"/>
        <w:rPr>
          <w:rFonts w:ascii="Times New Roman"/>
        </w:rPr>
      </w:pPr>
      <w:r>
        <w:rPr>
          <w:rFonts w:ascii="Times New Roman"/>
        </w:rPr>
        <w:t>EntityWrapper&lt;JingdianxinxiEntity&gt;</w:t>
      </w:r>
      <w:r>
        <w:rPr>
          <w:rFonts w:ascii="Times New Roman"/>
          <w:spacing w:val="-10"/>
        </w:rPr>
        <w:t xml:space="preserve"> </w:t>
      </w:r>
      <w:r>
        <w:rPr>
          <w:rFonts w:ascii="Times New Roman"/>
        </w:rPr>
        <w:t>ew</w:t>
      </w:r>
      <w:r>
        <w:rPr>
          <w:rFonts w:ascii="Times New Roman"/>
          <w:spacing w:val="-9"/>
        </w:rPr>
        <w:t xml:space="preserve"> </w:t>
      </w:r>
      <w:r>
        <w:rPr>
          <w:rFonts w:ascii="Times New Roman"/>
        </w:rPr>
        <w:t>=</w:t>
      </w:r>
      <w:r>
        <w:rPr>
          <w:rFonts w:ascii="Times New Roman"/>
          <w:spacing w:val="-11"/>
        </w:rPr>
        <w:t xml:space="preserve"> </w:t>
      </w:r>
      <w:r>
        <w:rPr>
          <w:rFonts w:ascii="Times New Roman"/>
        </w:rPr>
        <w:t>new</w:t>
      </w:r>
      <w:r>
        <w:rPr>
          <w:rFonts w:ascii="Times New Roman"/>
          <w:spacing w:val="-9"/>
        </w:rPr>
        <w:t xml:space="preserve"> </w:t>
      </w:r>
      <w:r>
        <w:rPr>
          <w:rFonts w:ascii="Times New Roman"/>
        </w:rPr>
        <w:t>EntityWrapper&lt;JingdianxinxiEntity&gt;(); PageUtils page = jingdianxinxiService.queryPage(params, MPUtil.sort(MPUtil.between(MPUtil.likeOrEq(ew, jingdianxinxi), params), params)); request.setAttribute("data", page);</w:t>
      </w:r>
    </w:p>
    <w:p>
      <w:pPr>
        <w:pStyle w:val="5"/>
        <w:spacing w:before="5"/>
        <w:ind w:left="381"/>
        <w:rPr>
          <w:rFonts w:ascii="Times New Roman"/>
        </w:rPr>
      </w:pPr>
      <w:r>
        <w:rPr>
          <w:rFonts w:ascii="Times New Roman"/>
        </w:rPr>
        <w:t>return</w:t>
      </w:r>
      <w:r>
        <w:rPr>
          <w:rFonts w:ascii="Times New Roman"/>
          <w:spacing w:val="-2"/>
        </w:rPr>
        <w:t xml:space="preserve"> </w:t>
      </w:r>
      <w:r>
        <w:rPr>
          <w:rFonts w:ascii="Times New Roman"/>
        </w:rPr>
        <w:t>R.ok().put("data",</w:t>
      </w:r>
      <w:r>
        <w:rPr>
          <w:rFonts w:ascii="Times New Roman"/>
          <w:spacing w:val="-1"/>
        </w:rPr>
        <w:t xml:space="preserve"> </w:t>
      </w:r>
      <w:r>
        <w:rPr>
          <w:rFonts w:ascii="Times New Roman"/>
          <w:spacing w:val="-2"/>
        </w:rPr>
        <w:t>page);</w:t>
      </w:r>
    </w:p>
    <w:p>
      <w:pPr>
        <w:spacing w:before="85"/>
        <w:ind w:left="182" w:right="0" w:firstLine="0"/>
        <w:jc w:val="left"/>
        <w:rPr>
          <w:rFonts w:ascii="Times New Roman"/>
          <w:sz w:val="24"/>
        </w:rPr>
      </w:pPr>
      <w:r>
        <w:rPr>
          <w:rFonts w:ascii="Times New Roman"/>
          <w:spacing w:val="-10"/>
          <w:sz w:val="24"/>
        </w:rPr>
        <w:t>}</w:t>
      </w:r>
    </w:p>
    <w:p>
      <w:pPr>
        <w:pStyle w:val="16"/>
        <w:numPr>
          <w:ilvl w:val="2"/>
          <w:numId w:val="17"/>
        </w:numPr>
        <w:tabs>
          <w:tab w:val="left" w:pos="1261"/>
        </w:tabs>
        <w:spacing w:before="174" w:after="0" w:line="240" w:lineRule="auto"/>
        <w:ind w:left="1261" w:right="0" w:hanging="839"/>
        <w:jc w:val="left"/>
        <w:rPr>
          <w:rFonts w:hint="eastAsia" w:ascii="Noto Sans Mono CJK HK" w:eastAsia="Noto Sans Mono CJK HK"/>
          <w:sz w:val="24"/>
        </w:rPr>
      </w:pPr>
      <w:bookmarkStart w:id="45" w:name="_bookmark45"/>
      <w:bookmarkEnd w:id="45"/>
      <w:r>
        <w:rPr>
          <w:rFonts w:hint="eastAsia" w:ascii="Noto Sans Mono CJK HK" w:eastAsia="Noto Sans Mono CJK HK"/>
          <w:spacing w:val="-2"/>
          <w:sz w:val="24"/>
        </w:rPr>
        <w:t>线路规划页面</w:t>
      </w:r>
    </w:p>
    <w:p>
      <w:pPr>
        <w:pStyle w:val="5"/>
        <w:spacing w:before="88"/>
        <w:ind w:left="661"/>
      </w:pPr>
      <w:r>
        <w:t xml:space="preserve">用户登录系统后在首页点击线路规划，进入其详细页面，如图 </w:t>
      </w:r>
      <w:r>
        <w:rPr>
          <w:rFonts w:ascii="Times New Roman" w:eastAsia="Times New Roman"/>
        </w:rPr>
        <w:t xml:space="preserve">4-12 </w:t>
      </w:r>
      <w:r>
        <w:rPr>
          <w:spacing w:val="-4"/>
        </w:rPr>
        <w:t>所示。</w:t>
      </w:r>
    </w:p>
    <w:p>
      <w:pPr>
        <w:spacing w:after="0"/>
        <w:sectPr>
          <w:pgSz w:w="11910" w:h="16840"/>
          <w:pgMar w:top="1400" w:right="1060" w:bottom="1380" w:left="1520" w:header="0" w:footer="1158" w:gutter="0"/>
          <w:cols w:space="720" w:num="1"/>
        </w:sectPr>
      </w:pPr>
    </w:p>
    <w:p>
      <w:pPr>
        <w:pStyle w:val="5"/>
        <w:ind w:left="670"/>
        <w:rPr>
          <w:sz w:val="20"/>
        </w:rPr>
      </w:pPr>
      <w:r>
        <w:rPr>
          <w:sz w:val="20"/>
        </w:rPr>
        <w:drawing>
          <wp:inline distT="0" distB="0" distL="0" distR="0">
            <wp:extent cx="4952365" cy="2971800"/>
            <wp:effectExtent l="0" t="0" r="0" b="0"/>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8" cstate="print"/>
                    <a:stretch>
                      <a:fillRect/>
                    </a:stretch>
                  </pic:blipFill>
                  <pic:spPr>
                    <a:xfrm>
                      <a:off x="0" y="0"/>
                      <a:ext cx="4952677" cy="2971800"/>
                    </a:xfrm>
                    <a:prstGeom prst="rect">
                      <a:avLst/>
                    </a:prstGeom>
                  </pic:spPr>
                </pic:pic>
              </a:graphicData>
            </a:graphic>
          </wp:inline>
        </w:drawing>
      </w:r>
    </w:p>
    <w:p>
      <w:pPr>
        <w:tabs>
          <w:tab w:val="left" w:pos="859"/>
        </w:tabs>
        <w:spacing w:before="332"/>
        <w:ind w:left="0" w:right="172"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4-</w:t>
      </w:r>
      <w:r>
        <w:rPr>
          <w:rFonts w:ascii="Times New Roman" w:eastAsia="Times New Roman"/>
          <w:spacing w:val="-5"/>
          <w:sz w:val="21"/>
        </w:rPr>
        <w:t>12</w:t>
      </w:r>
      <w:r>
        <w:rPr>
          <w:rFonts w:ascii="Times New Roman" w:eastAsia="Times New Roman"/>
          <w:sz w:val="21"/>
        </w:rPr>
        <w:tab/>
      </w:r>
      <w:r>
        <w:rPr>
          <w:rFonts w:hint="eastAsia" w:ascii="Noto Sans Mono CJK HK" w:eastAsia="Noto Sans Mono CJK HK"/>
          <w:spacing w:val="-2"/>
          <w:sz w:val="21"/>
        </w:rPr>
        <w:t>线路规划页</w:t>
      </w:r>
      <w:r>
        <w:rPr>
          <w:rFonts w:hint="eastAsia" w:ascii="Noto Sans Mono CJK HK" w:eastAsia="Noto Sans Mono CJK HK"/>
          <w:spacing w:val="-10"/>
          <w:sz w:val="21"/>
        </w:rPr>
        <w:t>面</w:t>
      </w:r>
    </w:p>
    <w:p>
      <w:pPr>
        <w:pStyle w:val="5"/>
        <w:spacing w:before="46" w:line="451" w:lineRule="exact"/>
        <w:ind w:left="661"/>
      </w:pPr>
      <w:r>
        <w:rPr>
          <w:spacing w:val="-1"/>
        </w:rPr>
        <w:t>以下是线路规划的前端详情代码：</w:t>
      </w:r>
    </w:p>
    <w:p>
      <w:pPr>
        <w:pStyle w:val="5"/>
        <w:spacing w:line="275" w:lineRule="exact"/>
        <w:rPr>
          <w:rFonts w:ascii="Times New Roman"/>
        </w:rPr>
      </w:pPr>
      <w:r>
        <w:rPr>
          <w:rFonts w:ascii="Times New Roman"/>
        </w:rPr>
        <w:t>public</w:t>
      </w:r>
      <w:r>
        <w:rPr>
          <w:rFonts w:ascii="Times New Roman"/>
          <w:spacing w:val="-3"/>
        </w:rPr>
        <w:t xml:space="preserve"> </w:t>
      </w:r>
      <w:r>
        <w:rPr>
          <w:rFonts w:ascii="Times New Roman"/>
        </w:rPr>
        <w:t>R</w:t>
      </w:r>
      <w:r>
        <w:rPr>
          <w:rFonts w:ascii="Times New Roman"/>
          <w:spacing w:val="-1"/>
        </w:rPr>
        <w:t xml:space="preserve"> </w:t>
      </w:r>
      <w:r>
        <w:rPr>
          <w:rFonts w:ascii="Times New Roman"/>
        </w:rPr>
        <w:t>detail(@PathVariable("id")</w:t>
      </w:r>
      <w:r>
        <w:rPr>
          <w:rFonts w:ascii="Times New Roman"/>
          <w:spacing w:val="-1"/>
        </w:rPr>
        <w:t xml:space="preserve"> </w:t>
      </w:r>
      <w:r>
        <w:rPr>
          <w:rFonts w:ascii="Times New Roman"/>
        </w:rPr>
        <w:t>Long</w:t>
      </w:r>
      <w:r>
        <w:rPr>
          <w:rFonts w:ascii="Times New Roman"/>
          <w:spacing w:val="-1"/>
        </w:rPr>
        <w:t xml:space="preserve"> </w:t>
      </w:r>
      <w:r>
        <w:rPr>
          <w:rFonts w:ascii="Times New Roman"/>
          <w:spacing w:val="-4"/>
        </w:rPr>
        <w:t>id){</w:t>
      </w:r>
    </w:p>
    <w:p>
      <w:pPr>
        <w:pStyle w:val="5"/>
        <w:spacing w:before="84" w:line="312" w:lineRule="auto"/>
        <w:ind w:left="541" w:right="1619"/>
        <w:rPr>
          <w:rFonts w:ascii="Times New Roman"/>
        </w:rPr>
      </w:pPr>
      <w:r>
        <w:rPr>
          <w:rFonts w:ascii="Times New Roman"/>
        </w:rPr>
        <w:t>XianluguihuaEntity</w:t>
      </w:r>
      <w:r>
        <w:rPr>
          <w:rFonts w:ascii="Times New Roman"/>
          <w:spacing w:val="-13"/>
        </w:rPr>
        <w:t xml:space="preserve"> </w:t>
      </w:r>
      <w:r>
        <w:rPr>
          <w:rFonts w:ascii="Times New Roman"/>
        </w:rPr>
        <w:t>xianluguihua</w:t>
      </w:r>
      <w:r>
        <w:rPr>
          <w:rFonts w:ascii="Times New Roman"/>
          <w:spacing w:val="-13"/>
        </w:rPr>
        <w:t xml:space="preserve"> </w:t>
      </w:r>
      <w:r>
        <w:rPr>
          <w:rFonts w:ascii="Times New Roman"/>
        </w:rPr>
        <w:t>=</w:t>
      </w:r>
      <w:r>
        <w:rPr>
          <w:rFonts w:ascii="Times New Roman"/>
          <w:spacing w:val="-14"/>
        </w:rPr>
        <w:t xml:space="preserve"> </w:t>
      </w:r>
      <w:r>
        <w:rPr>
          <w:rFonts w:ascii="Times New Roman"/>
        </w:rPr>
        <w:t>xianluguihuaService.selectById(id); return R.ok().put("data", xianluguihua);</w:t>
      </w:r>
    </w:p>
    <w:p>
      <w:pPr>
        <w:spacing w:before="2"/>
        <w:ind w:left="182" w:right="0" w:firstLine="0"/>
        <w:jc w:val="left"/>
        <w:rPr>
          <w:rFonts w:ascii="Times New Roman"/>
          <w:sz w:val="24"/>
        </w:rPr>
      </w:pPr>
      <w:r>
        <w:rPr>
          <w:rFonts w:ascii="Times New Roman"/>
          <w:spacing w:val="-10"/>
          <w:sz w:val="24"/>
        </w:rPr>
        <w:t>}</w:t>
      </w:r>
    </w:p>
    <w:p>
      <w:pPr>
        <w:pStyle w:val="16"/>
        <w:numPr>
          <w:ilvl w:val="2"/>
          <w:numId w:val="17"/>
        </w:numPr>
        <w:tabs>
          <w:tab w:val="left" w:pos="1021"/>
        </w:tabs>
        <w:spacing w:before="175" w:after="0" w:line="240" w:lineRule="auto"/>
        <w:ind w:left="1021" w:right="0" w:hanging="599"/>
        <w:jc w:val="left"/>
        <w:rPr>
          <w:rFonts w:hint="eastAsia" w:ascii="Noto Sans Mono CJK HK" w:eastAsia="Noto Sans Mono CJK HK"/>
          <w:sz w:val="24"/>
        </w:rPr>
      </w:pPr>
      <w:bookmarkStart w:id="46" w:name="_bookmark46"/>
      <w:bookmarkEnd w:id="46"/>
      <w:r>
        <w:rPr>
          <w:rFonts w:hint="eastAsia" w:ascii="Noto Sans Mono CJK HK" w:eastAsia="Noto Sans Mono CJK HK"/>
          <w:spacing w:val="-2"/>
          <w:sz w:val="24"/>
        </w:rPr>
        <w:t>我的收藏页面</w:t>
      </w:r>
    </w:p>
    <w:p>
      <w:pPr>
        <w:pStyle w:val="5"/>
        <w:spacing w:before="151" w:line="192" w:lineRule="auto"/>
        <w:ind w:right="353" w:firstLine="479"/>
      </w:pPr>
      <w:r>
        <w:drawing>
          <wp:anchor distT="0" distB="0" distL="0" distR="0" simplePos="0" relativeHeight="251673600" behindDoc="1" locked="0" layoutInCell="1" allowOverlap="1">
            <wp:simplePos x="0" y="0"/>
            <wp:positionH relativeFrom="page">
              <wp:posOffset>1080135</wp:posOffset>
            </wp:positionH>
            <wp:positionV relativeFrom="paragraph">
              <wp:posOffset>585470</wp:posOffset>
            </wp:positionV>
            <wp:extent cx="5534025" cy="2376170"/>
            <wp:effectExtent l="0" t="0" r="0" b="0"/>
            <wp:wrapTopAndBottom/>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9" cstate="print"/>
                    <a:stretch>
                      <a:fillRect/>
                    </a:stretch>
                  </pic:blipFill>
                  <pic:spPr>
                    <a:xfrm>
                      <a:off x="0" y="0"/>
                      <a:ext cx="5534196" cy="2376297"/>
                    </a:xfrm>
                    <a:prstGeom prst="rect">
                      <a:avLst/>
                    </a:prstGeom>
                  </pic:spPr>
                </pic:pic>
              </a:graphicData>
            </a:graphic>
          </wp:anchor>
        </w:drawing>
      </w:r>
      <w:r>
        <w:rPr>
          <w:spacing w:val="-4"/>
        </w:rPr>
        <w:t>用户在登录系统后，先后点击个人中心、我的收藏即可看到自己收藏过景点以及</w:t>
      </w:r>
      <w:r>
        <w:t xml:space="preserve">线路，我的收藏页面如图 </w:t>
      </w:r>
      <w:r>
        <w:rPr>
          <w:rFonts w:ascii="Times New Roman" w:eastAsia="Times New Roman"/>
        </w:rPr>
        <w:t xml:space="preserve">4-13 </w:t>
      </w:r>
      <w:r>
        <w:t>所示。</w:t>
      </w:r>
    </w:p>
    <w:p>
      <w:pPr>
        <w:tabs>
          <w:tab w:val="left" w:pos="859"/>
        </w:tabs>
        <w:spacing w:before="264"/>
        <w:ind w:left="0" w:right="172"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4-</w:t>
      </w:r>
      <w:r>
        <w:rPr>
          <w:rFonts w:ascii="Times New Roman" w:eastAsia="Times New Roman"/>
          <w:spacing w:val="-5"/>
          <w:sz w:val="21"/>
        </w:rPr>
        <w:t>13</w:t>
      </w:r>
      <w:r>
        <w:rPr>
          <w:rFonts w:ascii="Times New Roman" w:eastAsia="Times New Roman"/>
          <w:sz w:val="21"/>
        </w:rPr>
        <w:tab/>
      </w:r>
      <w:r>
        <w:rPr>
          <w:rFonts w:hint="eastAsia" w:ascii="Noto Sans Mono CJK HK" w:eastAsia="Noto Sans Mono CJK HK"/>
          <w:spacing w:val="-2"/>
          <w:sz w:val="21"/>
        </w:rPr>
        <w:t>我的收藏页</w:t>
      </w:r>
      <w:r>
        <w:rPr>
          <w:rFonts w:hint="eastAsia" w:ascii="Noto Sans Mono CJK HK" w:eastAsia="Noto Sans Mono CJK HK"/>
          <w:spacing w:val="-10"/>
          <w:sz w:val="21"/>
        </w:rPr>
        <w:t>面</w:t>
      </w:r>
    </w:p>
    <w:p>
      <w:pPr>
        <w:pStyle w:val="5"/>
        <w:spacing w:before="45"/>
        <w:ind w:left="661"/>
      </w:pPr>
      <w:r>
        <w:rPr>
          <w:spacing w:val="-1"/>
        </w:rPr>
        <w:t>以下是我的收藏的查询部分代码：</w:t>
      </w:r>
    </w:p>
    <w:p>
      <w:pPr>
        <w:spacing w:after="0"/>
        <w:sectPr>
          <w:pgSz w:w="11910" w:h="16840"/>
          <w:pgMar w:top="1560" w:right="1060" w:bottom="1380" w:left="1520" w:header="0" w:footer="1158" w:gutter="0"/>
          <w:cols w:space="720" w:num="1"/>
        </w:sectPr>
      </w:pPr>
    </w:p>
    <w:p>
      <w:pPr>
        <w:pStyle w:val="5"/>
        <w:spacing w:before="64"/>
        <w:rPr>
          <w:rFonts w:ascii="Times New Roman"/>
        </w:rPr>
      </w:pPr>
      <w:r>
        <w:rPr>
          <w:rFonts w:ascii="Times New Roman"/>
          <w:spacing w:val="-2"/>
        </w:rPr>
        <w:t>@RequestMapping("/query")</w:t>
      </w:r>
    </w:p>
    <w:p>
      <w:pPr>
        <w:pStyle w:val="5"/>
        <w:spacing w:before="84"/>
        <w:ind w:left="661"/>
        <w:rPr>
          <w:rFonts w:ascii="Times New Roman"/>
        </w:rPr>
      </w:pPr>
      <w:r>
        <w:rPr>
          <w:rFonts w:ascii="Times New Roman"/>
        </w:rPr>
        <w:t>public</w:t>
      </w:r>
      <w:r>
        <w:rPr>
          <w:rFonts w:ascii="Times New Roman"/>
          <w:spacing w:val="-2"/>
        </w:rPr>
        <w:t xml:space="preserve"> </w:t>
      </w:r>
      <w:r>
        <w:rPr>
          <w:rFonts w:ascii="Times New Roman"/>
        </w:rPr>
        <w:t>R</w:t>
      </w:r>
      <w:r>
        <w:rPr>
          <w:rFonts w:ascii="Times New Roman"/>
          <w:spacing w:val="-1"/>
        </w:rPr>
        <w:t xml:space="preserve"> </w:t>
      </w:r>
      <w:r>
        <w:rPr>
          <w:rFonts w:ascii="Times New Roman"/>
        </w:rPr>
        <w:t>query(StoreupEntity</w:t>
      </w:r>
      <w:r>
        <w:rPr>
          <w:rFonts w:ascii="Times New Roman"/>
          <w:spacing w:val="-1"/>
        </w:rPr>
        <w:t xml:space="preserve"> </w:t>
      </w:r>
      <w:r>
        <w:rPr>
          <w:rFonts w:ascii="Times New Roman"/>
          <w:spacing w:val="-2"/>
        </w:rPr>
        <w:t>storeup){</w:t>
      </w:r>
    </w:p>
    <w:p>
      <w:pPr>
        <w:pStyle w:val="5"/>
        <w:spacing w:before="84" w:line="312" w:lineRule="auto"/>
        <w:ind w:left="1021"/>
        <w:rPr>
          <w:rFonts w:ascii="Times New Roman"/>
        </w:rPr>
      </w:pPr>
      <w:r>
        <w:rPr>
          <w:rFonts w:ascii="Times New Roman"/>
        </w:rPr>
        <w:t>EntityWrapper&lt;</w:t>
      </w:r>
      <w:r>
        <w:rPr>
          <w:rFonts w:ascii="Times New Roman"/>
          <w:spacing w:val="-5"/>
        </w:rPr>
        <w:t xml:space="preserve"> </w:t>
      </w:r>
      <w:r>
        <w:rPr>
          <w:rFonts w:ascii="Times New Roman"/>
        </w:rPr>
        <w:t>StoreupEntity&gt;</w:t>
      </w:r>
      <w:r>
        <w:rPr>
          <w:rFonts w:ascii="Times New Roman"/>
          <w:spacing w:val="-6"/>
        </w:rPr>
        <w:t xml:space="preserve"> </w:t>
      </w:r>
      <w:r>
        <w:rPr>
          <w:rFonts w:ascii="Times New Roman"/>
        </w:rPr>
        <w:t>ew</w:t>
      </w:r>
      <w:r>
        <w:rPr>
          <w:rFonts w:ascii="Times New Roman"/>
          <w:spacing w:val="-6"/>
        </w:rPr>
        <w:t xml:space="preserve"> </w:t>
      </w:r>
      <w:r>
        <w:rPr>
          <w:rFonts w:ascii="Times New Roman"/>
        </w:rPr>
        <w:t>=</w:t>
      </w:r>
      <w:r>
        <w:rPr>
          <w:rFonts w:ascii="Times New Roman"/>
          <w:spacing w:val="-8"/>
        </w:rPr>
        <w:t xml:space="preserve"> </w:t>
      </w:r>
      <w:r>
        <w:rPr>
          <w:rFonts w:ascii="Times New Roman"/>
        </w:rPr>
        <w:t>new</w:t>
      </w:r>
      <w:r>
        <w:rPr>
          <w:rFonts w:ascii="Times New Roman"/>
          <w:spacing w:val="-6"/>
        </w:rPr>
        <w:t xml:space="preserve"> </w:t>
      </w:r>
      <w:r>
        <w:rPr>
          <w:rFonts w:ascii="Times New Roman"/>
        </w:rPr>
        <w:t>EntityWrapper&lt;</w:t>
      </w:r>
      <w:r>
        <w:rPr>
          <w:rFonts w:ascii="Times New Roman"/>
          <w:spacing w:val="-7"/>
        </w:rPr>
        <w:t xml:space="preserve"> </w:t>
      </w:r>
      <w:r>
        <w:rPr>
          <w:rFonts w:ascii="Times New Roman"/>
        </w:rPr>
        <w:t>StoreupEntity&gt;(); ew.allEq(MPUtil.allEQMapPre( storeup, "storeup"));</w:t>
      </w:r>
    </w:p>
    <w:p>
      <w:pPr>
        <w:pStyle w:val="5"/>
        <w:tabs>
          <w:tab w:val="left" w:pos="4008"/>
        </w:tabs>
        <w:spacing w:before="5" w:line="237" w:lineRule="auto"/>
        <w:ind w:left="1021" w:right="2259"/>
        <w:rPr>
          <w:rFonts w:ascii="Times New Roman" w:eastAsia="Times New Roman"/>
        </w:rPr>
      </w:pPr>
      <w:r>
        <w:rPr>
          <w:rFonts w:ascii="Times New Roman" w:eastAsia="Times New Roman"/>
        </w:rPr>
        <w:t>StoreupView storeupView =</w:t>
      </w:r>
      <w:r>
        <w:rPr>
          <w:rFonts w:ascii="Times New Roman" w:eastAsia="Times New Roman"/>
        </w:rPr>
        <w:tab/>
      </w:r>
      <w:r>
        <w:rPr>
          <w:rFonts w:ascii="Times New Roman" w:eastAsia="Times New Roman"/>
          <w:spacing w:val="-2"/>
        </w:rPr>
        <w:t xml:space="preserve">storeupService.selectView(ew); </w:t>
      </w:r>
      <w:r>
        <w:rPr>
          <w:rFonts w:ascii="Times New Roman" w:eastAsia="Times New Roman"/>
        </w:rPr>
        <w:t>return R.ok("</w:t>
      </w:r>
      <w:r>
        <w:t>查询收藏表成功</w:t>
      </w:r>
      <w:r>
        <w:rPr>
          <w:rFonts w:ascii="Times New Roman" w:eastAsia="Times New Roman"/>
        </w:rPr>
        <w:t>").put("data", storeupView);</w:t>
      </w:r>
    </w:p>
    <w:p>
      <w:pPr>
        <w:spacing w:before="0" w:line="273" w:lineRule="exact"/>
        <w:ind w:left="661" w:right="0" w:firstLine="0"/>
        <w:jc w:val="left"/>
        <w:rPr>
          <w:rFonts w:ascii="Times New Roman"/>
          <w:sz w:val="24"/>
        </w:rPr>
      </w:pPr>
      <w:r>
        <w:rPr>
          <w:rFonts w:ascii="Times New Roman"/>
          <w:spacing w:val="-10"/>
          <w:sz w:val="24"/>
        </w:rPr>
        <w:t>}</w:t>
      </w:r>
    </w:p>
    <w:p>
      <w:pPr>
        <w:pStyle w:val="16"/>
        <w:numPr>
          <w:ilvl w:val="2"/>
          <w:numId w:val="17"/>
        </w:numPr>
        <w:tabs>
          <w:tab w:val="left" w:pos="1021"/>
        </w:tabs>
        <w:spacing w:before="174" w:after="0" w:line="240" w:lineRule="auto"/>
        <w:ind w:left="1021" w:right="0" w:hanging="599"/>
        <w:jc w:val="left"/>
        <w:rPr>
          <w:rFonts w:hint="eastAsia" w:ascii="Noto Sans Mono CJK HK" w:eastAsia="Noto Sans Mono CJK HK"/>
          <w:sz w:val="24"/>
        </w:rPr>
      </w:pPr>
      <w:bookmarkStart w:id="47" w:name="_bookmark47"/>
      <w:bookmarkEnd w:id="47"/>
      <w:r>
        <w:rPr>
          <w:rFonts w:hint="eastAsia" w:ascii="Noto Sans Mono CJK HK" w:eastAsia="Noto Sans Mono CJK HK"/>
          <w:spacing w:val="-2"/>
          <w:sz w:val="24"/>
        </w:rPr>
        <w:t>景点信息管理页面</w:t>
      </w:r>
    </w:p>
    <w:p>
      <w:pPr>
        <w:pStyle w:val="5"/>
        <w:spacing w:before="151" w:line="192" w:lineRule="auto"/>
        <w:ind w:right="353" w:firstLine="479"/>
        <w:rPr>
          <w:rFonts w:ascii="Times New Roman" w:hAnsi="Times New Roman" w:eastAsia="Times New Roman"/>
        </w:rPr>
      </w:pPr>
      <w:r>
        <w:rPr>
          <w:spacing w:val="-4"/>
        </w:rPr>
        <w:t>管理员登录系统点击“景点信息管理”菜单后，可对所有景点信息进行查看、添</w:t>
      </w:r>
      <w:r>
        <w:t xml:space="preserve">加、修改、删除和查看评论等操作。景点信息管理页面如图 </w:t>
      </w:r>
      <w:r>
        <w:rPr>
          <w:rFonts w:ascii="Times New Roman" w:hAnsi="Times New Roman" w:eastAsia="Times New Roman"/>
        </w:rPr>
        <w:t>4-14</w:t>
      </w:r>
      <w:r>
        <w:rPr>
          <w:rFonts w:ascii="Times New Roman" w:hAnsi="Times New Roman" w:eastAsia="Times New Roman"/>
          <w:spacing w:val="14"/>
        </w:rPr>
        <w:t xml:space="preserve"> </w:t>
      </w:r>
      <w:r>
        <w:rPr>
          <w:spacing w:val="2"/>
        </w:rPr>
        <w:t xml:space="preserve">所示，时序图如 </w:t>
      </w:r>
      <w:r>
        <w:rPr>
          <w:rFonts w:ascii="Times New Roman" w:hAnsi="Times New Roman" w:eastAsia="Times New Roman"/>
          <w:spacing w:val="-5"/>
        </w:rPr>
        <w:t>4-</w:t>
      </w:r>
    </w:p>
    <w:p>
      <w:pPr>
        <w:pStyle w:val="5"/>
        <w:spacing w:line="387" w:lineRule="exact"/>
      </w:pPr>
      <w:r>
        <w:drawing>
          <wp:anchor distT="0" distB="0" distL="0" distR="0" simplePos="0" relativeHeight="251662336" behindDoc="1" locked="0" layoutInCell="1" allowOverlap="1">
            <wp:simplePos x="0" y="0"/>
            <wp:positionH relativeFrom="page">
              <wp:posOffset>1115060</wp:posOffset>
            </wp:positionH>
            <wp:positionV relativeFrom="paragraph">
              <wp:posOffset>203200</wp:posOffset>
            </wp:positionV>
            <wp:extent cx="5509260" cy="2738120"/>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0" cstate="print"/>
                    <a:stretch>
                      <a:fillRect/>
                    </a:stretch>
                  </pic:blipFill>
                  <pic:spPr>
                    <a:xfrm>
                      <a:off x="0" y="0"/>
                      <a:ext cx="5509005" cy="2737866"/>
                    </a:xfrm>
                    <a:prstGeom prst="rect">
                      <a:avLst/>
                    </a:prstGeom>
                  </pic:spPr>
                </pic:pic>
              </a:graphicData>
            </a:graphic>
          </wp:anchor>
        </w:drawing>
      </w:r>
      <w:r>
        <w:rPr>
          <w:rFonts w:ascii="Times New Roman" w:eastAsia="Times New Roman"/>
        </w:rPr>
        <w:t>15</w:t>
      </w:r>
      <w:r>
        <w:rPr>
          <w:rFonts w:ascii="Times New Roman" w:eastAsia="Times New Roman"/>
          <w:spacing w:val="-1"/>
        </w:rPr>
        <w:t xml:space="preserve"> </w:t>
      </w:r>
      <w:r>
        <w:rPr>
          <w:spacing w:val="-4"/>
        </w:rPr>
        <w:t>所示。</w:t>
      </w:r>
    </w:p>
    <w:p>
      <w:pPr>
        <w:pStyle w:val="5"/>
        <w:ind w:left="0"/>
      </w:pPr>
    </w:p>
    <w:p>
      <w:pPr>
        <w:pStyle w:val="5"/>
        <w:ind w:left="0"/>
      </w:pPr>
    </w:p>
    <w:p>
      <w:pPr>
        <w:pStyle w:val="5"/>
        <w:ind w:left="0"/>
      </w:pPr>
    </w:p>
    <w:p>
      <w:pPr>
        <w:pStyle w:val="5"/>
        <w:ind w:left="0"/>
      </w:pPr>
    </w:p>
    <w:p>
      <w:pPr>
        <w:pStyle w:val="5"/>
        <w:ind w:left="0"/>
      </w:pPr>
    </w:p>
    <w:p>
      <w:pPr>
        <w:pStyle w:val="5"/>
        <w:ind w:left="0"/>
      </w:pPr>
    </w:p>
    <w:p>
      <w:pPr>
        <w:pStyle w:val="5"/>
        <w:ind w:left="0"/>
      </w:pPr>
    </w:p>
    <w:p>
      <w:pPr>
        <w:pStyle w:val="5"/>
        <w:ind w:left="0"/>
      </w:pPr>
    </w:p>
    <w:p>
      <w:pPr>
        <w:pStyle w:val="5"/>
        <w:spacing w:before="322"/>
        <w:ind w:left="0"/>
      </w:pPr>
    </w:p>
    <w:p>
      <w:pPr>
        <w:spacing w:before="0"/>
        <w:ind w:left="0" w:right="174" w:firstLine="0"/>
        <w:jc w:val="center"/>
        <w:rPr>
          <w:rFonts w:hint="eastAsia" w:ascii="Noto Sans Mono CJK HK" w:eastAsia="Noto Sans Mono CJK HK"/>
          <w:sz w:val="21"/>
        </w:rPr>
      </w:pPr>
      <w:r>
        <w:rPr>
          <w:rFonts w:hint="eastAsia" w:ascii="Noto Sans Mono CJK HK" w:eastAsia="Noto Sans Mono CJK HK"/>
          <w:spacing w:val="-27"/>
          <w:sz w:val="21"/>
        </w:rPr>
        <w:t xml:space="preserve">图 </w:t>
      </w:r>
      <w:r>
        <w:rPr>
          <w:rFonts w:hint="eastAsia" w:ascii="Noto Sans Mono CJK HK" w:eastAsia="Noto Sans Mono CJK HK"/>
          <w:sz w:val="21"/>
        </w:rPr>
        <w:t>4-14</w:t>
      </w:r>
      <w:r>
        <w:rPr>
          <w:rFonts w:hint="eastAsia" w:ascii="Noto Sans Mono CJK HK" w:eastAsia="Noto Sans Mono CJK HK"/>
          <w:spacing w:val="35"/>
          <w:w w:val="150"/>
          <w:sz w:val="21"/>
        </w:rPr>
        <w:t xml:space="preserve"> </w:t>
      </w:r>
      <w:r>
        <w:rPr>
          <w:rFonts w:hint="eastAsia" w:ascii="Noto Sans Mono CJK HK" w:eastAsia="Noto Sans Mono CJK HK"/>
          <w:spacing w:val="-2"/>
          <w:sz w:val="21"/>
        </w:rPr>
        <w:t>景点信息管理页面</w:t>
      </w:r>
    </w:p>
    <w:p>
      <w:pPr>
        <w:pStyle w:val="5"/>
        <w:spacing w:before="14"/>
        <w:ind w:left="0"/>
        <w:rPr>
          <w:rFonts w:ascii="Noto Sans Mono CJK HK"/>
          <w:sz w:val="11"/>
        </w:rPr>
      </w:pPr>
      <w:r>
        <w:drawing>
          <wp:anchor distT="0" distB="0" distL="0" distR="0" simplePos="0" relativeHeight="251673600" behindDoc="1" locked="0" layoutInCell="1" allowOverlap="1">
            <wp:simplePos x="0" y="0"/>
            <wp:positionH relativeFrom="page">
              <wp:posOffset>1322705</wp:posOffset>
            </wp:positionH>
            <wp:positionV relativeFrom="paragraph">
              <wp:posOffset>156210</wp:posOffset>
            </wp:positionV>
            <wp:extent cx="5113020" cy="2312035"/>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1" cstate="print"/>
                    <a:stretch>
                      <a:fillRect/>
                    </a:stretch>
                  </pic:blipFill>
                  <pic:spPr>
                    <a:xfrm>
                      <a:off x="0" y="0"/>
                      <a:ext cx="5113252" cy="2312289"/>
                    </a:xfrm>
                    <a:prstGeom prst="rect">
                      <a:avLst/>
                    </a:prstGeom>
                  </pic:spPr>
                </pic:pic>
              </a:graphicData>
            </a:graphic>
          </wp:anchor>
        </w:drawing>
      </w:r>
    </w:p>
    <w:p>
      <w:pPr>
        <w:tabs>
          <w:tab w:val="left" w:pos="859"/>
        </w:tabs>
        <w:spacing w:before="278"/>
        <w:ind w:left="0" w:right="170"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4-</w:t>
      </w:r>
      <w:r>
        <w:rPr>
          <w:rFonts w:ascii="Times New Roman" w:eastAsia="Times New Roman"/>
          <w:spacing w:val="-5"/>
          <w:sz w:val="21"/>
        </w:rPr>
        <w:t>15</w:t>
      </w:r>
      <w:r>
        <w:rPr>
          <w:rFonts w:ascii="Times New Roman" w:eastAsia="Times New Roman"/>
          <w:sz w:val="21"/>
        </w:rPr>
        <w:tab/>
      </w:r>
      <w:r>
        <w:rPr>
          <w:rFonts w:hint="eastAsia" w:ascii="Noto Sans Mono CJK HK" w:eastAsia="Noto Sans Mono CJK HK"/>
          <w:spacing w:val="-2"/>
          <w:sz w:val="21"/>
        </w:rPr>
        <w:t>景点信息管理时序</w:t>
      </w:r>
      <w:r>
        <w:rPr>
          <w:rFonts w:hint="eastAsia" w:ascii="Noto Sans Mono CJK HK" w:eastAsia="Noto Sans Mono CJK HK"/>
          <w:spacing w:val="-12"/>
          <w:sz w:val="21"/>
        </w:rPr>
        <w:t>图</w:t>
      </w:r>
    </w:p>
    <w:p>
      <w:pPr>
        <w:spacing w:after="0"/>
        <w:jc w:val="center"/>
        <w:rPr>
          <w:rFonts w:hint="eastAsia" w:ascii="Noto Sans Mono CJK HK" w:eastAsia="Noto Sans Mono CJK HK"/>
          <w:sz w:val="21"/>
        </w:rPr>
        <w:sectPr>
          <w:pgSz w:w="11910" w:h="16840"/>
          <w:pgMar w:top="1400" w:right="1060" w:bottom="1380" w:left="1520" w:header="0" w:footer="1158" w:gutter="0"/>
          <w:cols w:space="720" w:num="1"/>
        </w:sectPr>
      </w:pPr>
    </w:p>
    <w:p>
      <w:pPr>
        <w:pStyle w:val="5"/>
        <w:spacing w:line="381" w:lineRule="exact"/>
        <w:ind w:left="661"/>
      </w:pPr>
      <w:r>
        <w:t xml:space="preserve">以下是景点信息 </w:t>
      </w:r>
      <w:r>
        <w:rPr>
          <w:rFonts w:ascii="Times New Roman" w:eastAsia="Times New Roman"/>
        </w:rPr>
        <w:t xml:space="preserve">Dao </w:t>
      </w:r>
      <w:r>
        <w:rPr>
          <w:spacing w:val="-3"/>
        </w:rPr>
        <w:t>层代码：</w:t>
      </w:r>
    </w:p>
    <w:p>
      <w:pPr>
        <w:pStyle w:val="5"/>
        <w:spacing w:line="405" w:lineRule="exact"/>
        <w:ind w:left="661"/>
      </w:pPr>
      <w:r>
        <w:rPr>
          <w:rFonts w:ascii="Times New Roman" w:eastAsia="Times New Roman"/>
        </w:rPr>
        <w:t>//</w:t>
      </w:r>
      <w:r>
        <w:rPr>
          <w:spacing w:val="-3"/>
        </w:rPr>
        <w:t>景点信息</w:t>
      </w:r>
    </w:p>
    <w:p>
      <w:pPr>
        <w:pStyle w:val="5"/>
        <w:spacing w:line="312" w:lineRule="auto"/>
        <w:ind w:left="601" w:hanging="420"/>
        <w:rPr>
          <w:rFonts w:ascii="Times New Roman"/>
        </w:rPr>
      </w:pPr>
      <w:r>
        <w:rPr>
          <w:rFonts w:ascii="Times New Roman"/>
        </w:rPr>
        <w:t>public interface JingdianxinxiDao extends BaseMapper&lt;JingdianxinxiEntity&gt; { List&lt;JingdianxinxiVO&gt;</w:t>
      </w:r>
      <w:r>
        <w:rPr>
          <w:rFonts w:ascii="Times New Roman"/>
          <w:spacing w:val="-15"/>
        </w:rPr>
        <w:t xml:space="preserve"> </w:t>
      </w:r>
      <w:r>
        <w:rPr>
          <w:rFonts w:ascii="Times New Roman"/>
        </w:rPr>
        <w:t>selectListVO(@Param("ew")</w:t>
      </w:r>
      <w:r>
        <w:rPr>
          <w:rFonts w:ascii="Times New Roman"/>
          <w:spacing w:val="-15"/>
        </w:rPr>
        <w:t xml:space="preserve"> </w:t>
      </w:r>
      <w:r>
        <w:rPr>
          <w:rFonts w:ascii="Times New Roman"/>
        </w:rPr>
        <w:t xml:space="preserve">Wrapper&lt;JingdianxinxiEntity&gt; </w:t>
      </w:r>
      <w:r>
        <w:rPr>
          <w:rFonts w:ascii="Times New Roman"/>
          <w:spacing w:val="-2"/>
        </w:rPr>
        <w:t>wrapper);</w:t>
      </w:r>
    </w:p>
    <w:p>
      <w:pPr>
        <w:pStyle w:val="5"/>
        <w:spacing w:before="2" w:line="312" w:lineRule="auto"/>
        <w:ind w:left="661" w:right="235" w:hanging="60"/>
        <w:rPr>
          <w:rFonts w:ascii="Times New Roman"/>
        </w:rPr>
      </w:pPr>
      <w:r>
        <w:rPr>
          <w:rFonts w:ascii="Times New Roman"/>
        </w:rPr>
        <w:t>JingdianxinxiVO</w:t>
      </w:r>
      <w:r>
        <w:rPr>
          <w:rFonts w:ascii="Times New Roman"/>
          <w:spacing w:val="-13"/>
        </w:rPr>
        <w:t xml:space="preserve"> </w:t>
      </w:r>
      <w:r>
        <w:rPr>
          <w:rFonts w:ascii="Times New Roman"/>
        </w:rPr>
        <w:t>selectVO(@Param("ew")</w:t>
      </w:r>
      <w:r>
        <w:rPr>
          <w:rFonts w:ascii="Times New Roman"/>
          <w:spacing w:val="-14"/>
        </w:rPr>
        <w:t xml:space="preserve"> </w:t>
      </w:r>
      <w:r>
        <w:rPr>
          <w:rFonts w:ascii="Times New Roman"/>
        </w:rPr>
        <w:t>Wrapper&lt;JingdianxinxiEntity&gt;</w:t>
      </w:r>
      <w:r>
        <w:rPr>
          <w:rFonts w:ascii="Times New Roman"/>
          <w:spacing w:val="-14"/>
        </w:rPr>
        <w:t xml:space="preserve"> </w:t>
      </w:r>
      <w:r>
        <w:rPr>
          <w:rFonts w:ascii="Times New Roman"/>
        </w:rPr>
        <w:t>wrapper); List&lt;JingdianxinxiView&gt; selectListView(@Param("ew") Wrapper&lt;JingdianxinxiEntity&gt; wrapper);</w:t>
      </w:r>
    </w:p>
    <w:p>
      <w:pPr>
        <w:pStyle w:val="5"/>
        <w:spacing w:before="4" w:line="312" w:lineRule="auto"/>
        <w:ind w:left="661"/>
        <w:rPr>
          <w:rFonts w:ascii="Times New Roman"/>
        </w:rPr>
      </w:pPr>
      <w:r>
        <w:rPr>
          <w:rFonts w:ascii="Times New Roman"/>
        </w:rPr>
        <w:t>List&lt;JingdianxinxiView&gt;</w:t>
      </w:r>
      <w:r>
        <w:rPr>
          <w:rFonts w:ascii="Times New Roman"/>
          <w:spacing w:val="-15"/>
        </w:rPr>
        <w:t xml:space="preserve"> </w:t>
      </w:r>
      <w:r>
        <w:rPr>
          <w:rFonts w:ascii="Times New Roman"/>
        </w:rPr>
        <w:t>selectListView(Pagination</w:t>
      </w:r>
      <w:r>
        <w:rPr>
          <w:rFonts w:ascii="Times New Roman"/>
          <w:spacing w:val="-15"/>
        </w:rPr>
        <w:t xml:space="preserve"> </w:t>
      </w:r>
      <w:r>
        <w:rPr>
          <w:rFonts w:ascii="Times New Roman"/>
        </w:rPr>
        <w:t>page,@Param("ew") Wrapper&lt;JingdianxinxiEntity&gt; wrapper);</w:t>
      </w:r>
    </w:p>
    <w:p>
      <w:pPr>
        <w:pStyle w:val="5"/>
        <w:spacing w:before="2" w:line="314" w:lineRule="auto"/>
        <w:ind w:left="661" w:right="242"/>
        <w:rPr>
          <w:rFonts w:ascii="Times New Roman"/>
        </w:rPr>
      </w:pPr>
      <w:r>
        <w:rPr>
          <w:rFonts w:ascii="Times New Roman"/>
        </w:rPr>
        <w:t>JingdianxinxiView</w:t>
      </w:r>
      <w:r>
        <w:rPr>
          <w:rFonts w:ascii="Times New Roman"/>
          <w:spacing w:val="-15"/>
        </w:rPr>
        <w:t xml:space="preserve"> </w:t>
      </w:r>
      <w:r>
        <w:rPr>
          <w:rFonts w:ascii="Times New Roman"/>
        </w:rPr>
        <w:t>selectView(@Param("ew")</w:t>
      </w:r>
      <w:r>
        <w:rPr>
          <w:rFonts w:ascii="Times New Roman"/>
          <w:spacing w:val="-15"/>
        </w:rPr>
        <w:t xml:space="preserve"> </w:t>
      </w:r>
      <w:r>
        <w:rPr>
          <w:rFonts w:ascii="Times New Roman"/>
        </w:rPr>
        <w:t xml:space="preserve">Wrapper&lt;JingdianxinxiEntity&gt; </w:t>
      </w:r>
      <w:r>
        <w:rPr>
          <w:rFonts w:ascii="Times New Roman"/>
          <w:spacing w:val="-2"/>
        </w:rPr>
        <w:t>wrapper);</w:t>
      </w:r>
    </w:p>
    <w:p>
      <w:pPr>
        <w:spacing w:before="0" w:line="274" w:lineRule="exact"/>
        <w:ind w:left="182" w:right="0" w:firstLine="0"/>
        <w:jc w:val="left"/>
        <w:rPr>
          <w:rFonts w:ascii="Times New Roman"/>
          <w:sz w:val="24"/>
        </w:rPr>
      </w:pPr>
      <w:r>
        <w:rPr>
          <w:rFonts w:ascii="Times New Roman"/>
          <w:spacing w:val="-10"/>
          <w:sz w:val="24"/>
        </w:rPr>
        <w:t>}</w:t>
      </w:r>
    </w:p>
    <w:p>
      <w:pPr>
        <w:pStyle w:val="16"/>
        <w:numPr>
          <w:ilvl w:val="2"/>
          <w:numId w:val="17"/>
        </w:numPr>
        <w:tabs>
          <w:tab w:val="left" w:pos="1261"/>
        </w:tabs>
        <w:spacing w:before="174" w:after="0" w:line="240" w:lineRule="auto"/>
        <w:ind w:left="1261" w:right="0" w:hanging="839"/>
        <w:jc w:val="left"/>
        <w:rPr>
          <w:rFonts w:hint="eastAsia" w:ascii="Noto Sans Mono CJK HK" w:eastAsia="Noto Sans Mono CJK HK"/>
          <w:sz w:val="24"/>
        </w:rPr>
      </w:pPr>
      <w:bookmarkStart w:id="48" w:name="_bookmark48"/>
      <w:bookmarkEnd w:id="48"/>
      <w:r>
        <w:rPr>
          <w:rFonts w:hint="eastAsia" w:ascii="Noto Sans Mono CJK HK" w:eastAsia="Noto Sans Mono CJK HK"/>
          <w:spacing w:val="-2"/>
          <w:sz w:val="24"/>
        </w:rPr>
        <w:t>线路规划管理页面</w:t>
      </w:r>
    </w:p>
    <w:p>
      <w:pPr>
        <w:pStyle w:val="5"/>
        <w:spacing w:before="151" w:line="192" w:lineRule="auto"/>
        <w:ind w:right="354" w:firstLine="479"/>
        <w:jc w:val="both"/>
      </w:pPr>
      <w:r>
        <w:rPr>
          <w:spacing w:val="-4"/>
        </w:rPr>
        <w:t xml:space="preserve">管理员登录系统点击“线路规划管理”菜单后，进入线路规划列表，可对所有线路规划信息进行查看、添加、修改、删除、查看评论等操作。线路规划管理页面如图 </w:t>
      </w:r>
      <w:r>
        <w:rPr>
          <w:rFonts w:ascii="Times New Roman" w:hAnsi="Times New Roman" w:eastAsia="Times New Roman"/>
        </w:rPr>
        <w:t xml:space="preserve">4-16 </w:t>
      </w:r>
      <w:r>
        <w:t xml:space="preserve">所示，时序图如 </w:t>
      </w:r>
      <w:r>
        <w:rPr>
          <w:rFonts w:ascii="Times New Roman" w:hAnsi="Times New Roman" w:eastAsia="Times New Roman"/>
        </w:rPr>
        <w:t xml:space="preserve">4-17 </w:t>
      </w:r>
      <w:r>
        <w:t>所示。</w:t>
      </w:r>
    </w:p>
    <w:p>
      <w:pPr>
        <w:pStyle w:val="5"/>
        <w:spacing w:before="12"/>
        <w:ind w:left="0"/>
        <w:rPr>
          <w:sz w:val="3"/>
        </w:rPr>
      </w:pPr>
      <w:r>
        <w:drawing>
          <wp:anchor distT="0" distB="0" distL="0" distR="0" simplePos="0" relativeHeight="251674624" behindDoc="1" locked="0" layoutInCell="1" allowOverlap="1">
            <wp:simplePos x="0" y="0"/>
            <wp:positionH relativeFrom="page">
              <wp:posOffset>1097915</wp:posOffset>
            </wp:positionH>
            <wp:positionV relativeFrom="paragraph">
              <wp:posOffset>58420</wp:posOffset>
            </wp:positionV>
            <wp:extent cx="5542280" cy="2766060"/>
            <wp:effectExtent l="0" t="0" r="0" b="0"/>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2" cstate="print"/>
                    <a:stretch>
                      <a:fillRect/>
                    </a:stretch>
                  </pic:blipFill>
                  <pic:spPr>
                    <a:xfrm>
                      <a:off x="0" y="0"/>
                      <a:ext cx="5542532" cy="2766060"/>
                    </a:xfrm>
                    <a:prstGeom prst="rect">
                      <a:avLst/>
                    </a:prstGeom>
                  </pic:spPr>
                </pic:pic>
              </a:graphicData>
            </a:graphic>
          </wp:anchor>
        </w:drawing>
      </w:r>
    </w:p>
    <w:p>
      <w:pPr>
        <w:spacing w:before="325"/>
        <w:ind w:left="0" w:right="172" w:firstLine="0"/>
        <w:jc w:val="center"/>
        <w:rPr>
          <w:rFonts w:hint="eastAsia" w:ascii="Noto Sans Mono CJK HK" w:eastAsia="Noto Sans Mono CJK HK"/>
          <w:sz w:val="21"/>
        </w:rPr>
      </w:pPr>
      <w:r>
        <w:rPr>
          <w:rFonts w:hint="eastAsia" w:ascii="Noto Sans Mono CJK HK" w:eastAsia="Noto Sans Mono CJK HK"/>
          <w:spacing w:val="-27"/>
          <w:sz w:val="21"/>
        </w:rPr>
        <w:t xml:space="preserve">图 </w:t>
      </w:r>
      <w:r>
        <w:rPr>
          <w:rFonts w:ascii="Times New Roman" w:eastAsia="Times New Roman"/>
          <w:sz w:val="21"/>
        </w:rPr>
        <w:t>4-16</w:t>
      </w:r>
      <w:r>
        <w:rPr>
          <w:rFonts w:ascii="Times New Roman" w:eastAsia="Times New Roman"/>
          <w:spacing w:val="40"/>
          <w:sz w:val="21"/>
        </w:rPr>
        <w:t xml:space="preserve"> </w:t>
      </w:r>
      <w:r>
        <w:rPr>
          <w:rFonts w:hint="eastAsia" w:ascii="Noto Sans Mono CJK HK" w:eastAsia="Noto Sans Mono CJK HK"/>
          <w:spacing w:val="-2"/>
          <w:sz w:val="21"/>
        </w:rPr>
        <w:t>线路规划管理页面</w:t>
      </w:r>
    </w:p>
    <w:p>
      <w:pPr>
        <w:spacing w:after="0"/>
        <w:jc w:val="center"/>
        <w:rPr>
          <w:rFonts w:hint="eastAsia" w:ascii="Noto Sans Mono CJK HK" w:eastAsia="Noto Sans Mono CJK HK"/>
          <w:sz w:val="21"/>
        </w:rPr>
        <w:sectPr>
          <w:pgSz w:w="11910" w:h="16840"/>
          <w:pgMar w:top="1400" w:right="1060" w:bottom="1380" w:left="1520" w:header="0" w:footer="1158" w:gutter="0"/>
          <w:cols w:space="720" w:num="1"/>
        </w:sectPr>
      </w:pPr>
    </w:p>
    <w:p>
      <w:pPr>
        <w:pStyle w:val="5"/>
        <w:ind w:left="344"/>
        <w:rPr>
          <w:rFonts w:ascii="Noto Sans Mono CJK HK"/>
          <w:sz w:val="20"/>
        </w:rPr>
      </w:pPr>
      <w:r>
        <w:rPr>
          <w:rFonts w:ascii="Noto Sans Mono CJK HK"/>
          <w:sz w:val="20"/>
        </w:rPr>
        <w:drawing>
          <wp:inline distT="0" distB="0" distL="0" distR="0">
            <wp:extent cx="5408295" cy="2484120"/>
            <wp:effectExtent l="0" t="0" r="0" b="0"/>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3" cstate="print"/>
                    <a:stretch>
                      <a:fillRect/>
                    </a:stretch>
                  </pic:blipFill>
                  <pic:spPr>
                    <a:xfrm>
                      <a:off x="0" y="0"/>
                      <a:ext cx="5408720" cy="2484310"/>
                    </a:xfrm>
                    <a:prstGeom prst="rect">
                      <a:avLst/>
                    </a:prstGeom>
                  </pic:spPr>
                </pic:pic>
              </a:graphicData>
            </a:graphic>
          </wp:inline>
        </w:drawing>
      </w:r>
    </w:p>
    <w:p>
      <w:pPr>
        <w:spacing w:before="280"/>
        <w:ind w:left="0" w:right="174" w:firstLine="0"/>
        <w:jc w:val="center"/>
        <w:rPr>
          <w:rFonts w:hint="eastAsia" w:ascii="Noto Sans Mono CJK HK" w:eastAsia="Noto Sans Mono CJK HK"/>
          <w:sz w:val="21"/>
        </w:rPr>
      </w:pPr>
      <w:r>
        <w:rPr>
          <w:rFonts w:hint="eastAsia" w:ascii="Noto Sans Mono CJK HK" w:eastAsia="Noto Sans Mono CJK HK"/>
          <w:spacing w:val="-27"/>
          <w:sz w:val="21"/>
        </w:rPr>
        <w:t xml:space="preserve">图 </w:t>
      </w:r>
      <w:r>
        <w:rPr>
          <w:rFonts w:ascii="Times New Roman" w:eastAsia="Times New Roman"/>
          <w:sz w:val="21"/>
        </w:rPr>
        <w:t>4-17</w:t>
      </w:r>
      <w:r>
        <w:rPr>
          <w:rFonts w:ascii="Times New Roman" w:eastAsia="Times New Roman"/>
          <w:spacing w:val="37"/>
          <w:sz w:val="21"/>
        </w:rPr>
        <w:t xml:space="preserve"> </w:t>
      </w:r>
      <w:r>
        <w:rPr>
          <w:rFonts w:hint="eastAsia" w:ascii="Noto Sans Mono CJK HK" w:eastAsia="Noto Sans Mono CJK HK"/>
          <w:spacing w:val="-2"/>
          <w:sz w:val="21"/>
        </w:rPr>
        <w:t>线路规划管理时序图</w:t>
      </w:r>
    </w:p>
    <w:p>
      <w:pPr>
        <w:pStyle w:val="5"/>
        <w:spacing w:before="45" w:line="406" w:lineRule="exact"/>
        <w:ind w:left="661"/>
      </w:pPr>
      <w:r>
        <w:rPr>
          <w:spacing w:val="-1"/>
        </w:rPr>
        <w:t>以下是线路规划业务层代码：</w:t>
      </w:r>
    </w:p>
    <w:p>
      <w:pPr>
        <w:pStyle w:val="5"/>
        <w:spacing w:line="405" w:lineRule="exact"/>
        <w:ind w:left="661"/>
      </w:pPr>
      <w:r>
        <w:rPr>
          <w:rFonts w:ascii="Times New Roman" w:eastAsia="Times New Roman"/>
        </w:rPr>
        <w:t>//</w:t>
      </w:r>
      <w:r>
        <w:rPr>
          <w:spacing w:val="-3"/>
        </w:rPr>
        <w:t>线路规划</w:t>
      </w:r>
    </w:p>
    <w:p>
      <w:pPr>
        <w:pStyle w:val="5"/>
        <w:spacing w:line="312" w:lineRule="auto"/>
        <w:ind w:left="601" w:right="1220" w:hanging="300"/>
        <w:rPr>
          <w:rFonts w:ascii="Times New Roman"/>
        </w:rPr>
      </w:pPr>
      <w:r>
        <w:rPr>
          <w:rFonts w:ascii="Times New Roman"/>
        </w:rPr>
        <w:t>public</w:t>
      </w:r>
      <w:r>
        <w:rPr>
          <w:rFonts w:ascii="Times New Roman"/>
          <w:spacing w:val="-8"/>
        </w:rPr>
        <w:t xml:space="preserve"> </w:t>
      </w:r>
      <w:r>
        <w:rPr>
          <w:rFonts w:ascii="Times New Roman"/>
        </w:rPr>
        <w:t>interface</w:t>
      </w:r>
      <w:r>
        <w:rPr>
          <w:rFonts w:ascii="Times New Roman"/>
          <w:spacing w:val="-8"/>
        </w:rPr>
        <w:t xml:space="preserve"> </w:t>
      </w:r>
      <w:r>
        <w:rPr>
          <w:rFonts w:ascii="Times New Roman"/>
        </w:rPr>
        <w:t>XianluguihuaService</w:t>
      </w:r>
      <w:r>
        <w:rPr>
          <w:rFonts w:ascii="Times New Roman"/>
          <w:spacing w:val="-9"/>
        </w:rPr>
        <w:t xml:space="preserve"> </w:t>
      </w:r>
      <w:r>
        <w:rPr>
          <w:rFonts w:ascii="Times New Roman"/>
        </w:rPr>
        <w:t>extends</w:t>
      </w:r>
      <w:r>
        <w:rPr>
          <w:rFonts w:ascii="Times New Roman"/>
          <w:spacing w:val="-6"/>
        </w:rPr>
        <w:t xml:space="preserve"> </w:t>
      </w:r>
      <w:r>
        <w:rPr>
          <w:rFonts w:ascii="Times New Roman"/>
        </w:rPr>
        <w:t>IService&lt;XianluguihuaEntity&gt;</w:t>
      </w:r>
      <w:r>
        <w:rPr>
          <w:rFonts w:ascii="Times New Roman"/>
          <w:spacing w:val="-8"/>
        </w:rPr>
        <w:t xml:space="preserve"> </w:t>
      </w:r>
      <w:r>
        <w:rPr>
          <w:rFonts w:ascii="Times New Roman"/>
        </w:rPr>
        <w:t>{ PageUtils queryPage(Map&lt;String, Object&gt; params);</w:t>
      </w:r>
    </w:p>
    <w:p>
      <w:pPr>
        <w:pStyle w:val="5"/>
        <w:spacing w:before="2" w:line="312" w:lineRule="auto"/>
        <w:ind w:left="601" w:right="354"/>
        <w:rPr>
          <w:rFonts w:ascii="Times New Roman"/>
        </w:rPr>
      </w:pPr>
      <w:r>
        <w:rPr>
          <w:rFonts w:ascii="Times New Roman"/>
        </w:rPr>
        <w:t>List&lt;XianluguihuaVO&gt; selectListVO(Wrapper&lt;XianluguihuaEntity&gt; wrapper); XianluguihuaVO</w:t>
      </w:r>
      <w:r>
        <w:rPr>
          <w:rFonts w:ascii="Times New Roman"/>
          <w:spacing w:val="-13"/>
        </w:rPr>
        <w:t xml:space="preserve"> </w:t>
      </w:r>
      <w:r>
        <w:rPr>
          <w:rFonts w:ascii="Times New Roman"/>
        </w:rPr>
        <w:t>selectVO(@Param("ew")</w:t>
      </w:r>
      <w:r>
        <w:rPr>
          <w:rFonts w:ascii="Times New Roman"/>
          <w:spacing w:val="-13"/>
        </w:rPr>
        <w:t xml:space="preserve"> </w:t>
      </w:r>
      <w:r>
        <w:rPr>
          <w:rFonts w:ascii="Times New Roman"/>
        </w:rPr>
        <w:t>Wrapper&lt;XianluguihuaEntity&gt;</w:t>
      </w:r>
      <w:r>
        <w:rPr>
          <w:rFonts w:ascii="Times New Roman"/>
          <w:spacing w:val="-13"/>
        </w:rPr>
        <w:t xml:space="preserve"> </w:t>
      </w:r>
      <w:r>
        <w:rPr>
          <w:rFonts w:ascii="Times New Roman"/>
        </w:rPr>
        <w:t xml:space="preserve">wrapper); List&lt;XianluguihuaView&gt; selectListView(Wrapper&lt;XianluguihuaEntity&gt; wrapper); XianluguihuaView selectView(@Param("ew") Wrapper&lt;XianluguihuaEntity&gt; </w:t>
      </w:r>
      <w:r>
        <w:rPr>
          <w:rFonts w:ascii="Times New Roman"/>
          <w:spacing w:val="-2"/>
        </w:rPr>
        <w:t>wrapper);</w:t>
      </w:r>
    </w:p>
    <w:p>
      <w:pPr>
        <w:pStyle w:val="5"/>
        <w:spacing w:before="6" w:line="312" w:lineRule="auto"/>
        <w:ind w:firstLine="419"/>
        <w:rPr>
          <w:rFonts w:ascii="Times New Roman"/>
        </w:rPr>
      </w:pPr>
      <w:r>
        <w:rPr>
          <w:rFonts w:ascii="Times New Roman"/>
        </w:rPr>
        <w:t>PageUtils</w:t>
      </w:r>
      <w:r>
        <w:rPr>
          <w:rFonts w:ascii="Times New Roman"/>
          <w:spacing w:val="-11"/>
        </w:rPr>
        <w:t xml:space="preserve"> </w:t>
      </w:r>
      <w:r>
        <w:rPr>
          <w:rFonts w:ascii="Times New Roman"/>
        </w:rPr>
        <w:t>queryPage(Map&lt;String,</w:t>
      </w:r>
      <w:r>
        <w:rPr>
          <w:rFonts w:ascii="Times New Roman"/>
          <w:spacing w:val="-11"/>
        </w:rPr>
        <w:t xml:space="preserve"> </w:t>
      </w:r>
      <w:r>
        <w:rPr>
          <w:rFonts w:ascii="Times New Roman"/>
        </w:rPr>
        <w:t>Object&gt;</w:t>
      </w:r>
      <w:r>
        <w:rPr>
          <w:rFonts w:ascii="Times New Roman"/>
          <w:spacing w:val="-11"/>
        </w:rPr>
        <w:t xml:space="preserve"> </w:t>
      </w:r>
      <w:r>
        <w:rPr>
          <w:rFonts w:ascii="Times New Roman"/>
        </w:rPr>
        <w:t xml:space="preserve">params,Wrapper&lt;XianluguihuaEntity&gt; </w:t>
      </w:r>
      <w:r>
        <w:rPr>
          <w:rFonts w:ascii="Times New Roman"/>
          <w:spacing w:val="-2"/>
        </w:rPr>
        <w:t>wrapper);</w:t>
      </w:r>
    </w:p>
    <w:p>
      <w:pPr>
        <w:spacing w:before="3"/>
        <w:ind w:left="422" w:right="0" w:firstLine="0"/>
        <w:jc w:val="left"/>
        <w:rPr>
          <w:rFonts w:ascii="Times New Roman"/>
          <w:sz w:val="24"/>
        </w:rPr>
      </w:pPr>
      <w:r>
        <w:rPr>
          <w:rFonts w:ascii="Times New Roman"/>
          <w:spacing w:val="-10"/>
          <w:sz w:val="24"/>
        </w:rPr>
        <w:t>}</w:t>
      </w:r>
    </w:p>
    <w:p>
      <w:pPr>
        <w:pStyle w:val="16"/>
        <w:numPr>
          <w:ilvl w:val="2"/>
          <w:numId w:val="17"/>
        </w:numPr>
        <w:tabs>
          <w:tab w:val="left" w:pos="1021"/>
        </w:tabs>
        <w:spacing w:before="174" w:after="0" w:line="240" w:lineRule="auto"/>
        <w:ind w:left="1021" w:right="0" w:hanging="839"/>
        <w:jc w:val="left"/>
        <w:rPr>
          <w:rFonts w:hint="eastAsia" w:ascii="Noto Sans Mono CJK HK" w:eastAsia="Noto Sans Mono CJK HK"/>
          <w:sz w:val="24"/>
        </w:rPr>
      </w:pPr>
      <w:bookmarkStart w:id="49" w:name="_bookmark49"/>
      <w:bookmarkEnd w:id="49"/>
      <w:r>
        <w:rPr>
          <w:rFonts w:hint="eastAsia" w:ascii="Noto Sans Mono CJK HK" w:eastAsia="Noto Sans Mono CJK HK"/>
          <w:spacing w:val="-2"/>
          <w:sz w:val="24"/>
        </w:rPr>
        <w:t>自驾游团队管理页面</w:t>
      </w:r>
    </w:p>
    <w:p>
      <w:pPr>
        <w:pStyle w:val="5"/>
        <w:spacing w:before="151" w:line="192" w:lineRule="auto"/>
        <w:ind w:right="354" w:firstLine="479"/>
        <w:rPr>
          <w:rFonts w:ascii="Times New Roman" w:hAnsi="Times New Roman" w:eastAsia="Times New Roman"/>
        </w:rPr>
      </w:pPr>
      <w:r>
        <w:rPr>
          <w:spacing w:val="-4"/>
        </w:rPr>
        <w:t xml:space="preserve">管理员登录系统点击“自驾游团队管理”菜单后，进入自驾游团队列表，可对所有自驾游团队信息进行查看、添加、修改、删除等操作。自驾团队管理页面如图 </w:t>
      </w:r>
      <w:r>
        <w:rPr>
          <w:rFonts w:ascii="Times New Roman" w:hAnsi="Times New Roman" w:eastAsia="Times New Roman"/>
          <w:spacing w:val="-4"/>
        </w:rPr>
        <w:t>4-</w:t>
      </w:r>
      <w:r>
        <w:rPr>
          <w:rFonts w:ascii="Times New Roman" w:hAnsi="Times New Roman" w:eastAsia="Times New Roman"/>
          <w:spacing w:val="-5"/>
        </w:rPr>
        <w:t>18</w:t>
      </w:r>
    </w:p>
    <w:p>
      <w:pPr>
        <w:pStyle w:val="5"/>
        <w:spacing w:line="386" w:lineRule="exact"/>
      </w:pPr>
      <w:r>
        <w:t xml:space="preserve">所示，时序图如 </w:t>
      </w:r>
      <w:r>
        <w:rPr>
          <w:rFonts w:ascii="Times New Roman" w:eastAsia="Times New Roman"/>
        </w:rPr>
        <w:t>4-19</w:t>
      </w:r>
      <w:r>
        <w:rPr>
          <w:rFonts w:ascii="Times New Roman" w:eastAsia="Times New Roman"/>
          <w:spacing w:val="-1"/>
        </w:rPr>
        <w:t xml:space="preserve"> </w:t>
      </w:r>
      <w:r>
        <w:rPr>
          <w:spacing w:val="-4"/>
        </w:rPr>
        <w:t>所示。</w:t>
      </w:r>
    </w:p>
    <w:p>
      <w:pPr>
        <w:spacing w:after="0" w:line="386" w:lineRule="exact"/>
        <w:sectPr>
          <w:pgSz w:w="11910" w:h="16840"/>
          <w:pgMar w:top="1660" w:right="1060" w:bottom="1380" w:left="1520" w:header="0" w:footer="1158" w:gutter="0"/>
          <w:cols w:space="720" w:num="1"/>
        </w:sectPr>
      </w:pPr>
    </w:p>
    <w:p>
      <w:pPr>
        <w:pStyle w:val="5"/>
        <w:ind w:left="181"/>
        <w:rPr>
          <w:sz w:val="20"/>
        </w:rPr>
      </w:pPr>
      <w:r>
        <w:rPr>
          <w:sz w:val="20"/>
        </w:rPr>
        <w:drawing>
          <wp:inline distT="0" distB="0" distL="0" distR="0">
            <wp:extent cx="5591810" cy="2450465"/>
            <wp:effectExtent l="0" t="0" r="0" b="0"/>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4" cstate="print"/>
                    <a:stretch>
                      <a:fillRect/>
                    </a:stretch>
                  </pic:blipFill>
                  <pic:spPr>
                    <a:xfrm>
                      <a:off x="0" y="0"/>
                      <a:ext cx="5592210" cy="2450592"/>
                    </a:xfrm>
                    <a:prstGeom prst="rect">
                      <a:avLst/>
                    </a:prstGeom>
                  </pic:spPr>
                </pic:pic>
              </a:graphicData>
            </a:graphic>
          </wp:inline>
        </w:drawing>
      </w:r>
    </w:p>
    <w:p>
      <w:pPr>
        <w:tabs>
          <w:tab w:val="left" w:pos="859"/>
        </w:tabs>
        <w:spacing w:before="194"/>
        <w:ind w:left="0" w:right="174"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4-</w:t>
      </w:r>
      <w:r>
        <w:rPr>
          <w:rFonts w:ascii="Times New Roman" w:eastAsia="Times New Roman"/>
          <w:spacing w:val="-5"/>
          <w:sz w:val="21"/>
        </w:rPr>
        <w:t>18</w:t>
      </w:r>
      <w:r>
        <w:rPr>
          <w:rFonts w:ascii="Times New Roman" w:eastAsia="Times New Roman"/>
          <w:sz w:val="21"/>
        </w:rPr>
        <w:tab/>
      </w:r>
      <w:r>
        <w:rPr>
          <w:rFonts w:hint="eastAsia" w:ascii="Noto Sans Mono CJK HK" w:eastAsia="Noto Sans Mono CJK HK"/>
          <w:spacing w:val="-2"/>
          <w:sz w:val="21"/>
        </w:rPr>
        <w:t>自驾团队管理页</w:t>
      </w:r>
      <w:r>
        <w:rPr>
          <w:rFonts w:hint="eastAsia" w:ascii="Noto Sans Mono CJK HK" w:eastAsia="Noto Sans Mono CJK HK"/>
          <w:spacing w:val="-10"/>
          <w:sz w:val="21"/>
        </w:rPr>
        <w:t>面</w:t>
      </w:r>
    </w:p>
    <w:p>
      <w:pPr>
        <w:pStyle w:val="5"/>
        <w:spacing w:before="12"/>
        <w:ind w:left="0"/>
        <w:rPr>
          <w:rFonts w:ascii="Noto Sans Mono CJK HK"/>
          <w:sz w:val="11"/>
        </w:rPr>
      </w:pPr>
      <w:r>
        <w:drawing>
          <wp:anchor distT="0" distB="0" distL="0" distR="0" simplePos="0" relativeHeight="251675648" behindDoc="1" locked="0" layoutInCell="1" allowOverlap="1">
            <wp:simplePos x="0" y="0"/>
            <wp:positionH relativeFrom="page">
              <wp:posOffset>1471930</wp:posOffset>
            </wp:positionH>
            <wp:positionV relativeFrom="paragraph">
              <wp:posOffset>154305</wp:posOffset>
            </wp:positionV>
            <wp:extent cx="4770755" cy="2099945"/>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5" cstate="print"/>
                    <a:stretch>
                      <a:fillRect/>
                    </a:stretch>
                  </pic:blipFill>
                  <pic:spPr>
                    <a:xfrm>
                      <a:off x="0" y="0"/>
                      <a:ext cx="4770800" cy="2100072"/>
                    </a:xfrm>
                    <a:prstGeom prst="rect">
                      <a:avLst/>
                    </a:prstGeom>
                  </pic:spPr>
                </pic:pic>
              </a:graphicData>
            </a:graphic>
          </wp:anchor>
        </w:drawing>
      </w:r>
    </w:p>
    <w:p>
      <w:pPr>
        <w:tabs>
          <w:tab w:val="left" w:pos="859"/>
        </w:tabs>
        <w:spacing w:before="254"/>
        <w:ind w:left="0" w:right="169"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4-</w:t>
      </w:r>
      <w:r>
        <w:rPr>
          <w:rFonts w:ascii="Times New Roman" w:eastAsia="Times New Roman"/>
          <w:spacing w:val="-5"/>
          <w:sz w:val="21"/>
        </w:rPr>
        <w:t>19</w:t>
      </w:r>
      <w:r>
        <w:rPr>
          <w:rFonts w:ascii="Times New Roman" w:eastAsia="Times New Roman"/>
          <w:sz w:val="21"/>
        </w:rPr>
        <w:tab/>
      </w:r>
      <w:r>
        <w:rPr>
          <w:rFonts w:hint="eastAsia" w:ascii="Noto Sans Mono CJK HK" w:eastAsia="Noto Sans Mono CJK HK"/>
          <w:spacing w:val="-2"/>
          <w:sz w:val="21"/>
        </w:rPr>
        <w:t>自驾团队管理时序</w:t>
      </w:r>
      <w:r>
        <w:rPr>
          <w:rFonts w:hint="eastAsia" w:ascii="Noto Sans Mono CJK HK" w:eastAsia="Noto Sans Mono CJK HK"/>
          <w:spacing w:val="-12"/>
          <w:sz w:val="21"/>
        </w:rPr>
        <w:t>图</w:t>
      </w:r>
    </w:p>
    <w:p>
      <w:pPr>
        <w:pStyle w:val="5"/>
        <w:spacing w:before="46" w:line="451" w:lineRule="exact"/>
        <w:ind w:left="661"/>
      </w:pPr>
      <w:r>
        <w:rPr>
          <w:spacing w:val="-1"/>
        </w:rPr>
        <w:t>以下是自驾游团队的后端返回视图实体辅助类：</w:t>
      </w:r>
    </w:p>
    <w:p>
      <w:pPr>
        <w:pStyle w:val="5"/>
        <w:tabs>
          <w:tab w:val="left" w:pos="3298"/>
        </w:tabs>
        <w:spacing w:line="312" w:lineRule="auto"/>
        <w:ind w:left="601" w:right="926" w:hanging="420"/>
        <w:rPr>
          <w:rFonts w:ascii="Times New Roman"/>
        </w:rPr>
      </w:pPr>
      <w:r>
        <w:rPr>
          <w:rFonts w:ascii="Times New Roman"/>
        </w:rPr>
        <w:t>public class ZijiatuanduiView</w:t>
      </w:r>
      <w:r>
        <w:rPr>
          <w:rFonts w:ascii="Times New Roman"/>
        </w:rPr>
        <w:tab/>
      </w:r>
      <w:r>
        <w:rPr>
          <w:rFonts w:ascii="Times New Roman"/>
        </w:rPr>
        <w:t>extends</w:t>
      </w:r>
      <w:r>
        <w:rPr>
          <w:rFonts w:ascii="Times New Roman"/>
          <w:spacing w:val="-9"/>
        </w:rPr>
        <w:t xml:space="preserve"> </w:t>
      </w:r>
      <w:r>
        <w:rPr>
          <w:rFonts w:ascii="Times New Roman"/>
        </w:rPr>
        <w:t>ZijiatuanduiEntity</w:t>
      </w:r>
      <w:r>
        <w:rPr>
          <w:rFonts w:ascii="Times New Roman"/>
          <w:spacing w:val="-9"/>
        </w:rPr>
        <w:t xml:space="preserve"> </w:t>
      </w:r>
      <w:r>
        <w:rPr>
          <w:rFonts w:ascii="Times New Roman"/>
        </w:rPr>
        <w:t>implements</w:t>
      </w:r>
      <w:r>
        <w:rPr>
          <w:rFonts w:ascii="Times New Roman"/>
          <w:spacing w:val="-9"/>
        </w:rPr>
        <w:t xml:space="preserve"> </w:t>
      </w:r>
      <w:r>
        <w:rPr>
          <w:rFonts w:ascii="Times New Roman"/>
        </w:rPr>
        <w:t>Serializable</w:t>
      </w:r>
      <w:r>
        <w:rPr>
          <w:rFonts w:ascii="Times New Roman"/>
          <w:spacing w:val="-9"/>
        </w:rPr>
        <w:t xml:space="preserve"> </w:t>
      </w:r>
      <w:r>
        <w:rPr>
          <w:rFonts w:ascii="Times New Roman"/>
        </w:rPr>
        <w:t>{ private static final long serialVersionUID = 1L;</w:t>
      </w:r>
    </w:p>
    <w:p>
      <w:pPr>
        <w:pStyle w:val="5"/>
        <w:spacing w:before="1"/>
        <w:ind w:left="601"/>
        <w:rPr>
          <w:rFonts w:ascii="Times New Roman"/>
        </w:rPr>
      </w:pPr>
      <w:r>
        <w:rPr>
          <w:rFonts w:ascii="Times New Roman"/>
        </w:rPr>
        <w:t>public</w:t>
      </w:r>
      <w:r>
        <w:rPr>
          <w:rFonts w:ascii="Times New Roman"/>
          <w:spacing w:val="-1"/>
        </w:rPr>
        <w:t xml:space="preserve"> </w:t>
      </w:r>
      <w:r>
        <w:rPr>
          <w:rFonts w:ascii="Times New Roman"/>
          <w:spacing w:val="-2"/>
        </w:rPr>
        <w:t>ZijiatuanduiView(){</w:t>
      </w:r>
    </w:p>
    <w:p>
      <w:pPr>
        <w:spacing w:before="84"/>
        <w:ind w:left="601" w:right="0" w:firstLine="0"/>
        <w:jc w:val="left"/>
        <w:rPr>
          <w:rFonts w:ascii="Times New Roman"/>
          <w:sz w:val="24"/>
        </w:rPr>
      </w:pPr>
      <w:r>
        <w:rPr>
          <w:rFonts w:ascii="Times New Roman"/>
          <w:spacing w:val="-10"/>
          <w:sz w:val="24"/>
        </w:rPr>
        <w:t>}</w:t>
      </w:r>
    </w:p>
    <w:p>
      <w:pPr>
        <w:pStyle w:val="5"/>
        <w:spacing w:before="84" w:line="314" w:lineRule="auto"/>
        <w:ind w:left="1021" w:right="2422" w:hanging="420"/>
        <w:rPr>
          <w:rFonts w:ascii="Times New Roman"/>
        </w:rPr>
      </w:pPr>
      <w:r>
        <w:rPr>
          <w:rFonts w:ascii="Times New Roman"/>
        </w:rPr>
        <w:t>public</w:t>
      </w:r>
      <w:r>
        <w:rPr>
          <w:rFonts w:ascii="Times New Roman"/>
          <w:spacing w:val="-15"/>
        </w:rPr>
        <w:t xml:space="preserve"> </w:t>
      </w:r>
      <w:r>
        <w:rPr>
          <w:rFonts w:ascii="Times New Roman"/>
        </w:rPr>
        <w:t>ZijiatuanduiView(ZijiatuanduiEntity</w:t>
      </w:r>
      <w:r>
        <w:rPr>
          <w:rFonts w:ascii="Times New Roman"/>
          <w:spacing w:val="-15"/>
        </w:rPr>
        <w:t xml:space="preserve"> </w:t>
      </w:r>
      <w:r>
        <w:rPr>
          <w:rFonts w:ascii="Times New Roman"/>
        </w:rPr>
        <w:t>zijiatuanduiEntity){ try {</w:t>
      </w:r>
    </w:p>
    <w:p>
      <w:pPr>
        <w:pStyle w:val="5"/>
        <w:spacing w:line="274" w:lineRule="exact"/>
        <w:ind w:left="1442"/>
        <w:rPr>
          <w:rFonts w:ascii="Times New Roman"/>
        </w:rPr>
      </w:pPr>
      <w:r>
        <w:rPr>
          <w:rFonts w:ascii="Times New Roman"/>
        </w:rPr>
        <w:t>BeanUtils.copyProperties(this,</w:t>
      </w:r>
      <w:r>
        <w:rPr>
          <w:rFonts w:ascii="Times New Roman"/>
          <w:spacing w:val="-4"/>
        </w:rPr>
        <w:t xml:space="preserve"> </w:t>
      </w:r>
      <w:r>
        <w:rPr>
          <w:rFonts w:ascii="Times New Roman"/>
          <w:spacing w:val="-2"/>
        </w:rPr>
        <w:t>zijiatuanduiEntity);</w:t>
      </w:r>
    </w:p>
    <w:p>
      <w:pPr>
        <w:pStyle w:val="5"/>
        <w:spacing w:before="84"/>
        <w:ind w:left="1021"/>
        <w:rPr>
          <w:rFonts w:ascii="Times New Roman"/>
        </w:rPr>
      </w:pPr>
      <w:r>
        <w:rPr>
          <w:rFonts w:ascii="Times New Roman"/>
        </w:rPr>
        <w:t>}</w:t>
      </w:r>
      <w:r>
        <w:rPr>
          <w:rFonts w:ascii="Times New Roman"/>
          <w:spacing w:val="-2"/>
        </w:rPr>
        <w:t xml:space="preserve"> </w:t>
      </w:r>
      <w:r>
        <w:rPr>
          <w:rFonts w:ascii="Times New Roman"/>
        </w:rPr>
        <w:t>catch</w:t>
      </w:r>
      <w:r>
        <w:rPr>
          <w:rFonts w:ascii="Times New Roman"/>
          <w:spacing w:val="-3"/>
        </w:rPr>
        <w:t xml:space="preserve"> </w:t>
      </w:r>
      <w:r>
        <w:rPr>
          <w:rFonts w:ascii="Times New Roman"/>
        </w:rPr>
        <w:t>(IllegalAccessException</w:t>
      </w:r>
      <w:r>
        <w:rPr>
          <w:rFonts w:ascii="Times New Roman"/>
          <w:spacing w:val="-2"/>
        </w:rPr>
        <w:t xml:space="preserve"> </w:t>
      </w:r>
      <w:r>
        <w:rPr>
          <w:rFonts w:ascii="Times New Roman"/>
        </w:rPr>
        <w:t>|</w:t>
      </w:r>
      <w:r>
        <w:rPr>
          <w:rFonts w:ascii="Times New Roman"/>
          <w:spacing w:val="-2"/>
        </w:rPr>
        <w:t xml:space="preserve"> </w:t>
      </w:r>
      <w:r>
        <w:rPr>
          <w:rFonts w:ascii="Times New Roman"/>
        </w:rPr>
        <w:t>InvocationTargetException</w:t>
      </w:r>
      <w:r>
        <w:rPr>
          <w:rFonts w:ascii="Times New Roman"/>
          <w:spacing w:val="-2"/>
        </w:rPr>
        <w:t xml:space="preserve"> </w:t>
      </w:r>
      <w:r>
        <w:rPr>
          <w:rFonts w:ascii="Times New Roman"/>
        </w:rPr>
        <w:t>e)</w:t>
      </w:r>
      <w:r>
        <w:rPr>
          <w:rFonts w:ascii="Times New Roman"/>
          <w:spacing w:val="-2"/>
        </w:rPr>
        <w:t xml:space="preserve"> </w:t>
      </w:r>
      <w:r>
        <w:rPr>
          <w:rFonts w:ascii="Times New Roman"/>
          <w:spacing w:val="-10"/>
        </w:rPr>
        <w:t>{</w:t>
      </w:r>
    </w:p>
    <w:p>
      <w:pPr>
        <w:pStyle w:val="5"/>
        <w:spacing w:before="84" w:line="312" w:lineRule="auto"/>
        <w:ind w:left="1442" w:right="2662"/>
        <w:rPr>
          <w:rFonts w:ascii="Times New Roman"/>
        </w:rPr>
      </w:pPr>
      <w:r>
        <w:rPr>
          <w:rFonts w:ascii="Times New Roman"/>
        </w:rPr>
        <w:t>//</w:t>
      </w:r>
      <w:r>
        <w:rPr>
          <w:rFonts w:ascii="Times New Roman"/>
          <w:spacing w:val="-10"/>
        </w:rPr>
        <w:t xml:space="preserve"> </w:t>
      </w:r>
      <w:r>
        <w:rPr>
          <w:rFonts w:ascii="Times New Roman"/>
        </w:rPr>
        <w:t>TODO</w:t>
      </w:r>
      <w:r>
        <w:rPr>
          <w:rFonts w:ascii="Times New Roman"/>
          <w:spacing w:val="-11"/>
        </w:rPr>
        <w:t xml:space="preserve"> </w:t>
      </w:r>
      <w:r>
        <w:rPr>
          <w:rFonts w:ascii="Times New Roman"/>
        </w:rPr>
        <w:t>Auto-generated</w:t>
      </w:r>
      <w:r>
        <w:rPr>
          <w:rFonts w:ascii="Times New Roman"/>
          <w:spacing w:val="-9"/>
        </w:rPr>
        <w:t xml:space="preserve"> </w:t>
      </w:r>
      <w:r>
        <w:rPr>
          <w:rFonts w:ascii="Times New Roman"/>
        </w:rPr>
        <w:t>catch</w:t>
      </w:r>
      <w:r>
        <w:rPr>
          <w:rFonts w:ascii="Times New Roman"/>
          <w:spacing w:val="-10"/>
        </w:rPr>
        <w:t xml:space="preserve"> </w:t>
      </w:r>
      <w:r>
        <w:rPr>
          <w:rFonts w:ascii="Times New Roman"/>
        </w:rPr>
        <w:t xml:space="preserve">block </w:t>
      </w:r>
      <w:r>
        <w:rPr>
          <w:rFonts w:ascii="Times New Roman"/>
          <w:spacing w:val="-2"/>
        </w:rPr>
        <w:t>e.printStackTrace();</w:t>
      </w:r>
    </w:p>
    <w:p>
      <w:pPr>
        <w:spacing w:before="3"/>
        <w:ind w:left="1021" w:right="0" w:firstLine="0"/>
        <w:jc w:val="left"/>
        <w:rPr>
          <w:rFonts w:ascii="Times New Roman"/>
          <w:sz w:val="24"/>
        </w:rPr>
      </w:pPr>
      <w:r>
        <w:rPr>
          <w:rFonts w:ascii="Times New Roman"/>
          <w:spacing w:val="-10"/>
          <w:sz w:val="24"/>
        </w:rPr>
        <w:t>}</w:t>
      </w:r>
    </w:p>
    <w:p>
      <w:pPr>
        <w:spacing w:before="84"/>
        <w:ind w:left="601" w:right="0" w:firstLine="0"/>
        <w:jc w:val="left"/>
        <w:rPr>
          <w:rFonts w:ascii="Times New Roman"/>
          <w:sz w:val="24"/>
        </w:rPr>
      </w:pPr>
      <w:r>
        <w:rPr>
          <w:rFonts w:ascii="Times New Roman"/>
          <w:spacing w:val="-10"/>
          <w:sz w:val="24"/>
        </w:rPr>
        <w:t>}</w:t>
      </w:r>
    </w:p>
    <w:p>
      <w:pPr>
        <w:spacing w:before="84"/>
        <w:ind w:left="182" w:right="0" w:firstLine="0"/>
        <w:jc w:val="left"/>
        <w:rPr>
          <w:rFonts w:ascii="Times New Roman"/>
          <w:sz w:val="24"/>
        </w:rPr>
      </w:pPr>
      <w:r>
        <w:rPr>
          <w:rFonts w:ascii="Times New Roman"/>
          <w:spacing w:val="-10"/>
          <w:sz w:val="24"/>
        </w:rPr>
        <w:t>}</w:t>
      </w:r>
    </w:p>
    <w:p>
      <w:pPr>
        <w:spacing w:after="0"/>
        <w:jc w:val="left"/>
        <w:rPr>
          <w:rFonts w:ascii="Times New Roman"/>
          <w:sz w:val="24"/>
        </w:rPr>
        <w:sectPr>
          <w:pgSz w:w="11910" w:h="16840"/>
          <w:pgMar w:top="1440" w:right="1060" w:bottom="1380" w:left="1520" w:header="0" w:footer="1158" w:gutter="0"/>
          <w:cols w:space="720" w:num="1"/>
        </w:sectPr>
      </w:pPr>
    </w:p>
    <w:p>
      <w:pPr>
        <w:pStyle w:val="2"/>
        <w:tabs>
          <w:tab w:val="left" w:pos="1300"/>
        </w:tabs>
        <w:ind w:right="170"/>
      </w:pPr>
      <w:bookmarkStart w:id="50" w:name="_bookmark50"/>
      <w:bookmarkEnd w:id="50"/>
      <w:r>
        <w:t>第</w:t>
      </w:r>
      <w:r>
        <w:rPr>
          <w:spacing w:val="5"/>
        </w:rPr>
        <w:t xml:space="preserve"> </w:t>
      </w:r>
      <w:r>
        <w:rPr>
          <w:rFonts w:ascii="Arial" w:eastAsia="Arial"/>
        </w:rPr>
        <w:t>5</w:t>
      </w:r>
      <w:r>
        <w:rPr>
          <w:rFonts w:ascii="Arial" w:eastAsia="Arial"/>
          <w:spacing w:val="-12"/>
        </w:rPr>
        <w:t xml:space="preserve"> </w:t>
      </w:r>
      <w:r>
        <w:rPr>
          <w:spacing w:val="-10"/>
        </w:rPr>
        <w:t>章</w:t>
      </w:r>
      <w:r>
        <w:tab/>
      </w:r>
      <w:r>
        <w:rPr>
          <w:spacing w:val="-2"/>
        </w:rPr>
        <w:t>软件测试与结果分</w:t>
      </w:r>
      <w:r>
        <w:rPr>
          <w:spacing w:val="-10"/>
        </w:rPr>
        <w:t>析</w:t>
      </w:r>
    </w:p>
    <w:p>
      <w:pPr>
        <w:pStyle w:val="5"/>
        <w:spacing w:before="175"/>
        <w:ind w:left="0"/>
        <w:rPr>
          <w:b/>
          <w:sz w:val="28"/>
        </w:rPr>
      </w:pPr>
    </w:p>
    <w:p>
      <w:pPr>
        <w:pStyle w:val="3"/>
        <w:numPr>
          <w:ilvl w:val="1"/>
          <w:numId w:val="20"/>
        </w:numPr>
        <w:tabs>
          <w:tab w:val="left" w:pos="880"/>
        </w:tabs>
        <w:spacing w:before="0" w:after="0" w:line="240" w:lineRule="auto"/>
        <w:ind w:left="880" w:right="0" w:hanging="698"/>
        <w:jc w:val="left"/>
      </w:pPr>
      <w:bookmarkStart w:id="51" w:name="_bookmark51"/>
      <w:bookmarkEnd w:id="51"/>
      <w:r>
        <w:rPr>
          <w:spacing w:val="-3"/>
        </w:rPr>
        <w:t>测试概述</w:t>
      </w:r>
    </w:p>
    <w:p>
      <w:pPr>
        <w:pStyle w:val="5"/>
        <w:spacing w:before="308" w:line="192" w:lineRule="auto"/>
        <w:ind w:right="352" w:firstLine="479"/>
        <w:jc w:val="both"/>
      </w:pPr>
      <w:r>
        <w:rPr>
          <w:spacing w:val="-4"/>
        </w:rPr>
        <w:t>软件测试是软件开发过程中的最后一步，同时它也是必不可少的一步，没有人可</w:t>
      </w:r>
      <w:r>
        <w:rPr>
          <w:spacing w:val="-7"/>
        </w:rPr>
        <w:t>以保证自己一次性编辑完成的系统不会报错，而系统测试就是将自己开发的系统变为</w:t>
      </w:r>
      <w:r>
        <w:rPr>
          <w:spacing w:val="-4"/>
        </w:rPr>
        <w:t>成品前的最后一步。在测试过程中需要进行更为严谨细致的测试，要尽可能全面地在</w:t>
      </w:r>
      <w:r>
        <w:rPr>
          <w:spacing w:val="-2"/>
        </w:rPr>
        <w:t>尽可能多的不同情况下运行本系统，排除所有出现错误的可能</w:t>
      </w:r>
      <w:r>
        <w:fldChar w:fldCharType="begin"/>
      </w:r>
      <w:r>
        <w:instrText xml:space="preserve"> HYPERLINK \l "_bookmark68" </w:instrText>
      </w:r>
      <w:r>
        <w:fldChar w:fldCharType="separate"/>
      </w:r>
      <w:r>
        <w:rPr>
          <w:rFonts w:ascii="Times New Roman" w:eastAsia="Times New Roman"/>
          <w:spacing w:val="-2"/>
          <w:vertAlign w:val="superscript"/>
        </w:rPr>
        <w:t>[10]</w:t>
      </w:r>
      <w:r>
        <w:rPr>
          <w:rFonts w:ascii="Times New Roman" w:eastAsia="Times New Roman"/>
          <w:spacing w:val="-2"/>
          <w:vertAlign w:val="superscript"/>
        </w:rPr>
        <w:fldChar w:fldCharType="end"/>
      </w:r>
      <w:r>
        <w:rPr>
          <w:spacing w:val="-2"/>
          <w:vertAlign w:val="baseline"/>
        </w:rPr>
        <w:t>。</w:t>
      </w:r>
    </w:p>
    <w:p>
      <w:pPr>
        <w:pStyle w:val="5"/>
        <w:spacing w:line="192" w:lineRule="auto"/>
        <w:ind w:right="352" w:firstLine="479"/>
        <w:jc w:val="both"/>
      </w:pPr>
      <w:r>
        <w:rPr>
          <w:spacing w:val="-1"/>
        </w:rPr>
        <w:t xml:space="preserve">系统测试不仅仅是发现系统潜在的 </w:t>
      </w:r>
      <w:r>
        <w:rPr>
          <w:rFonts w:ascii="Times New Roman" w:eastAsia="Times New Roman"/>
        </w:rPr>
        <w:t>BUG</w:t>
      </w:r>
      <w:r>
        <w:rPr>
          <w:rFonts w:ascii="Times New Roman" w:eastAsia="Times New Roman"/>
          <w:spacing w:val="-15"/>
        </w:rPr>
        <w:t xml:space="preserve"> </w:t>
      </w:r>
      <w:r>
        <w:t>或错误，更加重要的是为用户提供一个</w:t>
      </w:r>
      <w:r>
        <w:rPr>
          <w:spacing w:val="-4"/>
        </w:rPr>
        <w:t>良好的使用体验和安全可交付的产品服务。通过发现错误或潜在的问题，有利于提升</w:t>
      </w:r>
      <w:r>
        <w:rPr>
          <w:spacing w:val="-2"/>
        </w:rPr>
        <w:t>产品的核心竞争力，这也是软件测试的重要目的之一</w:t>
      </w:r>
      <w:r>
        <w:fldChar w:fldCharType="begin"/>
      </w:r>
      <w:r>
        <w:instrText xml:space="preserve"> HYPERLINK \l "_bookmark69" </w:instrText>
      </w:r>
      <w:r>
        <w:fldChar w:fldCharType="separate"/>
      </w:r>
      <w:r>
        <w:rPr>
          <w:rFonts w:ascii="Times New Roman" w:eastAsia="Times New Roman"/>
          <w:spacing w:val="-2"/>
          <w:vertAlign w:val="superscript"/>
        </w:rPr>
        <w:t>[11]</w:t>
      </w:r>
      <w:r>
        <w:rPr>
          <w:rFonts w:ascii="Times New Roman" w:eastAsia="Times New Roman"/>
          <w:spacing w:val="-2"/>
          <w:vertAlign w:val="superscript"/>
        </w:rPr>
        <w:fldChar w:fldCharType="end"/>
      </w:r>
      <w:r>
        <w:rPr>
          <w:spacing w:val="-2"/>
          <w:vertAlign w:val="baseline"/>
        </w:rPr>
        <w:t>。</w:t>
      </w:r>
    </w:p>
    <w:p>
      <w:pPr>
        <w:pStyle w:val="3"/>
        <w:numPr>
          <w:ilvl w:val="1"/>
          <w:numId w:val="20"/>
        </w:numPr>
        <w:tabs>
          <w:tab w:val="left" w:pos="880"/>
        </w:tabs>
        <w:spacing w:before="236" w:after="0" w:line="240" w:lineRule="auto"/>
        <w:ind w:left="880" w:right="0" w:hanging="698"/>
        <w:jc w:val="left"/>
      </w:pPr>
      <w:bookmarkStart w:id="52" w:name="_bookmark52"/>
      <w:bookmarkEnd w:id="52"/>
      <w:r>
        <w:rPr>
          <w:spacing w:val="-3"/>
        </w:rPr>
        <w:t>白盒测试</w:t>
      </w:r>
    </w:p>
    <w:p>
      <w:pPr>
        <w:pStyle w:val="5"/>
        <w:spacing w:before="308" w:line="192" w:lineRule="auto"/>
        <w:ind w:right="353" w:firstLine="479"/>
      </w:pPr>
      <w:r>
        <w:rPr>
          <w:spacing w:val="-2"/>
        </w:rPr>
        <w:t>本节内容主要详细描述利用白盒测试技术中的基本路径测试方法分别对管理员系统和用户系统进行测试。</w:t>
      </w:r>
    </w:p>
    <w:p>
      <w:pPr>
        <w:pStyle w:val="16"/>
        <w:numPr>
          <w:ilvl w:val="2"/>
          <w:numId w:val="20"/>
        </w:numPr>
        <w:tabs>
          <w:tab w:val="left" w:pos="1081"/>
        </w:tabs>
        <w:spacing w:before="0" w:after="0" w:line="386" w:lineRule="exact"/>
        <w:ind w:left="1081" w:right="0" w:hanging="420"/>
        <w:jc w:val="left"/>
        <w:rPr>
          <w:sz w:val="24"/>
        </w:rPr>
      </w:pPr>
      <w:r>
        <w:rPr>
          <w:sz w:val="24"/>
        </w:rPr>
        <w:t xml:space="preserve">根据源码设计系统流程图，如图 </w:t>
      </w:r>
      <w:r>
        <w:rPr>
          <w:rFonts w:ascii="Times New Roman" w:eastAsia="Times New Roman"/>
          <w:sz w:val="24"/>
        </w:rPr>
        <w:t xml:space="preserve">5-1 </w:t>
      </w:r>
      <w:r>
        <w:rPr>
          <w:spacing w:val="3"/>
          <w:sz w:val="24"/>
        </w:rPr>
        <w:t xml:space="preserve">和 </w:t>
      </w:r>
      <w:r>
        <w:rPr>
          <w:rFonts w:ascii="Times New Roman" w:eastAsia="Times New Roman"/>
          <w:sz w:val="24"/>
        </w:rPr>
        <w:t xml:space="preserve">5-2 </w:t>
      </w:r>
      <w:r>
        <w:rPr>
          <w:spacing w:val="-4"/>
          <w:sz w:val="24"/>
        </w:rPr>
        <w:t>所示。</w:t>
      </w:r>
    </w:p>
    <w:p>
      <w:pPr>
        <w:pStyle w:val="5"/>
        <w:spacing w:before="8"/>
        <w:ind w:left="0"/>
        <w:rPr>
          <w:sz w:val="2"/>
        </w:rPr>
      </w:pPr>
      <w:r>
        <w:drawing>
          <wp:anchor distT="0" distB="0" distL="0" distR="0" simplePos="0" relativeHeight="251675648" behindDoc="1" locked="0" layoutInCell="1" allowOverlap="1">
            <wp:simplePos x="0" y="0"/>
            <wp:positionH relativeFrom="page">
              <wp:posOffset>1673860</wp:posOffset>
            </wp:positionH>
            <wp:positionV relativeFrom="paragraph">
              <wp:posOffset>44450</wp:posOffset>
            </wp:positionV>
            <wp:extent cx="4707255" cy="3460115"/>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6" cstate="print"/>
                    <a:stretch>
                      <a:fillRect/>
                    </a:stretch>
                  </pic:blipFill>
                  <pic:spPr>
                    <a:xfrm>
                      <a:off x="0" y="0"/>
                      <a:ext cx="4707327" cy="3460432"/>
                    </a:xfrm>
                    <a:prstGeom prst="rect">
                      <a:avLst/>
                    </a:prstGeom>
                  </pic:spPr>
                </pic:pic>
              </a:graphicData>
            </a:graphic>
          </wp:anchor>
        </w:drawing>
      </w:r>
    </w:p>
    <w:p>
      <w:pPr>
        <w:tabs>
          <w:tab w:val="left" w:pos="753"/>
        </w:tabs>
        <w:spacing w:before="308"/>
        <w:ind w:left="0" w:right="172"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5-</w:t>
      </w:r>
      <w:r>
        <w:rPr>
          <w:rFonts w:ascii="Times New Roman" w:eastAsia="Times New Roman"/>
          <w:spacing w:val="-10"/>
          <w:sz w:val="21"/>
        </w:rPr>
        <w:t>1</w:t>
      </w:r>
      <w:r>
        <w:rPr>
          <w:rFonts w:ascii="Times New Roman" w:eastAsia="Times New Roman"/>
          <w:sz w:val="21"/>
        </w:rPr>
        <w:tab/>
      </w:r>
      <w:r>
        <w:rPr>
          <w:rFonts w:hint="eastAsia" w:ascii="Noto Sans Mono CJK HK" w:eastAsia="Noto Sans Mono CJK HK"/>
          <w:spacing w:val="-2"/>
          <w:sz w:val="21"/>
        </w:rPr>
        <w:t>管理员系统流程</w:t>
      </w:r>
      <w:r>
        <w:rPr>
          <w:rFonts w:hint="eastAsia" w:ascii="Noto Sans Mono CJK HK" w:eastAsia="Noto Sans Mono CJK HK"/>
          <w:spacing w:val="-10"/>
          <w:sz w:val="21"/>
        </w:rPr>
        <w:t>图</w:t>
      </w:r>
    </w:p>
    <w:p>
      <w:pPr>
        <w:spacing w:after="0"/>
        <w:jc w:val="center"/>
        <w:rPr>
          <w:rFonts w:hint="eastAsia" w:ascii="Noto Sans Mono CJK HK" w:eastAsia="Noto Sans Mono CJK HK"/>
          <w:sz w:val="21"/>
        </w:rPr>
        <w:sectPr>
          <w:pgSz w:w="11910" w:h="16840"/>
          <w:pgMar w:top="1860" w:right="1060" w:bottom="1380" w:left="1520" w:header="0" w:footer="1158" w:gutter="0"/>
          <w:cols w:space="720" w:num="1"/>
        </w:sectPr>
      </w:pPr>
    </w:p>
    <w:p>
      <w:pPr>
        <w:pStyle w:val="5"/>
        <w:ind w:left="1435"/>
        <w:rPr>
          <w:rFonts w:ascii="Noto Sans Mono CJK HK"/>
          <w:sz w:val="20"/>
        </w:rPr>
      </w:pPr>
      <w:r>
        <w:rPr>
          <w:rFonts w:ascii="Noto Sans Mono CJK HK"/>
          <w:sz w:val="20"/>
        </w:rPr>
        <w:drawing>
          <wp:inline distT="0" distB="0" distL="0" distR="0">
            <wp:extent cx="3915410" cy="3044190"/>
            <wp:effectExtent l="0" t="0" r="0" b="0"/>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7" cstate="print"/>
                    <a:stretch>
                      <a:fillRect/>
                    </a:stretch>
                  </pic:blipFill>
                  <pic:spPr>
                    <a:xfrm>
                      <a:off x="0" y="0"/>
                      <a:ext cx="3915881" cy="3044571"/>
                    </a:xfrm>
                    <a:prstGeom prst="rect">
                      <a:avLst/>
                    </a:prstGeom>
                  </pic:spPr>
                </pic:pic>
              </a:graphicData>
            </a:graphic>
          </wp:inline>
        </w:drawing>
      </w:r>
    </w:p>
    <w:p>
      <w:pPr>
        <w:tabs>
          <w:tab w:val="left" w:pos="753"/>
        </w:tabs>
        <w:spacing w:before="259"/>
        <w:ind w:left="0" w:right="172"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5-</w:t>
      </w:r>
      <w:r>
        <w:rPr>
          <w:rFonts w:ascii="Times New Roman" w:eastAsia="Times New Roman"/>
          <w:spacing w:val="-10"/>
          <w:sz w:val="21"/>
        </w:rPr>
        <w:t>2</w:t>
      </w:r>
      <w:r>
        <w:rPr>
          <w:rFonts w:ascii="Times New Roman" w:eastAsia="Times New Roman"/>
          <w:sz w:val="21"/>
        </w:rPr>
        <w:tab/>
      </w:r>
      <w:r>
        <w:rPr>
          <w:rFonts w:hint="eastAsia" w:ascii="Noto Sans Mono CJK HK" w:eastAsia="Noto Sans Mono CJK HK"/>
          <w:spacing w:val="-2"/>
          <w:sz w:val="21"/>
        </w:rPr>
        <w:t>用户系统流程</w:t>
      </w:r>
      <w:r>
        <w:rPr>
          <w:rFonts w:hint="eastAsia" w:ascii="Noto Sans Mono CJK HK" w:eastAsia="Noto Sans Mono CJK HK"/>
          <w:spacing w:val="-10"/>
          <w:sz w:val="21"/>
        </w:rPr>
        <w:t>图</w:t>
      </w:r>
    </w:p>
    <w:p>
      <w:pPr>
        <w:pStyle w:val="16"/>
        <w:numPr>
          <w:ilvl w:val="2"/>
          <w:numId w:val="20"/>
        </w:numPr>
        <w:tabs>
          <w:tab w:val="left" w:pos="1081"/>
        </w:tabs>
        <w:spacing w:before="46" w:after="0" w:line="240" w:lineRule="auto"/>
        <w:ind w:left="1081" w:right="0" w:hanging="420"/>
        <w:jc w:val="left"/>
        <w:rPr>
          <w:sz w:val="24"/>
        </w:rPr>
      </w:pPr>
      <w:r>
        <w:drawing>
          <wp:anchor distT="0" distB="0" distL="0" distR="0" simplePos="0" relativeHeight="251676672" behindDoc="1" locked="0" layoutInCell="1" allowOverlap="1">
            <wp:simplePos x="0" y="0"/>
            <wp:positionH relativeFrom="page">
              <wp:posOffset>2717800</wp:posOffset>
            </wp:positionH>
            <wp:positionV relativeFrom="paragraph">
              <wp:posOffset>339725</wp:posOffset>
            </wp:positionV>
            <wp:extent cx="2604770" cy="3012440"/>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8" cstate="print"/>
                    <a:stretch>
                      <a:fillRect/>
                    </a:stretch>
                  </pic:blipFill>
                  <pic:spPr>
                    <a:xfrm>
                      <a:off x="0" y="0"/>
                      <a:ext cx="2604581" cy="3012376"/>
                    </a:xfrm>
                    <a:prstGeom prst="rect">
                      <a:avLst/>
                    </a:prstGeom>
                  </pic:spPr>
                </pic:pic>
              </a:graphicData>
            </a:graphic>
          </wp:anchor>
        </w:drawing>
      </w:r>
      <w:r>
        <w:rPr>
          <w:sz w:val="24"/>
        </w:rPr>
        <w:t xml:space="preserve">根据系统流程图设计控制流程图，如图 </w:t>
      </w:r>
      <w:r>
        <w:rPr>
          <w:rFonts w:ascii="Times New Roman" w:eastAsia="Times New Roman"/>
          <w:sz w:val="24"/>
        </w:rPr>
        <w:t xml:space="preserve">5-3 </w:t>
      </w:r>
      <w:r>
        <w:rPr>
          <w:spacing w:val="2"/>
          <w:sz w:val="24"/>
        </w:rPr>
        <w:t xml:space="preserve">和 </w:t>
      </w:r>
      <w:r>
        <w:rPr>
          <w:rFonts w:ascii="Times New Roman" w:eastAsia="Times New Roman"/>
          <w:sz w:val="24"/>
        </w:rPr>
        <w:t xml:space="preserve">5-4 </w:t>
      </w:r>
      <w:r>
        <w:rPr>
          <w:spacing w:val="-4"/>
          <w:sz w:val="24"/>
        </w:rPr>
        <w:t>所示。</w:t>
      </w:r>
    </w:p>
    <w:p>
      <w:pPr>
        <w:tabs>
          <w:tab w:val="left" w:pos="753"/>
        </w:tabs>
        <w:spacing w:before="327"/>
        <w:ind w:left="0" w:right="170"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5-</w:t>
      </w:r>
      <w:r>
        <w:rPr>
          <w:rFonts w:ascii="Times New Roman" w:eastAsia="Times New Roman"/>
          <w:spacing w:val="-10"/>
          <w:sz w:val="21"/>
        </w:rPr>
        <w:t>3</w:t>
      </w:r>
      <w:r>
        <w:rPr>
          <w:rFonts w:ascii="Times New Roman" w:eastAsia="Times New Roman"/>
          <w:sz w:val="21"/>
        </w:rPr>
        <w:tab/>
      </w:r>
      <w:r>
        <w:rPr>
          <w:rFonts w:hint="eastAsia" w:ascii="Noto Sans Mono CJK HK" w:eastAsia="Noto Sans Mono CJK HK"/>
          <w:spacing w:val="-2"/>
          <w:sz w:val="21"/>
        </w:rPr>
        <w:t>管理员系统控制流程</w:t>
      </w:r>
      <w:r>
        <w:rPr>
          <w:rFonts w:hint="eastAsia" w:ascii="Noto Sans Mono CJK HK" w:eastAsia="Noto Sans Mono CJK HK"/>
          <w:spacing w:val="-10"/>
          <w:sz w:val="21"/>
        </w:rPr>
        <w:t>图</w:t>
      </w:r>
    </w:p>
    <w:p>
      <w:pPr>
        <w:spacing w:after="0"/>
        <w:jc w:val="center"/>
        <w:rPr>
          <w:rFonts w:hint="eastAsia" w:ascii="Noto Sans Mono CJK HK" w:eastAsia="Noto Sans Mono CJK HK"/>
          <w:sz w:val="21"/>
        </w:rPr>
        <w:sectPr>
          <w:pgSz w:w="11910" w:h="16840"/>
          <w:pgMar w:top="1520" w:right="1060" w:bottom="1380" w:left="1520" w:header="0" w:footer="1158" w:gutter="0"/>
          <w:cols w:space="720" w:num="1"/>
        </w:sectPr>
      </w:pPr>
    </w:p>
    <w:p>
      <w:pPr>
        <w:pStyle w:val="5"/>
        <w:ind w:left="3041"/>
        <w:rPr>
          <w:rFonts w:ascii="Noto Sans Mono CJK HK"/>
          <w:sz w:val="20"/>
        </w:rPr>
      </w:pPr>
      <w:r>
        <w:rPr>
          <w:rFonts w:ascii="Noto Sans Mono CJK HK"/>
          <w:sz w:val="20"/>
        </w:rPr>
        <w:drawing>
          <wp:inline distT="0" distB="0" distL="0" distR="0">
            <wp:extent cx="2268220" cy="2592070"/>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9" cstate="print"/>
                    <a:stretch>
                      <a:fillRect/>
                    </a:stretch>
                  </pic:blipFill>
                  <pic:spPr>
                    <a:xfrm>
                      <a:off x="0" y="0"/>
                      <a:ext cx="2268260" cy="2592324"/>
                    </a:xfrm>
                    <a:prstGeom prst="rect">
                      <a:avLst/>
                    </a:prstGeom>
                  </pic:spPr>
                </pic:pic>
              </a:graphicData>
            </a:graphic>
          </wp:inline>
        </w:drawing>
      </w:r>
    </w:p>
    <w:p>
      <w:pPr>
        <w:pStyle w:val="5"/>
        <w:spacing w:before="56"/>
        <w:ind w:left="0"/>
        <w:rPr>
          <w:rFonts w:ascii="Noto Sans Mono CJK HK"/>
          <w:sz w:val="21"/>
        </w:rPr>
      </w:pPr>
    </w:p>
    <w:p>
      <w:pPr>
        <w:tabs>
          <w:tab w:val="left" w:pos="753"/>
        </w:tabs>
        <w:spacing w:before="0"/>
        <w:ind w:left="0" w:right="174" w:firstLine="0"/>
        <w:jc w:val="center"/>
        <w:rPr>
          <w:rFonts w:hint="eastAsia" w:ascii="Noto Sans Mono CJK HK" w:eastAsia="Noto Sans Mono CJK HK"/>
          <w:sz w:val="21"/>
        </w:rPr>
      </w:pPr>
      <w:r>
        <w:rPr>
          <w:rFonts w:hint="eastAsia" w:ascii="Noto Sans Mono CJK HK" w:eastAsia="Noto Sans Mono CJK HK"/>
          <w:spacing w:val="-2"/>
          <w:sz w:val="21"/>
        </w:rPr>
        <w:t>图</w:t>
      </w:r>
      <w:r>
        <w:rPr>
          <w:rFonts w:hint="eastAsia" w:ascii="Noto Sans Mono CJK HK" w:eastAsia="Noto Sans Mono CJK HK"/>
          <w:spacing w:val="-48"/>
          <w:sz w:val="21"/>
        </w:rPr>
        <w:t xml:space="preserve"> </w:t>
      </w:r>
      <w:r>
        <w:rPr>
          <w:rFonts w:ascii="Times New Roman" w:eastAsia="Times New Roman"/>
          <w:spacing w:val="-2"/>
          <w:sz w:val="21"/>
        </w:rPr>
        <w:t>5-</w:t>
      </w:r>
      <w:r>
        <w:rPr>
          <w:rFonts w:ascii="Times New Roman" w:eastAsia="Times New Roman"/>
          <w:spacing w:val="-10"/>
          <w:sz w:val="21"/>
        </w:rPr>
        <w:t>4</w:t>
      </w:r>
      <w:r>
        <w:rPr>
          <w:rFonts w:ascii="Times New Roman" w:eastAsia="Times New Roman"/>
          <w:sz w:val="21"/>
        </w:rPr>
        <w:tab/>
      </w:r>
      <w:r>
        <w:rPr>
          <w:rFonts w:hint="eastAsia" w:ascii="Noto Sans Mono CJK HK" w:eastAsia="Noto Sans Mono CJK HK"/>
          <w:spacing w:val="-2"/>
          <w:sz w:val="21"/>
        </w:rPr>
        <w:t>用户系统控制流程</w:t>
      </w:r>
      <w:r>
        <w:rPr>
          <w:rFonts w:hint="eastAsia" w:ascii="Noto Sans Mono CJK HK" w:eastAsia="Noto Sans Mono CJK HK"/>
          <w:spacing w:val="-12"/>
          <w:sz w:val="21"/>
        </w:rPr>
        <w:t>图</w:t>
      </w:r>
    </w:p>
    <w:p>
      <w:pPr>
        <w:pStyle w:val="16"/>
        <w:numPr>
          <w:ilvl w:val="2"/>
          <w:numId w:val="20"/>
        </w:numPr>
        <w:tabs>
          <w:tab w:val="left" w:pos="1081"/>
        </w:tabs>
        <w:spacing w:before="46" w:after="0" w:line="406" w:lineRule="exact"/>
        <w:ind w:left="1081" w:right="0" w:hanging="420"/>
        <w:jc w:val="left"/>
        <w:rPr>
          <w:sz w:val="24"/>
        </w:rPr>
      </w:pPr>
      <w:r>
        <w:rPr>
          <w:spacing w:val="-2"/>
          <w:sz w:val="24"/>
        </w:rPr>
        <w:t>计算程序环路复杂性</w:t>
      </w:r>
    </w:p>
    <w:p>
      <w:pPr>
        <w:pStyle w:val="16"/>
        <w:numPr>
          <w:ilvl w:val="0"/>
          <w:numId w:val="21"/>
        </w:numPr>
        <w:tabs>
          <w:tab w:val="left" w:pos="1080"/>
        </w:tabs>
        <w:spacing w:before="0" w:after="0" w:line="406" w:lineRule="exact"/>
        <w:ind w:left="1080" w:right="0" w:hanging="419"/>
        <w:jc w:val="left"/>
        <w:rPr>
          <w:sz w:val="24"/>
        </w:rPr>
      </w:pPr>
      <w:r>
        <w:rPr>
          <w:spacing w:val="-2"/>
          <w:sz w:val="24"/>
        </w:rPr>
        <w:t>管理员系统</w:t>
      </w:r>
    </w:p>
    <w:p>
      <w:pPr>
        <w:pStyle w:val="5"/>
        <w:spacing w:line="314" w:lineRule="exact"/>
        <w:ind w:left="661"/>
        <w:rPr>
          <w:rFonts w:ascii="Times New Roman" w:eastAsia="Times New Roman"/>
        </w:rPr>
      </w:pPr>
      <w:r>
        <w:rPr>
          <w:spacing w:val="2"/>
        </w:rPr>
        <w:t xml:space="preserve">设 </w:t>
      </w:r>
      <w:r>
        <w:rPr>
          <w:rFonts w:ascii="Times New Roman" w:eastAsia="Times New Roman"/>
          <w:spacing w:val="-2"/>
        </w:rPr>
        <w:t>E1</w:t>
      </w:r>
      <w:r>
        <w:rPr>
          <w:rFonts w:ascii="Times New Roman" w:eastAsia="Times New Roman"/>
          <w:spacing w:val="1"/>
        </w:rPr>
        <w:t xml:space="preserve"> </w:t>
      </w:r>
      <w:r>
        <w:rPr>
          <w:spacing w:val="-2"/>
        </w:rPr>
        <w:t>为管理员系统中控制流图的边数，</w:t>
      </w:r>
      <w:r>
        <w:rPr>
          <w:rFonts w:ascii="Times New Roman" w:eastAsia="Times New Roman"/>
          <w:spacing w:val="-2"/>
        </w:rPr>
        <w:t>N1</w:t>
      </w:r>
      <w:r>
        <w:rPr>
          <w:rFonts w:ascii="Times New Roman" w:eastAsia="Times New Roman"/>
          <w:spacing w:val="1"/>
        </w:rPr>
        <w:t xml:space="preserve"> </w:t>
      </w:r>
      <w:r>
        <w:rPr>
          <w:spacing w:val="-3"/>
        </w:rPr>
        <w:t>为管理员系统控制流图的结点数，</w:t>
      </w:r>
      <w:r>
        <w:rPr>
          <w:rFonts w:ascii="Times New Roman" w:eastAsia="Times New Roman"/>
          <w:spacing w:val="-5"/>
        </w:rPr>
        <w:t>P1</w:t>
      </w:r>
    </w:p>
    <w:p>
      <w:pPr>
        <w:pStyle w:val="5"/>
        <w:spacing w:line="360" w:lineRule="exact"/>
      </w:pPr>
      <w:r>
        <w:rPr>
          <w:spacing w:val="-1"/>
        </w:rPr>
        <w:t>为管理员系统控制流图中判定结点数。</w:t>
      </w:r>
    </w:p>
    <w:p>
      <w:pPr>
        <w:pStyle w:val="5"/>
        <w:spacing w:line="360" w:lineRule="exact"/>
        <w:ind w:left="661"/>
      </w:pPr>
      <w:r>
        <w:t xml:space="preserve">由图中信息可知 </w:t>
      </w:r>
      <w:r>
        <w:rPr>
          <w:rFonts w:ascii="Times New Roman" w:eastAsia="Times New Roman"/>
          <w:spacing w:val="-2"/>
        </w:rPr>
        <w:t>E1=17</w:t>
      </w:r>
      <w:r>
        <w:rPr>
          <w:spacing w:val="-2"/>
        </w:rPr>
        <w:t>，</w:t>
      </w:r>
      <w:r>
        <w:rPr>
          <w:rFonts w:ascii="Times New Roman" w:eastAsia="Times New Roman"/>
          <w:spacing w:val="-2"/>
        </w:rPr>
        <w:t>N1=13</w:t>
      </w:r>
      <w:r>
        <w:rPr>
          <w:spacing w:val="-2"/>
        </w:rPr>
        <w:t>，</w:t>
      </w:r>
      <w:r>
        <w:rPr>
          <w:rFonts w:ascii="Times New Roman" w:eastAsia="Times New Roman"/>
          <w:spacing w:val="-2"/>
        </w:rPr>
        <w:t>P1=5</w:t>
      </w:r>
      <w:r>
        <w:rPr>
          <w:spacing w:val="-2"/>
        </w:rPr>
        <w:t>；</w:t>
      </w:r>
    </w:p>
    <w:p>
      <w:pPr>
        <w:pStyle w:val="5"/>
        <w:spacing w:line="360" w:lineRule="exact"/>
        <w:ind w:left="661"/>
      </w:pPr>
      <w:r>
        <w:rPr>
          <w:spacing w:val="-1"/>
        </w:rPr>
        <w:t xml:space="preserve">因此管理员系统的环路复杂性 </w:t>
      </w:r>
      <w:r>
        <w:rPr>
          <w:rFonts w:ascii="Times New Roman" w:eastAsia="Times New Roman"/>
        </w:rPr>
        <w:t>V(G)=E1-</w:t>
      </w:r>
      <w:r>
        <w:rPr>
          <w:rFonts w:ascii="Times New Roman" w:eastAsia="Times New Roman"/>
          <w:spacing w:val="-2"/>
        </w:rPr>
        <w:t>N1+2=P1+1=6</w:t>
      </w:r>
      <w:r>
        <w:rPr>
          <w:spacing w:val="-2"/>
        </w:rPr>
        <w:t>；</w:t>
      </w:r>
    </w:p>
    <w:p>
      <w:pPr>
        <w:pStyle w:val="16"/>
        <w:numPr>
          <w:ilvl w:val="0"/>
          <w:numId w:val="21"/>
        </w:numPr>
        <w:tabs>
          <w:tab w:val="left" w:pos="1080"/>
        </w:tabs>
        <w:spacing w:before="0" w:after="0" w:line="360" w:lineRule="exact"/>
        <w:ind w:left="1080" w:right="0" w:hanging="419"/>
        <w:jc w:val="left"/>
        <w:rPr>
          <w:sz w:val="24"/>
        </w:rPr>
      </w:pPr>
      <w:r>
        <w:rPr>
          <w:spacing w:val="-3"/>
          <w:sz w:val="24"/>
        </w:rPr>
        <w:t>用户系统</w:t>
      </w:r>
    </w:p>
    <w:p>
      <w:pPr>
        <w:pStyle w:val="5"/>
        <w:spacing w:before="17" w:line="192" w:lineRule="auto"/>
        <w:ind w:right="352" w:firstLine="479"/>
      </w:pPr>
      <w:r>
        <w:t xml:space="preserve">设 </w:t>
      </w:r>
      <w:r>
        <w:rPr>
          <w:rFonts w:ascii="Times New Roman" w:eastAsia="Times New Roman"/>
        </w:rPr>
        <w:t xml:space="preserve">E2 </w:t>
      </w:r>
      <w:r>
        <w:t>为用户系统中控制流图的边数，</w:t>
      </w:r>
      <w:r>
        <w:rPr>
          <w:rFonts w:ascii="Times New Roman" w:eastAsia="Times New Roman"/>
        </w:rPr>
        <w:t xml:space="preserve">N2 </w:t>
      </w:r>
      <w:r>
        <w:t>为用户系统控制流图的结点数，</w:t>
      </w:r>
      <w:r>
        <w:rPr>
          <w:rFonts w:ascii="Times New Roman" w:eastAsia="Times New Roman"/>
        </w:rPr>
        <w:t xml:space="preserve">P2 </w:t>
      </w:r>
      <w:r>
        <w:t>为</w:t>
      </w:r>
      <w:r>
        <w:rPr>
          <w:spacing w:val="-2"/>
        </w:rPr>
        <w:t>用户系统控制流图中判定结点数。</w:t>
      </w:r>
    </w:p>
    <w:p>
      <w:pPr>
        <w:pStyle w:val="5"/>
        <w:spacing w:line="340" w:lineRule="exact"/>
        <w:ind w:left="661"/>
      </w:pPr>
      <w:r>
        <w:t xml:space="preserve">由图中信息可知 </w:t>
      </w:r>
      <w:r>
        <w:rPr>
          <w:rFonts w:ascii="Times New Roman" w:eastAsia="Times New Roman"/>
          <w:spacing w:val="-2"/>
        </w:rPr>
        <w:t>E2=14</w:t>
      </w:r>
      <w:r>
        <w:rPr>
          <w:spacing w:val="-2"/>
        </w:rPr>
        <w:t>，</w:t>
      </w:r>
      <w:r>
        <w:rPr>
          <w:rFonts w:ascii="Times New Roman" w:eastAsia="Times New Roman"/>
          <w:spacing w:val="-2"/>
        </w:rPr>
        <w:t>N2=11</w:t>
      </w:r>
      <w:r>
        <w:rPr>
          <w:spacing w:val="-2"/>
        </w:rPr>
        <w:t>，</w:t>
      </w:r>
      <w:r>
        <w:rPr>
          <w:rFonts w:ascii="Times New Roman" w:eastAsia="Times New Roman"/>
          <w:spacing w:val="-2"/>
        </w:rPr>
        <w:t>P2=4</w:t>
      </w:r>
      <w:r>
        <w:rPr>
          <w:spacing w:val="-2"/>
        </w:rPr>
        <w:t>；</w:t>
      </w:r>
    </w:p>
    <w:p>
      <w:pPr>
        <w:pStyle w:val="5"/>
        <w:spacing w:line="360" w:lineRule="exact"/>
        <w:ind w:left="661"/>
      </w:pPr>
      <w:r>
        <w:t xml:space="preserve">因此用户系统的环路复杂性 </w:t>
      </w:r>
      <w:r>
        <w:rPr>
          <w:rFonts w:ascii="Times New Roman" w:eastAsia="Times New Roman"/>
        </w:rPr>
        <w:t>V(G)=E2-N2+2=P2+1=5</w:t>
      </w:r>
      <w:r>
        <w:rPr>
          <w:spacing w:val="-10"/>
        </w:rPr>
        <w:t>。</w:t>
      </w:r>
    </w:p>
    <w:p>
      <w:pPr>
        <w:pStyle w:val="16"/>
        <w:numPr>
          <w:ilvl w:val="2"/>
          <w:numId w:val="20"/>
        </w:numPr>
        <w:tabs>
          <w:tab w:val="left" w:pos="1081"/>
        </w:tabs>
        <w:spacing w:before="0" w:after="0" w:line="360" w:lineRule="exact"/>
        <w:ind w:left="1081" w:right="0" w:hanging="420"/>
        <w:jc w:val="left"/>
        <w:rPr>
          <w:sz w:val="24"/>
        </w:rPr>
      </w:pPr>
      <w:r>
        <w:rPr>
          <w:spacing w:val="-2"/>
          <w:sz w:val="24"/>
        </w:rPr>
        <w:t>确定独立路径集合</w:t>
      </w:r>
    </w:p>
    <w:p>
      <w:pPr>
        <w:pStyle w:val="16"/>
        <w:numPr>
          <w:ilvl w:val="0"/>
          <w:numId w:val="22"/>
        </w:numPr>
        <w:tabs>
          <w:tab w:val="left" w:pos="1080"/>
        </w:tabs>
        <w:spacing w:before="0" w:after="0" w:line="360" w:lineRule="exact"/>
        <w:ind w:left="1080" w:right="0" w:hanging="419"/>
        <w:jc w:val="left"/>
        <w:rPr>
          <w:sz w:val="24"/>
        </w:rPr>
      </w:pPr>
      <w:r>
        <w:rPr>
          <w:spacing w:val="-2"/>
          <w:sz w:val="24"/>
        </w:rPr>
        <w:t>管理员系统</w:t>
      </w:r>
    </w:p>
    <w:p>
      <w:pPr>
        <w:pStyle w:val="5"/>
        <w:spacing w:line="360" w:lineRule="exact"/>
        <w:ind w:left="661"/>
      </w:pPr>
      <w:r>
        <w:t xml:space="preserve">根据上面计算的管理员系统环路复杂性，可得出 </w:t>
      </w:r>
      <w:r>
        <w:rPr>
          <w:rFonts w:ascii="Times New Roman" w:eastAsia="Times New Roman"/>
        </w:rPr>
        <w:t>6</w:t>
      </w:r>
      <w:r>
        <w:rPr>
          <w:rFonts w:ascii="Times New Roman" w:eastAsia="Times New Roman"/>
          <w:spacing w:val="9"/>
        </w:rPr>
        <w:t xml:space="preserve"> </w:t>
      </w:r>
      <w:r>
        <w:t>条独立路径</w:t>
      </w:r>
      <w:r>
        <w:rPr>
          <w:rFonts w:ascii="Times New Roman" w:eastAsia="Times New Roman"/>
        </w:rPr>
        <w:t>,</w:t>
      </w:r>
      <w:r>
        <w:rPr>
          <w:spacing w:val="2"/>
        </w:rPr>
        <w:t xml:space="preserve">分别为：路径 </w:t>
      </w:r>
      <w:r>
        <w:rPr>
          <w:rFonts w:ascii="Times New Roman" w:eastAsia="Times New Roman"/>
          <w:spacing w:val="-5"/>
        </w:rPr>
        <w:t>1</w:t>
      </w:r>
      <w:r>
        <w:rPr>
          <w:spacing w:val="-5"/>
        </w:rPr>
        <w:t>：</w:t>
      </w:r>
    </w:p>
    <w:p>
      <w:pPr>
        <w:pStyle w:val="5"/>
        <w:spacing w:line="360" w:lineRule="exact"/>
        <w:rPr>
          <w:rFonts w:ascii="Times New Roman" w:hAnsi="Times New Roman" w:eastAsia="Times New Roman"/>
        </w:rPr>
      </w:pPr>
      <w:r>
        <w:t>（</w:t>
      </w:r>
      <w:r>
        <w:rPr>
          <w:rFonts w:ascii="Times New Roman" w:hAnsi="Times New Roman" w:eastAsia="Times New Roman"/>
        </w:rPr>
        <w:t>1</w:t>
      </w:r>
      <w:r>
        <w:t>→</w:t>
      </w:r>
      <w:r>
        <w:rPr>
          <w:rFonts w:ascii="Times New Roman" w:hAnsi="Times New Roman" w:eastAsia="Times New Roman"/>
        </w:rPr>
        <w:t>2</w:t>
      </w:r>
      <w:r>
        <w:t>→</w:t>
      </w:r>
      <w:r>
        <w:rPr>
          <w:rFonts w:ascii="Times New Roman" w:hAnsi="Times New Roman" w:eastAsia="Times New Roman"/>
        </w:rPr>
        <w:t>3</w:t>
      </w:r>
      <w:r>
        <w:t>→</w:t>
      </w:r>
      <w:r>
        <w:rPr>
          <w:rFonts w:ascii="Times New Roman" w:hAnsi="Times New Roman" w:eastAsia="Times New Roman"/>
        </w:rPr>
        <w:t>4</w:t>
      </w:r>
      <w:r>
        <w:t>→</w:t>
      </w:r>
      <w:r>
        <w:rPr>
          <w:rFonts w:ascii="Times New Roman" w:hAnsi="Times New Roman" w:eastAsia="Times New Roman"/>
        </w:rPr>
        <w:t>5</w:t>
      </w:r>
      <w:r>
        <w:t>→</w:t>
      </w:r>
      <w:r>
        <w:rPr>
          <w:rFonts w:ascii="Times New Roman" w:hAnsi="Times New Roman" w:eastAsia="Times New Roman"/>
        </w:rPr>
        <w:t>7</w:t>
      </w:r>
      <w:r>
        <w:t>→</w:t>
      </w:r>
      <w:r>
        <w:rPr>
          <w:rFonts w:ascii="Times New Roman" w:hAnsi="Times New Roman" w:eastAsia="Times New Roman"/>
        </w:rPr>
        <w:t>8</w:t>
      </w:r>
      <w:r>
        <w:t>→</w:t>
      </w:r>
      <w:r>
        <w:rPr>
          <w:rFonts w:ascii="Times New Roman" w:hAnsi="Times New Roman" w:eastAsia="Times New Roman"/>
        </w:rPr>
        <w:t>9</w:t>
      </w:r>
      <w:r>
        <w:t>→</w:t>
      </w:r>
      <w:r>
        <w:rPr>
          <w:rFonts w:ascii="Times New Roman" w:hAnsi="Times New Roman" w:eastAsia="Times New Roman"/>
        </w:rPr>
        <w:t>11</w:t>
      </w:r>
      <w:r>
        <w:t>→</w:t>
      </w:r>
      <w:r>
        <w:rPr>
          <w:rFonts w:ascii="Times New Roman" w:hAnsi="Times New Roman" w:eastAsia="Times New Roman"/>
        </w:rPr>
        <w:t>13</w:t>
      </w:r>
      <w:r>
        <w:t>）</w:t>
      </w:r>
      <w:r>
        <w:rPr>
          <w:spacing w:val="-4"/>
        </w:rPr>
        <w:t xml:space="preserve">、路径 </w:t>
      </w:r>
      <w:r>
        <w:rPr>
          <w:rFonts w:ascii="Times New Roman" w:hAnsi="Times New Roman" w:eastAsia="Times New Roman"/>
          <w:spacing w:val="-2"/>
        </w:rPr>
        <w:t>2</w:t>
      </w:r>
      <w:r>
        <w:rPr>
          <w:spacing w:val="-2"/>
        </w:rPr>
        <w:t>：（</w:t>
      </w:r>
      <w:r>
        <w:rPr>
          <w:rFonts w:ascii="Times New Roman" w:hAnsi="Times New Roman" w:eastAsia="Times New Roman"/>
          <w:spacing w:val="-2"/>
        </w:rPr>
        <w:t>1</w:t>
      </w:r>
      <w:r>
        <w:rPr>
          <w:spacing w:val="-2"/>
        </w:rPr>
        <w:t>→</w:t>
      </w:r>
      <w:r>
        <w:rPr>
          <w:rFonts w:ascii="Times New Roman" w:hAnsi="Times New Roman" w:eastAsia="Times New Roman"/>
          <w:spacing w:val="-2"/>
        </w:rPr>
        <w:t>2</w:t>
      </w:r>
      <w:r>
        <w:rPr>
          <w:spacing w:val="-2"/>
        </w:rPr>
        <w:t>→</w:t>
      </w:r>
      <w:r>
        <w:rPr>
          <w:rFonts w:ascii="Times New Roman" w:hAnsi="Times New Roman" w:eastAsia="Times New Roman"/>
          <w:spacing w:val="-2"/>
        </w:rPr>
        <w:t>3</w:t>
      </w:r>
      <w:r>
        <w:rPr>
          <w:spacing w:val="-2"/>
        </w:rPr>
        <w:t>→</w:t>
      </w:r>
      <w:r>
        <w:rPr>
          <w:rFonts w:ascii="Times New Roman" w:hAnsi="Times New Roman" w:eastAsia="Times New Roman"/>
          <w:spacing w:val="-2"/>
        </w:rPr>
        <w:t>2</w:t>
      </w:r>
      <w:r>
        <w:rPr>
          <w:spacing w:val="-2"/>
        </w:rPr>
        <w:t>→</w:t>
      </w:r>
      <w:r>
        <w:rPr>
          <w:rFonts w:ascii="Times New Roman" w:hAnsi="Times New Roman" w:eastAsia="Times New Roman"/>
          <w:spacing w:val="-2"/>
        </w:rPr>
        <w:t>3</w:t>
      </w:r>
      <w:r>
        <w:rPr>
          <w:spacing w:val="-2"/>
        </w:rPr>
        <w:t>→</w:t>
      </w:r>
      <w:r>
        <w:rPr>
          <w:rFonts w:ascii="Times New Roman" w:hAnsi="Times New Roman" w:eastAsia="Times New Roman"/>
          <w:spacing w:val="-2"/>
        </w:rPr>
        <w:t>4</w:t>
      </w:r>
      <w:r>
        <w:rPr>
          <w:spacing w:val="-2"/>
        </w:rPr>
        <w:t>→</w:t>
      </w:r>
      <w:r>
        <w:rPr>
          <w:rFonts w:ascii="Times New Roman" w:hAnsi="Times New Roman" w:eastAsia="Times New Roman"/>
          <w:spacing w:val="-2"/>
        </w:rPr>
        <w:t>5</w:t>
      </w:r>
      <w:r>
        <w:rPr>
          <w:spacing w:val="-2"/>
        </w:rPr>
        <w:t>→</w:t>
      </w:r>
      <w:r>
        <w:rPr>
          <w:rFonts w:ascii="Times New Roman" w:hAnsi="Times New Roman" w:eastAsia="Times New Roman"/>
          <w:spacing w:val="-2"/>
        </w:rPr>
        <w:t>7</w:t>
      </w:r>
      <w:r>
        <w:rPr>
          <w:spacing w:val="-2"/>
        </w:rPr>
        <w:t>→</w:t>
      </w:r>
      <w:r>
        <w:rPr>
          <w:rFonts w:ascii="Times New Roman" w:hAnsi="Times New Roman" w:eastAsia="Times New Roman"/>
          <w:spacing w:val="-2"/>
        </w:rPr>
        <w:t>8</w:t>
      </w:r>
      <w:r>
        <w:rPr>
          <w:spacing w:val="-2"/>
        </w:rPr>
        <w:t>→</w:t>
      </w:r>
      <w:r>
        <w:rPr>
          <w:rFonts w:ascii="Times New Roman" w:hAnsi="Times New Roman" w:eastAsia="Times New Roman"/>
          <w:spacing w:val="-2"/>
        </w:rPr>
        <w:t>9</w:t>
      </w:r>
    </w:p>
    <w:p>
      <w:pPr>
        <w:pStyle w:val="5"/>
        <w:spacing w:before="16" w:line="192" w:lineRule="auto"/>
        <w:ind w:right="354"/>
      </w:pPr>
      <w:r>
        <w:rPr>
          <w:spacing w:val="-2"/>
        </w:rPr>
        <w:t>→</w:t>
      </w:r>
      <w:r>
        <w:rPr>
          <w:rFonts w:ascii="Times New Roman" w:hAnsi="Times New Roman" w:eastAsia="Times New Roman"/>
          <w:spacing w:val="-2"/>
        </w:rPr>
        <w:t>11</w:t>
      </w:r>
      <w:r>
        <w:rPr>
          <w:spacing w:val="-2"/>
        </w:rPr>
        <w:t>→</w:t>
      </w:r>
      <w:r>
        <w:rPr>
          <w:rFonts w:ascii="Times New Roman" w:hAnsi="Times New Roman" w:eastAsia="Times New Roman"/>
          <w:spacing w:val="-2"/>
        </w:rPr>
        <w:t>13</w:t>
      </w:r>
      <w:r>
        <w:rPr>
          <w:spacing w:val="-2"/>
        </w:rPr>
        <w:t>）</w:t>
      </w:r>
      <w:r>
        <w:rPr>
          <w:spacing w:val="-4"/>
        </w:rPr>
        <w:t xml:space="preserve">、路径 </w:t>
      </w:r>
      <w:r>
        <w:rPr>
          <w:rFonts w:ascii="Times New Roman" w:hAnsi="Times New Roman" w:eastAsia="Times New Roman"/>
          <w:spacing w:val="-2"/>
        </w:rPr>
        <w:t>3</w:t>
      </w:r>
      <w:r>
        <w:rPr>
          <w:spacing w:val="-2"/>
        </w:rPr>
        <w:t>：（</w:t>
      </w:r>
      <w:r>
        <w:rPr>
          <w:rFonts w:ascii="Times New Roman" w:hAnsi="Times New Roman" w:eastAsia="Times New Roman"/>
          <w:spacing w:val="-2"/>
        </w:rPr>
        <w:t>1</w:t>
      </w:r>
      <w:r>
        <w:rPr>
          <w:spacing w:val="-2"/>
        </w:rPr>
        <w:t>→</w:t>
      </w:r>
      <w:r>
        <w:rPr>
          <w:rFonts w:ascii="Times New Roman" w:hAnsi="Times New Roman" w:eastAsia="Times New Roman"/>
          <w:spacing w:val="-2"/>
        </w:rPr>
        <w:t>2</w:t>
      </w:r>
      <w:r>
        <w:rPr>
          <w:spacing w:val="-2"/>
        </w:rPr>
        <w:t>→</w:t>
      </w:r>
      <w:r>
        <w:rPr>
          <w:rFonts w:ascii="Times New Roman" w:hAnsi="Times New Roman" w:eastAsia="Times New Roman"/>
          <w:spacing w:val="-2"/>
        </w:rPr>
        <w:t>3</w:t>
      </w:r>
      <w:r>
        <w:rPr>
          <w:spacing w:val="-2"/>
        </w:rPr>
        <w:t>→</w:t>
      </w:r>
      <w:r>
        <w:rPr>
          <w:rFonts w:ascii="Times New Roman" w:hAnsi="Times New Roman" w:eastAsia="Times New Roman"/>
          <w:spacing w:val="-2"/>
        </w:rPr>
        <w:t>4</w:t>
      </w:r>
      <w:r>
        <w:rPr>
          <w:spacing w:val="-2"/>
        </w:rPr>
        <w:t>→</w:t>
      </w:r>
      <w:r>
        <w:rPr>
          <w:rFonts w:ascii="Times New Roman" w:hAnsi="Times New Roman" w:eastAsia="Times New Roman"/>
          <w:spacing w:val="-2"/>
        </w:rPr>
        <w:t>5</w:t>
      </w:r>
      <w:r>
        <w:rPr>
          <w:spacing w:val="-2"/>
        </w:rPr>
        <w:t>→</w:t>
      </w:r>
      <w:r>
        <w:rPr>
          <w:rFonts w:ascii="Times New Roman" w:hAnsi="Times New Roman" w:eastAsia="Times New Roman"/>
          <w:spacing w:val="-2"/>
        </w:rPr>
        <w:t>6</w:t>
      </w:r>
      <w:r>
        <w:rPr>
          <w:spacing w:val="-2"/>
        </w:rPr>
        <w:t>→</w:t>
      </w:r>
      <w:r>
        <w:rPr>
          <w:rFonts w:ascii="Times New Roman" w:hAnsi="Times New Roman" w:eastAsia="Times New Roman"/>
          <w:spacing w:val="-2"/>
        </w:rPr>
        <w:t>7</w:t>
      </w:r>
      <w:r>
        <w:rPr>
          <w:spacing w:val="-2"/>
        </w:rPr>
        <w:t>→</w:t>
      </w:r>
      <w:r>
        <w:rPr>
          <w:rFonts w:ascii="Times New Roman" w:hAnsi="Times New Roman" w:eastAsia="Times New Roman"/>
          <w:spacing w:val="-2"/>
        </w:rPr>
        <w:t>8</w:t>
      </w:r>
      <w:r>
        <w:rPr>
          <w:spacing w:val="-2"/>
        </w:rPr>
        <w:t>→</w:t>
      </w:r>
      <w:r>
        <w:rPr>
          <w:rFonts w:ascii="Times New Roman" w:hAnsi="Times New Roman" w:eastAsia="Times New Roman"/>
          <w:spacing w:val="-2"/>
        </w:rPr>
        <w:t>9</w:t>
      </w:r>
      <w:r>
        <w:rPr>
          <w:spacing w:val="-2"/>
        </w:rPr>
        <w:t>→</w:t>
      </w:r>
      <w:r>
        <w:rPr>
          <w:rFonts w:ascii="Times New Roman" w:hAnsi="Times New Roman" w:eastAsia="Times New Roman"/>
          <w:spacing w:val="-2"/>
        </w:rPr>
        <w:t>11</w:t>
      </w:r>
      <w:r>
        <w:rPr>
          <w:spacing w:val="-2"/>
        </w:rPr>
        <w:t>→</w:t>
      </w:r>
      <w:r>
        <w:rPr>
          <w:rFonts w:ascii="Times New Roman" w:hAnsi="Times New Roman" w:eastAsia="Times New Roman"/>
          <w:spacing w:val="-2"/>
        </w:rPr>
        <w:t>13</w:t>
      </w:r>
      <w:r>
        <w:rPr>
          <w:spacing w:val="-2"/>
        </w:rPr>
        <w:t>）</w:t>
      </w:r>
      <w:r>
        <w:rPr>
          <w:spacing w:val="-4"/>
        </w:rPr>
        <w:t xml:space="preserve">、路径 </w:t>
      </w:r>
      <w:r>
        <w:rPr>
          <w:rFonts w:ascii="Times New Roman" w:hAnsi="Times New Roman" w:eastAsia="Times New Roman"/>
          <w:spacing w:val="-2"/>
        </w:rPr>
        <w:t>4</w:t>
      </w:r>
      <w:r>
        <w:rPr>
          <w:spacing w:val="-2"/>
        </w:rPr>
        <w:t>：（</w:t>
      </w:r>
      <w:r>
        <w:rPr>
          <w:rFonts w:ascii="Times New Roman" w:hAnsi="Times New Roman" w:eastAsia="Times New Roman"/>
          <w:spacing w:val="-2"/>
        </w:rPr>
        <w:t>1</w:t>
      </w:r>
      <w:r>
        <w:rPr>
          <w:spacing w:val="-2"/>
        </w:rPr>
        <w:t>→</w:t>
      </w:r>
      <w:r>
        <w:rPr>
          <w:rFonts w:ascii="Times New Roman" w:hAnsi="Times New Roman" w:eastAsia="Times New Roman"/>
          <w:spacing w:val="-2"/>
        </w:rPr>
        <w:t>2</w:t>
      </w:r>
      <w:r>
        <w:rPr>
          <w:spacing w:val="-2"/>
        </w:rPr>
        <w:t xml:space="preserve">→ </w:t>
      </w:r>
      <w:r>
        <w:rPr>
          <w:rFonts w:ascii="Times New Roman" w:hAnsi="Times New Roman" w:eastAsia="Times New Roman"/>
        </w:rPr>
        <w:t>3</w:t>
      </w:r>
      <w:r>
        <w:t>→</w:t>
      </w:r>
      <w:r>
        <w:rPr>
          <w:rFonts w:ascii="Times New Roman" w:hAnsi="Times New Roman" w:eastAsia="Times New Roman"/>
        </w:rPr>
        <w:t>4</w:t>
      </w:r>
      <w:r>
        <w:t>→</w:t>
      </w:r>
      <w:r>
        <w:rPr>
          <w:rFonts w:ascii="Times New Roman" w:hAnsi="Times New Roman" w:eastAsia="Times New Roman"/>
        </w:rPr>
        <w:t>5</w:t>
      </w:r>
      <w:r>
        <w:t>→</w:t>
      </w:r>
      <w:r>
        <w:rPr>
          <w:rFonts w:ascii="Times New Roman" w:hAnsi="Times New Roman" w:eastAsia="Times New Roman"/>
        </w:rPr>
        <w:t>7</w:t>
      </w:r>
      <w:r>
        <w:t>→</w:t>
      </w:r>
      <w:r>
        <w:rPr>
          <w:rFonts w:ascii="Times New Roman" w:hAnsi="Times New Roman" w:eastAsia="Times New Roman"/>
        </w:rPr>
        <w:t>9</w:t>
      </w:r>
      <w:r>
        <w:t>→</w:t>
      </w:r>
      <w:r>
        <w:rPr>
          <w:rFonts w:ascii="Times New Roman" w:hAnsi="Times New Roman" w:eastAsia="Times New Roman"/>
        </w:rPr>
        <w:t>11</w:t>
      </w:r>
      <w:r>
        <w:t>→</w:t>
      </w:r>
      <w:r>
        <w:rPr>
          <w:rFonts w:ascii="Times New Roman" w:hAnsi="Times New Roman" w:eastAsia="Times New Roman"/>
        </w:rPr>
        <w:t>13</w:t>
      </w:r>
      <w:r>
        <w:t>）路径</w:t>
      </w:r>
      <w:r>
        <w:rPr>
          <w:spacing w:val="57"/>
          <w:w w:val="150"/>
        </w:rPr>
        <w:t xml:space="preserve"> </w:t>
      </w:r>
      <w:r>
        <w:rPr>
          <w:rFonts w:ascii="Times New Roman" w:hAnsi="Times New Roman" w:eastAsia="Times New Roman"/>
        </w:rPr>
        <w:t>5</w:t>
      </w:r>
      <w:r>
        <w:t>：（</w:t>
      </w:r>
      <w:r>
        <w:rPr>
          <w:rFonts w:ascii="Times New Roman" w:hAnsi="Times New Roman" w:eastAsia="Times New Roman"/>
        </w:rPr>
        <w:t>1</w:t>
      </w:r>
      <w:r>
        <w:t>→</w:t>
      </w:r>
      <w:r>
        <w:rPr>
          <w:rFonts w:ascii="Times New Roman" w:hAnsi="Times New Roman" w:eastAsia="Times New Roman"/>
        </w:rPr>
        <w:t>2</w:t>
      </w:r>
      <w:r>
        <w:t>→</w:t>
      </w:r>
      <w:r>
        <w:rPr>
          <w:rFonts w:ascii="Times New Roman" w:hAnsi="Times New Roman" w:eastAsia="Times New Roman"/>
        </w:rPr>
        <w:t>3</w:t>
      </w:r>
      <w:r>
        <w:t>→</w:t>
      </w:r>
      <w:r>
        <w:rPr>
          <w:rFonts w:ascii="Times New Roman" w:hAnsi="Times New Roman" w:eastAsia="Times New Roman"/>
        </w:rPr>
        <w:t>4</w:t>
      </w:r>
      <w:r>
        <w:t>→</w:t>
      </w:r>
      <w:r>
        <w:rPr>
          <w:rFonts w:ascii="Times New Roman" w:hAnsi="Times New Roman" w:eastAsia="Times New Roman"/>
        </w:rPr>
        <w:t>5</w:t>
      </w:r>
      <w:r>
        <w:t>→</w:t>
      </w:r>
      <w:r>
        <w:rPr>
          <w:rFonts w:ascii="Times New Roman" w:hAnsi="Times New Roman" w:eastAsia="Times New Roman"/>
        </w:rPr>
        <w:t>7</w:t>
      </w:r>
      <w:r>
        <w:t>→</w:t>
      </w:r>
      <w:r>
        <w:rPr>
          <w:rFonts w:ascii="Times New Roman" w:hAnsi="Times New Roman" w:eastAsia="Times New Roman"/>
        </w:rPr>
        <w:t>8</w:t>
      </w:r>
      <w:r>
        <w:t>→</w:t>
      </w:r>
      <w:r>
        <w:rPr>
          <w:rFonts w:ascii="Times New Roman" w:hAnsi="Times New Roman" w:eastAsia="Times New Roman"/>
        </w:rPr>
        <w:t>9</w:t>
      </w:r>
      <w:r>
        <w:t>→</w:t>
      </w:r>
      <w:r>
        <w:rPr>
          <w:rFonts w:ascii="Times New Roman" w:hAnsi="Times New Roman" w:eastAsia="Times New Roman"/>
        </w:rPr>
        <w:t>10</w:t>
      </w:r>
      <w:r>
        <w:t>→</w:t>
      </w:r>
      <w:r>
        <w:rPr>
          <w:rFonts w:ascii="Times New Roman" w:hAnsi="Times New Roman" w:eastAsia="Times New Roman"/>
        </w:rPr>
        <w:t>11</w:t>
      </w:r>
      <w:r>
        <w:t>→</w:t>
      </w:r>
      <w:r>
        <w:rPr>
          <w:rFonts w:ascii="Times New Roman" w:hAnsi="Times New Roman" w:eastAsia="Times New Roman"/>
        </w:rPr>
        <w:t>13</w:t>
      </w:r>
      <w:r>
        <w:t>）</w:t>
      </w:r>
      <w:r>
        <w:rPr>
          <w:spacing w:val="-5"/>
        </w:rPr>
        <w:t>路径</w:t>
      </w:r>
    </w:p>
    <w:p>
      <w:pPr>
        <w:pStyle w:val="5"/>
        <w:spacing w:line="387" w:lineRule="exact"/>
      </w:pPr>
      <w:r>
        <w:rPr>
          <w:rFonts w:ascii="Times New Roman" w:hAnsi="Times New Roman" w:eastAsia="Times New Roman"/>
          <w:spacing w:val="1"/>
        </w:rPr>
        <w:t>6</w:t>
      </w:r>
      <w:r>
        <w:rPr>
          <w:spacing w:val="-105"/>
        </w:rPr>
        <w:t>：</w:t>
      </w:r>
      <w:r>
        <w:t>（</w:t>
      </w:r>
      <w:r>
        <w:rPr>
          <w:rFonts w:ascii="Times New Roman" w:hAnsi="Times New Roman" w:eastAsia="Times New Roman"/>
          <w:spacing w:val="1"/>
        </w:rPr>
        <w:t>1</w:t>
      </w:r>
      <w:r>
        <w:rPr>
          <w:spacing w:val="1"/>
        </w:rPr>
        <w:t>→</w:t>
      </w:r>
      <w:r>
        <w:rPr>
          <w:rFonts w:ascii="Times New Roman" w:hAnsi="Times New Roman" w:eastAsia="Times New Roman"/>
          <w:spacing w:val="1"/>
        </w:rPr>
        <w:t>2</w:t>
      </w:r>
      <w:r>
        <w:rPr>
          <w:spacing w:val="1"/>
        </w:rPr>
        <w:t>→</w:t>
      </w:r>
      <w:r>
        <w:rPr>
          <w:rFonts w:ascii="Times New Roman" w:hAnsi="Times New Roman" w:eastAsia="Times New Roman"/>
          <w:spacing w:val="1"/>
        </w:rPr>
        <w:t>3</w:t>
      </w:r>
      <w:r>
        <w:rPr>
          <w:spacing w:val="1"/>
        </w:rPr>
        <w:t>→</w:t>
      </w:r>
      <w:r>
        <w:rPr>
          <w:rFonts w:ascii="Times New Roman" w:hAnsi="Times New Roman" w:eastAsia="Times New Roman"/>
          <w:spacing w:val="1"/>
        </w:rPr>
        <w:t>4</w:t>
      </w:r>
      <w:r>
        <w:rPr>
          <w:spacing w:val="1"/>
        </w:rPr>
        <w:t>→</w:t>
      </w:r>
      <w:r>
        <w:rPr>
          <w:rFonts w:ascii="Times New Roman" w:hAnsi="Times New Roman" w:eastAsia="Times New Roman"/>
          <w:spacing w:val="1"/>
        </w:rPr>
        <w:t>5</w:t>
      </w:r>
      <w:r>
        <w:rPr>
          <w:spacing w:val="1"/>
        </w:rPr>
        <w:t>→</w:t>
      </w:r>
      <w:r>
        <w:rPr>
          <w:rFonts w:ascii="Times New Roman" w:hAnsi="Times New Roman" w:eastAsia="Times New Roman"/>
          <w:spacing w:val="1"/>
        </w:rPr>
        <w:t>7</w:t>
      </w:r>
      <w:r>
        <w:rPr>
          <w:spacing w:val="1"/>
        </w:rPr>
        <w:t>→</w:t>
      </w:r>
      <w:r>
        <w:rPr>
          <w:rFonts w:ascii="Times New Roman" w:hAnsi="Times New Roman" w:eastAsia="Times New Roman"/>
          <w:spacing w:val="1"/>
        </w:rPr>
        <w:t>8</w:t>
      </w:r>
      <w:r>
        <w:rPr>
          <w:spacing w:val="1"/>
        </w:rPr>
        <w:t>→</w:t>
      </w:r>
      <w:r>
        <w:rPr>
          <w:rFonts w:ascii="Times New Roman" w:hAnsi="Times New Roman" w:eastAsia="Times New Roman"/>
          <w:spacing w:val="1"/>
        </w:rPr>
        <w:t>9</w:t>
      </w:r>
      <w:r>
        <w:rPr>
          <w:spacing w:val="1"/>
        </w:rPr>
        <w:t>→</w:t>
      </w:r>
      <w:r>
        <w:rPr>
          <w:rFonts w:ascii="Times New Roman" w:hAnsi="Times New Roman" w:eastAsia="Times New Roman"/>
          <w:spacing w:val="1"/>
        </w:rPr>
        <w:t>11</w:t>
      </w:r>
      <w:r>
        <w:rPr>
          <w:spacing w:val="1"/>
        </w:rPr>
        <w:t>→</w:t>
      </w:r>
      <w:r>
        <w:rPr>
          <w:rFonts w:ascii="Times New Roman" w:hAnsi="Times New Roman" w:eastAsia="Times New Roman"/>
          <w:spacing w:val="1"/>
        </w:rPr>
        <w:t>12</w:t>
      </w:r>
      <w:r>
        <w:rPr>
          <w:spacing w:val="1"/>
        </w:rPr>
        <w:t>→</w:t>
      </w:r>
      <w:r>
        <w:rPr>
          <w:rFonts w:ascii="Times New Roman" w:hAnsi="Times New Roman" w:eastAsia="Times New Roman"/>
          <w:spacing w:val="1"/>
        </w:rPr>
        <w:t>13</w:t>
      </w:r>
      <w:r>
        <w:rPr>
          <w:spacing w:val="-52"/>
        </w:rPr>
        <w:t>），</w:t>
      </w:r>
      <w:r>
        <w:rPr>
          <w:spacing w:val="-7"/>
        </w:rPr>
        <w:t>下面我将详细说明每条路径的用途。</w:t>
      </w:r>
    </w:p>
    <w:p>
      <w:pPr>
        <w:spacing w:before="68"/>
        <w:ind w:left="0" w:right="170"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ascii="Times New Roman" w:eastAsia="Times New Roman"/>
          <w:sz w:val="21"/>
        </w:rPr>
        <w:t>5-1</w:t>
      </w:r>
      <w:r>
        <w:rPr>
          <w:rFonts w:ascii="Times New Roman" w:eastAsia="Times New Roman"/>
          <w:spacing w:val="43"/>
          <w:sz w:val="21"/>
        </w:rPr>
        <w:t xml:space="preserve"> </w:t>
      </w:r>
      <w:r>
        <w:rPr>
          <w:rFonts w:hint="eastAsia" w:ascii="Noto Sans Mono CJK HK" w:eastAsia="Noto Sans Mono CJK HK"/>
          <w:spacing w:val="-2"/>
          <w:sz w:val="21"/>
        </w:rPr>
        <w:t>管理员系统</w:t>
      </w:r>
    </w:p>
    <w:tbl>
      <w:tblPr>
        <w:tblStyle w:val="12"/>
        <w:tblW w:w="0" w:type="auto"/>
        <w:tblInd w:w="2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4"/>
        <w:gridCol w:w="2777"/>
        <w:gridCol w:w="2779"/>
        <w:gridCol w:w="232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794" w:type="dxa"/>
          </w:tcPr>
          <w:p>
            <w:pPr>
              <w:pStyle w:val="17"/>
              <w:spacing w:line="294" w:lineRule="exact"/>
              <w:ind w:left="12"/>
              <w:jc w:val="center"/>
              <w:rPr>
                <w:sz w:val="21"/>
              </w:rPr>
            </w:pPr>
            <w:r>
              <w:rPr>
                <w:spacing w:val="-5"/>
                <w:sz w:val="21"/>
              </w:rPr>
              <w:t>路径</w:t>
            </w:r>
          </w:p>
        </w:tc>
        <w:tc>
          <w:tcPr>
            <w:tcW w:w="2777" w:type="dxa"/>
          </w:tcPr>
          <w:p>
            <w:pPr>
              <w:pStyle w:val="17"/>
              <w:spacing w:line="294" w:lineRule="exact"/>
              <w:ind w:left="14"/>
              <w:jc w:val="center"/>
              <w:rPr>
                <w:sz w:val="21"/>
              </w:rPr>
            </w:pPr>
            <w:r>
              <w:rPr>
                <w:spacing w:val="-4"/>
                <w:sz w:val="21"/>
              </w:rPr>
              <w:t>测试用例</w:t>
            </w:r>
          </w:p>
        </w:tc>
        <w:tc>
          <w:tcPr>
            <w:tcW w:w="2779" w:type="dxa"/>
          </w:tcPr>
          <w:p>
            <w:pPr>
              <w:pStyle w:val="17"/>
              <w:spacing w:line="294" w:lineRule="exact"/>
              <w:ind w:left="19"/>
              <w:jc w:val="center"/>
              <w:rPr>
                <w:sz w:val="21"/>
              </w:rPr>
            </w:pPr>
            <w:r>
              <w:rPr>
                <w:spacing w:val="-4"/>
                <w:sz w:val="21"/>
              </w:rPr>
              <w:t>期望结果</w:t>
            </w:r>
          </w:p>
        </w:tc>
        <w:tc>
          <w:tcPr>
            <w:tcW w:w="2323" w:type="dxa"/>
          </w:tcPr>
          <w:p>
            <w:pPr>
              <w:pStyle w:val="17"/>
              <w:spacing w:line="294" w:lineRule="exact"/>
              <w:ind w:left="13"/>
              <w:jc w:val="center"/>
              <w:rPr>
                <w:sz w:val="21"/>
              </w:rPr>
            </w:pPr>
            <w:r>
              <w:rPr>
                <w:spacing w:val="-5"/>
                <w:sz w:val="21"/>
              </w:rPr>
              <w:t>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6" w:hRule="atLeast"/>
        </w:trPr>
        <w:tc>
          <w:tcPr>
            <w:tcW w:w="794" w:type="dxa"/>
          </w:tcPr>
          <w:p>
            <w:pPr>
              <w:pStyle w:val="17"/>
              <w:spacing w:before="219"/>
              <w:ind w:left="12"/>
              <w:jc w:val="center"/>
              <w:rPr>
                <w:rFonts w:ascii="Times New Roman" w:eastAsia="Times New Roman"/>
                <w:sz w:val="21"/>
              </w:rPr>
            </w:pPr>
            <w:r>
              <w:rPr>
                <w:spacing w:val="1"/>
                <w:sz w:val="21"/>
              </w:rPr>
              <w:t xml:space="preserve">路径 </w:t>
            </w:r>
            <w:r>
              <w:rPr>
                <w:rFonts w:ascii="Times New Roman" w:eastAsia="Times New Roman"/>
                <w:spacing w:val="-10"/>
                <w:sz w:val="21"/>
              </w:rPr>
              <w:t>1</w:t>
            </w:r>
          </w:p>
        </w:tc>
        <w:tc>
          <w:tcPr>
            <w:tcW w:w="2777" w:type="dxa"/>
          </w:tcPr>
          <w:p>
            <w:pPr>
              <w:pStyle w:val="17"/>
              <w:spacing w:before="219"/>
              <w:ind w:left="108"/>
              <w:rPr>
                <w:sz w:val="21"/>
              </w:rPr>
            </w:pPr>
            <w:r>
              <w:rPr>
                <w:spacing w:val="-4"/>
                <w:sz w:val="21"/>
              </w:rPr>
              <w:t>修改信息</w:t>
            </w:r>
          </w:p>
        </w:tc>
        <w:tc>
          <w:tcPr>
            <w:tcW w:w="2779" w:type="dxa"/>
          </w:tcPr>
          <w:p>
            <w:pPr>
              <w:pStyle w:val="17"/>
              <w:spacing w:before="32" w:line="165" w:lineRule="auto"/>
              <w:ind w:left="110" w:right="95"/>
              <w:rPr>
                <w:sz w:val="21"/>
              </w:rPr>
            </w:pPr>
            <w:r>
              <w:rPr>
                <w:spacing w:val="-2"/>
                <w:sz w:val="21"/>
              </w:rPr>
              <w:t>管理员登录后，可以修改页</w:t>
            </w:r>
            <w:r>
              <w:rPr>
                <w:spacing w:val="-1"/>
                <w:sz w:val="21"/>
              </w:rPr>
              <w:t>面内的信息，用户在相关界</w:t>
            </w:r>
          </w:p>
          <w:p>
            <w:pPr>
              <w:pStyle w:val="17"/>
              <w:spacing w:line="258" w:lineRule="exact"/>
              <w:ind w:left="110"/>
              <w:rPr>
                <w:sz w:val="21"/>
              </w:rPr>
            </w:pPr>
            <w:r>
              <w:rPr>
                <w:spacing w:val="-3"/>
                <w:sz w:val="21"/>
              </w:rPr>
              <w:t>面内发现有信息被修改</w:t>
            </w:r>
          </w:p>
        </w:tc>
        <w:tc>
          <w:tcPr>
            <w:tcW w:w="2323" w:type="dxa"/>
          </w:tcPr>
          <w:p>
            <w:pPr>
              <w:pStyle w:val="17"/>
              <w:spacing w:before="169" w:line="165" w:lineRule="auto"/>
              <w:ind w:left="109" w:right="92"/>
              <w:rPr>
                <w:sz w:val="21"/>
              </w:rPr>
            </w:pPr>
            <w:r>
              <w:rPr>
                <w:spacing w:val="-2"/>
                <w:sz w:val="21"/>
              </w:rPr>
              <w:t>修改信息后，用户可看到信息有所改变</w:t>
            </w:r>
          </w:p>
        </w:tc>
      </w:tr>
    </w:tbl>
    <w:p>
      <w:pPr>
        <w:spacing w:after="0" w:line="165" w:lineRule="auto"/>
        <w:rPr>
          <w:sz w:val="21"/>
        </w:rPr>
        <w:sectPr>
          <w:pgSz w:w="11910" w:h="16840"/>
          <w:pgMar w:top="1680" w:right="1060" w:bottom="1380" w:left="1520" w:header="0" w:footer="1158" w:gutter="0"/>
          <w:cols w:space="720" w:num="1"/>
        </w:sectPr>
      </w:pPr>
    </w:p>
    <w:p>
      <w:pPr>
        <w:spacing w:before="0" w:line="378" w:lineRule="exact"/>
        <w:ind w:left="0" w:right="352" w:firstLine="0"/>
        <w:jc w:val="right"/>
        <w:rPr>
          <w:rFonts w:ascii="Carlito" w:eastAsia="Carlito"/>
          <w:sz w:val="21"/>
        </w:rPr>
      </w:pPr>
      <w:r>
        <w:rPr>
          <w:spacing w:val="-1"/>
          <w:sz w:val="21"/>
        </w:rPr>
        <w:t xml:space="preserve">续表 </w:t>
      </w:r>
      <w:r>
        <w:rPr>
          <w:rFonts w:ascii="Carlito" w:eastAsia="Carlito"/>
          <w:sz w:val="21"/>
        </w:rPr>
        <w:t>5-</w:t>
      </w:r>
      <w:r>
        <w:rPr>
          <w:rFonts w:ascii="Carlito" w:eastAsia="Carlito"/>
          <w:spacing w:val="-10"/>
          <w:sz w:val="21"/>
        </w:rPr>
        <w:t>1</w:t>
      </w:r>
    </w:p>
    <w:tbl>
      <w:tblPr>
        <w:tblStyle w:val="12"/>
        <w:tblW w:w="0" w:type="auto"/>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4"/>
        <w:gridCol w:w="2777"/>
        <w:gridCol w:w="3007"/>
        <w:gridCol w:w="232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0" w:hRule="atLeast"/>
        </w:trPr>
        <w:tc>
          <w:tcPr>
            <w:tcW w:w="794" w:type="dxa"/>
          </w:tcPr>
          <w:p>
            <w:pPr>
              <w:pStyle w:val="17"/>
              <w:spacing w:before="92"/>
              <w:ind w:left="0"/>
              <w:rPr>
                <w:rFonts w:ascii="Carlito"/>
                <w:sz w:val="21"/>
              </w:rPr>
            </w:pPr>
          </w:p>
          <w:p>
            <w:pPr>
              <w:pStyle w:val="17"/>
              <w:ind w:left="12"/>
              <w:jc w:val="center"/>
              <w:rPr>
                <w:rFonts w:ascii="Times New Roman" w:eastAsia="Times New Roman"/>
                <w:sz w:val="21"/>
              </w:rPr>
            </w:pPr>
            <w:r>
              <w:rPr>
                <w:spacing w:val="1"/>
                <w:sz w:val="21"/>
              </w:rPr>
              <w:t xml:space="preserve">路径 </w:t>
            </w:r>
            <w:r>
              <w:rPr>
                <w:rFonts w:ascii="Times New Roman" w:eastAsia="Times New Roman"/>
                <w:spacing w:val="-10"/>
                <w:sz w:val="21"/>
              </w:rPr>
              <w:t>2</w:t>
            </w:r>
          </w:p>
        </w:tc>
        <w:tc>
          <w:tcPr>
            <w:tcW w:w="2777" w:type="dxa"/>
          </w:tcPr>
          <w:p>
            <w:pPr>
              <w:pStyle w:val="17"/>
              <w:spacing w:before="40"/>
              <w:ind w:left="0"/>
              <w:rPr>
                <w:rFonts w:ascii="Carlito"/>
                <w:sz w:val="21"/>
              </w:rPr>
            </w:pPr>
          </w:p>
          <w:p>
            <w:pPr>
              <w:pStyle w:val="17"/>
              <w:spacing w:line="165" w:lineRule="auto"/>
              <w:ind w:left="108" w:right="96"/>
              <w:rPr>
                <w:sz w:val="21"/>
              </w:rPr>
            </w:pPr>
            <w:r>
              <w:rPr>
                <w:spacing w:val="-2"/>
                <w:sz w:val="21"/>
              </w:rPr>
              <w:t>管理员登录系统时信息输入</w:t>
            </w:r>
            <w:r>
              <w:rPr>
                <w:spacing w:val="-3"/>
                <w:sz w:val="21"/>
              </w:rPr>
              <w:t>错误，重新登录后修改信息</w:t>
            </w:r>
          </w:p>
        </w:tc>
        <w:tc>
          <w:tcPr>
            <w:tcW w:w="3007" w:type="dxa"/>
          </w:tcPr>
          <w:p>
            <w:pPr>
              <w:pStyle w:val="17"/>
              <w:spacing w:before="19" w:line="165" w:lineRule="auto"/>
              <w:ind w:left="108" w:right="92"/>
              <w:jc w:val="both"/>
              <w:rPr>
                <w:sz w:val="21"/>
              </w:rPr>
            </w:pPr>
            <w:r>
              <w:rPr>
                <w:spacing w:val="19"/>
                <w:sz w:val="21"/>
              </w:rPr>
              <w:t>管理员登录后跳转到系统主</w:t>
            </w:r>
            <w:r>
              <w:rPr>
                <w:spacing w:val="-15"/>
                <w:sz w:val="21"/>
              </w:rPr>
              <w:t>页，可以修改页面内的信息，用</w:t>
            </w:r>
            <w:r>
              <w:rPr>
                <w:spacing w:val="-2"/>
                <w:sz w:val="21"/>
              </w:rPr>
              <w:t>户在相关界面内发现有信息被</w:t>
            </w:r>
            <w:r>
              <w:rPr>
                <w:spacing w:val="-6"/>
                <w:sz w:val="21"/>
              </w:rPr>
              <w:t>修改</w:t>
            </w:r>
          </w:p>
        </w:tc>
        <w:tc>
          <w:tcPr>
            <w:tcW w:w="2323" w:type="dxa"/>
          </w:tcPr>
          <w:p>
            <w:pPr>
              <w:pStyle w:val="17"/>
              <w:spacing w:before="40"/>
              <w:ind w:left="0"/>
              <w:rPr>
                <w:rFonts w:ascii="Carlito"/>
                <w:sz w:val="21"/>
              </w:rPr>
            </w:pPr>
          </w:p>
          <w:p>
            <w:pPr>
              <w:pStyle w:val="17"/>
              <w:spacing w:line="165" w:lineRule="auto"/>
              <w:ind w:left="106" w:right="94"/>
              <w:rPr>
                <w:sz w:val="21"/>
              </w:rPr>
            </w:pPr>
            <w:r>
              <w:rPr>
                <w:spacing w:val="-2"/>
                <w:sz w:val="21"/>
              </w:rPr>
              <w:t>登录成功后，修改信息</w:t>
            </w:r>
            <w:r>
              <w:rPr>
                <w:spacing w:val="-3"/>
                <w:sz w:val="21"/>
              </w:rPr>
              <w:t>后，看到信息有所改变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7" w:hRule="atLeast"/>
        </w:trPr>
        <w:tc>
          <w:tcPr>
            <w:tcW w:w="794" w:type="dxa"/>
          </w:tcPr>
          <w:p>
            <w:pPr>
              <w:pStyle w:val="17"/>
              <w:spacing w:before="92"/>
              <w:ind w:left="0"/>
              <w:rPr>
                <w:rFonts w:ascii="Carlito"/>
                <w:sz w:val="21"/>
              </w:rPr>
            </w:pPr>
          </w:p>
          <w:p>
            <w:pPr>
              <w:pStyle w:val="17"/>
              <w:ind w:left="12"/>
              <w:jc w:val="center"/>
              <w:rPr>
                <w:rFonts w:ascii="Times New Roman" w:eastAsia="Times New Roman"/>
                <w:sz w:val="21"/>
              </w:rPr>
            </w:pPr>
            <w:r>
              <w:rPr>
                <w:spacing w:val="1"/>
                <w:sz w:val="21"/>
              </w:rPr>
              <w:t xml:space="preserve">路径 </w:t>
            </w:r>
            <w:r>
              <w:rPr>
                <w:rFonts w:ascii="Times New Roman" w:eastAsia="Times New Roman"/>
                <w:spacing w:val="-10"/>
                <w:sz w:val="21"/>
              </w:rPr>
              <w:t>3</w:t>
            </w:r>
          </w:p>
        </w:tc>
        <w:tc>
          <w:tcPr>
            <w:tcW w:w="2777" w:type="dxa"/>
          </w:tcPr>
          <w:p>
            <w:pPr>
              <w:pStyle w:val="17"/>
              <w:spacing w:before="92"/>
              <w:ind w:left="0"/>
              <w:rPr>
                <w:rFonts w:ascii="Carlito"/>
                <w:sz w:val="21"/>
              </w:rPr>
            </w:pPr>
          </w:p>
          <w:p>
            <w:pPr>
              <w:pStyle w:val="17"/>
              <w:ind w:left="108"/>
              <w:rPr>
                <w:sz w:val="21"/>
              </w:rPr>
            </w:pPr>
            <w:r>
              <w:rPr>
                <w:spacing w:val="-4"/>
                <w:sz w:val="21"/>
              </w:rPr>
              <w:t>添加、修改信息</w:t>
            </w:r>
          </w:p>
        </w:tc>
        <w:tc>
          <w:tcPr>
            <w:tcW w:w="3007" w:type="dxa"/>
          </w:tcPr>
          <w:p>
            <w:pPr>
              <w:pStyle w:val="17"/>
              <w:spacing w:before="16" w:line="165" w:lineRule="auto"/>
              <w:ind w:left="108" w:right="97"/>
              <w:jc w:val="both"/>
              <w:rPr>
                <w:sz w:val="21"/>
              </w:rPr>
            </w:pPr>
            <w:r>
              <w:rPr>
                <w:spacing w:val="-2"/>
                <w:sz w:val="21"/>
              </w:rPr>
              <w:t>管理员登录后，可以添加和修改页面内的信息，用户在相关界面内发现有信息被添加和修</w:t>
            </w:r>
            <w:r>
              <w:rPr>
                <w:spacing w:val="-10"/>
                <w:sz w:val="21"/>
              </w:rPr>
              <w:t>改</w:t>
            </w:r>
          </w:p>
        </w:tc>
        <w:tc>
          <w:tcPr>
            <w:tcW w:w="2323" w:type="dxa"/>
          </w:tcPr>
          <w:p>
            <w:pPr>
              <w:pStyle w:val="17"/>
              <w:spacing w:before="160" w:line="165" w:lineRule="auto"/>
              <w:ind w:left="106" w:right="94"/>
              <w:jc w:val="both"/>
              <w:rPr>
                <w:sz w:val="21"/>
              </w:rPr>
            </w:pPr>
            <w:r>
              <w:rPr>
                <w:spacing w:val="-2"/>
                <w:sz w:val="21"/>
              </w:rPr>
              <w:t>添加后，用户可以看到有新增信息；修改后，用户可看到信息改变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8" w:hRule="atLeast"/>
        </w:trPr>
        <w:tc>
          <w:tcPr>
            <w:tcW w:w="794" w:type="dxa"/>
          </w:tcPr>
          <w:p>
            <w:pPr>
              <w:pStyle w:val="17"/>
              <w:spacing w:before="214"/>
              <w:ind w:left="12"/>
              <w:jc w:val="center"/>
              <w:rPr>
                <w:rFonts w:ascii="Times New Roman" w:eastAsia="Times New Roman"/>
                <w:sz w:val="21"/>
              </w:rPr>
            </w:pPr>
            <w:r>
              <w:rPr>
                <w:spacing w:val="1"/>
                <w:sz w:val="21"/>
              </w:rPr>
              <w:t xml:space="preserve">路径 </w:t>
            </w:r>
            <w:r>
              <w:rPr>
                <w:rFonts w:ascii="Times New Roman" w:eastAsia="Times New Roman"/>
                <w:spacing w:val="-10"/>
                <w:sz w:val="21"/>
              </w:rPr>
              <w:t>4</w:t>
            </w:r>
          </w:p>
        </w:tc>
        <w:tc>
          <w:tcPr>
            <w:tcW w:w="2777" w:type="dxa"/>
          </w:tcPr>
          <w:p>
            <w:pPr>
              <w:pStyle w:val="17"/>
              <w:spacing w:before="214"/>
              <w:ind w:left="108"/>
              <w:rPr>
                <w:sz w:val="21"/>
              </w:rPr>
            </w:pPr>
            <w:r>
              <w:rPr>
                <w:spacing w:val="-4"/>
                <w:sz w:val="21"/>
              </w:rPr>
              <w:t>不执行任何操作</w:t>
            </w:r>
          </w:p>
        </w:tc>
        <w:tc>
          <w:tcPr>
            <w:tcW w:w="3007" w:type="dxa"/>
          </w:tcPr>
          <w:p>
            <w:pPr>
              <w:pStyle w:val="17"/>
              <w:spacing w:before="20" w:line="165" w:lineRule="auto"/>
              <w:ind w:left="108" w:right="97"/>
              <w:jc w:val="both"/>
              <w:rPr>
                <w:sz w:val="21"/>
              </w:rPr>
            </w:pPr>
            <w:r>
              <w:rPr>
                <w:spacing w:val="-2"/>
                <w:sz w:val="21"/>
              </w:rPr>
              <w:t>管理员登录后，浏览页面内的信息，用户不会发现有任何改</w:t>
            </w:r>
            <w:r>
              <w:rPr>
                <w:spacing w:val="-10"/>
                <w:sz w:val="21"/>
              </w:rPr>
              <w:t>变</w:t>
            </w:r>
          </w:p>
        </w:tc>
        <w:tc>
          <w:tcPr>
            <w:tcW w:w="2323" w:type="dxa"/>
          </w:tcPr>
          <w:p>
            <w:pPr>
              <w:pStyle w:val="17"/>
              <w:spacing w:before="162" w:line="165" w:lineRule="auto"/>
              <w:ind w:left="106" w:right="94"/>
              <w:rPr>
                <w:sz w:val="21"/>
              </w:rPr>
            </w:pPr>
            <w:r>
              <w:rPr>
                <w:spacing w:val="-2"/>
                <w:sz w:val="21"/>
              </w:rPr>
              <w:t>管理员浏览完成，用户不会察觉到任何改变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8" w:hRule="atLeast"/>
        </w:trPr>
        <w:tc>
          <w:tcPr>
            <w:tcW w:w="794" w:type="dxa"/>
          </w:tcPr>
          <w:p>
            <w:pPr>
              <w:pStyle w:val="17"/>
              <w:spacing w:before="92"/>
              <w:ind w:left="0"/>
              <w:rPr>
                <w:rFonts w:ascii="Carlito"/>
                <w:sz w:val="21"/>
              </w:rPr>
            </w:pPr>
          </w:p>
          <w:p>
            <w:pPr>
              <w:pStyle w:val="17"/>
              <w:ind w:left="12"/>
              <w:jc w:val="center"/>
              <w:rPr>
                <w:rFonts w:ascii="Times New Roman" w:eastAsia="Times New Roman"/>
                <w:sz w:val="21"/>
              </w:rPr>
            </w:pPr>
            <w:r>
              <w:rPr>
                <w:spacing w:val="1"/>
                <w:sz w:val="21"/>
              </w:rPr>
              <w:t xml:space="preserve">路径 </w:t>
            </w:r>
            <w:r>
              <w:rPr>
                <w:rFonts w:ascii="Times New Roman" w:eastAsia="Times New Roman"/>
                <w:spacing w:val="-10"/>
                <w:sz w:val="21"/>
              </w:rPr>
              <w:t>5</w:t>
            </w:r>
          </w:p>
        </w:tc>
        <w:tc>
          <w:tcPr>
            <w:tcW w:w="2777" w:type="dxa"/>
          </w:tcPr>
          <w:p>
            <w:pPr>
              <w:pStyle w:val="17"/>
              <w:spacing w:before="92"/>
              <w:ind w:left="0"/>
              <w:rPr>
                <w:rFonts w:ascii="Carlito"/>
                <w:sz w:val="21"/>
              </w:rPr>
            </w:pPr>
          </w:p>
          <w:p>
            <w:pPr>
              <w:pStyle w:val="17"/>
              <w:ind w:left="108"/>
              <w:rPr>
                <w:sz w:val="21"/>
              </w:rPr>
            </w:pPr>
            <w:r>
              <w:rPr>
                <w:spacing w:val="-4"/>
                <w:sz w:val="21"/>
              </w:rPr>
              <w:t>修改、删除信息</w:t>
            </w:r>
          </w:p>
        </w:tc>
        <w:tc>
          <w:tcPr>
            <w:tcW w:w="3007" w:type="dxa"/>
          </w:tcPr>
          <w:p>
            <w:pPr>
              <w:pStyle w:val="17"/>
              <w:spacing w:before="17" w:line="165" w:lineRule="auto"/>
              <w:ind w:left="108" w:right="97"/>
              <w:jc w:val="both"/>
              <w:rPr>
                <w:sz w:val="21"/>
              </w:rPr>
            </w:pPr>
            <w:r>
              <w:rPr>
                <w:spacing w:val="-2"/>
                <w:sz w:val="21"/>
              </w:rPr>
              <w:t>管理员登录后，可以修改和删除页面内的信息，用户在相关界面内发现有信息被修改并且可以看到缺少了一些信息</w:t>
            </w:r>
          </w:p>
        </w:tc>
        <w:tc>
          <w:tcPr>
            <w:tcW w:w="2323" w:type="dxa"/>
          </w:tcPr>
          <w:p>
            <w:pPr>
              <w:pStyle w:val="17"/>
              <w:spacing w:before="17" w:line="165" w:lineRule="auto"/>
              <w:ind w:left="106" w:right="94"/>
              <w:jc w:val="both"/>
              <w:rPr>
                <w:sz w:val="21"/>
              </w:rPr>
            </w:pPr>
            <w:r>
              <w:rPr>
                <w:spacing w:val="-2"/>
                <w:sz w:val="21"/>
              </w:rPr>
              <w:t>修改信息后，用户可看到信息有所改变；删除后，用户可以看到信息</w:t>
            </w:r>
            <w:r>
              <w:rPr>
                <w:spacing w:val="-4"/>
                <w:sz w:val="21"/>
              </w:rPr>
              <w:t>的减少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0" w:hRule="atLeast"/>
        </w:trPr>
        <w:tc>
          <w:tcPr>
            <w:tcW w:w="794" w:type="dxa"/>
          </w:tcPr>
          <w:p>
            <w:pPr>
              <w:pStyle w:val="17"/>
              <w:spacing w:before="94"/>
              <w:ind w:left="0"/>
              <w:rPr>
                <w:rFonts w:ascii="Carlito"/>
                <w:sz w:val="21"/>
              </w:rPr>
            </w:pPr>
          </w:p>
          <w:p>
            <w:pPr>
              <w:pStyle w:val="17"/>
              <w:ind w:left="12"/>
              <w:jc w:val="center"/>
              <w:rPr>
                <w:rFonts w:ascii="Times New Roman" w:eastAsia="Times New Roman"/>
                <w:sz w:val="21"/>
              </w:rPr>
            </w:pPr>
            <w:r>
              <w:rPr>
                <w:spacing w:val="1"/>
                <w:sz w:val="21"/>
              </w:rPr>
              <w:t xml:space="preserve">路径 </w:t>
            </w:r>
            <w:r>
              <w:rPr>
                <w:rFonts w:ascii="Times New Roman" w:eastAsia="Times New Roman"/>
                <w:spacing w:val="-10"/>
                <w:sz w:val="21"/>
              </w:rPr>
              <w:t>6</w:t>
            </w:r>
          </w:p>
        </w:tc>
        <w:tc>
          <w:tcPr>
            <w:tcW w:w="2777" w:type="dxa"/>
          </w:tcPr>
          <w:p>
            <w:pPr>
              <w:pStyle w:val="17"/>
              <w:spacing w:before="94"/>
              <w:ind w:left="0"/>
              <w:rPr>
                <w:rFonts w:ascii="Carlito"/>
                <w:sz w:val="21"/>
              </w:rPr>
            </w:pPr>
          </w:p>
          <w:p>
            <w:pPr>
              <w:pStyle w:val="17"/>
              <w:ind w:left="108"/>
              <w:rPr>
                <w:sz w:val="21"/>
              </w:rPr>
            </w:pPr>
            <w:r>
              <w:rPr>
                <w:spacing w:val="-3"/>
                <w:sz w:val="21"/>
              </w:rPr>
              <w:t>修改、审核报名信息</w:t>
            </w:r>
          </w:p>
        </w:tc>
        <w:tc>
          <w:tcPr>
            <w:tcW w:w="3007" w:type="dxa"/>
          </w:tcPr>
          <w:p>
            <w:pPr>
              <w:pStyle w:val="17"/>
              <w:spacing w:before="19" w:line="165" w:lineRule="auto"/>
              <w:ind w:left="108" w:right="-15"/>
              <w:rPr>
                <w:sz w:val="21"/>
              </w:rPr>
            </w:pPr>
            <w:r>
              <w:rPr>
                <w:spacing w:val="-4"/>
                <w:sz w:val="21"/>
              </w:rPr>
              <w:t>管理员登录后，可以修改信息，</w:t>
            </w:r>
            <w:r>
              <w:rPr>
                <w:spacing w:val="-2"/>
                <w:sz w:val="21"/>
              </w:rPr>
              <w:t>用户在相关界面内发现有信息被修改，相关用户可在报名信息界面看到审核状态有所改变</w:t>
            </w:r>
          </w:p>
        </w:tc>
        <w:tc>
          <w:tcPr>
            <w:tcW w:w="2323" w:type="dxa"/>
          </w:tcPr>
          <w:p>
            <w:pPr>
              <w:pStyle w:val="17"/>
              <w:spacing w:before="19" w:line="165" w:lineRule="auto"/>
              <w:ind w:left="106" w:right="-15"/>
              <w:rPr>
                <w:sz w:val="21"/>
              </w:rPr>
            </w:pPr>
            <w:r>
              <w:rPr>
                <w:spacing w:val="-2"/>
                <w:sz w:val="21"/>
              </w:rPr>
              <w:t>修改后，用户可看到信</w:t>
            </w:r>
            <w:r>
              <w:rPr>
                <w:spacing w:val="-13"/>
                <w:sz w:val="21"/>
              </w:rPr>
              <w:t>息改变；管理员审核后，</w:t>
            </w:r>
            <w:r>
              <w:rPr>
                <w:spacing w:val="-2"/>
                <w:sz w:val="21"/>
              </w:rPr>
              <w:t>用户可以看到审核状态由“否”变为“是”</w:t>
            </w:r>
          </w:p>
        </w:tc>
      </w:tr>
    </w:tbl>
    <w:p>
      <w:pPr>
        <w:pStyle w:val="16"/>
        <w:numPr>
          <w:ilvl w:val="0"/>
          <w:numId w:val="22"/>
        </w:numPr>
        <w:tabs>
          <w:tab w:val="left" w:pos="1080"/>
        </w:tabs>
        <w:spacing w:before="0" w:after="0" w:line="364" w:lineRule="exact"/>
        <w:ind w:left="1080" w:right="0" w:hanging="419"/>
        <w:jc w:val="left"/>
        <w:rPr>
          <w:sz w:val="24"/>
        </w:rPr>
      </w:pPr>
      <w:r>
        <w:rPr>
          <w:spacing w:val="-3"/>
          <w:sz w:val="24"/>
        </w:rPr>
        <w:t>用户系统</w:t>
      </w:r>
    </w:p>
    <w:p>
      <w:pPr>
        <w:pStyle w:val="5"/>
        <w:spacing w:line="360" w:lineRule="exact"/>
        <w:ind w:left="661"/>
      </w:pPr>
      <w:r>
        <w:rPr>
          <w:spacing w:val="1"/>
        </w:rPr>
        <w:t xml:space="preserve">根据上面计算的用户系统环路复杂性，可得出 </w:t>
      </w:r>
      <w:r>
        <w:rPr>
          <w:rFonts w:ascii="Times New Roman" w:eastAsia="Times New Roman"/>
        </w:rPr>
        <w:t>5</w:t>
      </w:r>
      <w:r>
        <w:rPr>
          <w:rFonts w:ascii="Times New Roman" w:eastAsia="Times New Roman"/>
          <w:spacing w:val="28"/>
        </w:rPr>
        <w:t xml:space="preserve"> </w:t>
      </w:r>
      <w:r>
        <w:rPr>
          <w:spacing w:val="2"/>
        </w:rPr>
        <w:t xml:space="preserve">条独立路径，分别为：路径 </w:t>
      </w:r>
      <w:r>
        <w:rPr>
          <w:rFonts w:ascii="Times New Roman" w:eastAsia="Times New Roman"/>
          <w:spacing w:val="-5"/>
        </w:rPr>
        <w:t>1</w:t>
      </w:r>
      <w:r>
        <w:rPr>
          <w:spacing w:val="-5"/>
        </w:rPr>
        <w:t>：</w:t>
      </w:r>
    </w:p>
    <w:p>
      <w:pPr>
        <w:pStyle w:val="5"/>
        <w:spacing w:line="360" w:lineRule="exact"/>
      </w:pPr>
      <w:r>
        <w:rPr>
          <w:spacing w:val="-6"/>
        </w:rPr>
        <w:t>（</w:t>
      </w:r>
      <w:r>
        <w:rPr>
          <w:rFonts w:ascii="Times New Roman" w:hAnsi="Times New Roman" w:eastAsia="Times New Roman"/>
          <w:spacing w:val="-6"/>
        </w:rPr>
        <w:t>1</w:t>
      </w:r>
      <w:r>
        <w:rPr>
          <w:spacing w:val="-6"/>
        </w:rPr>
        <w:t>→</w:t>
      </w:r>
      <w:r>
        <w:rPr>
          <w:rFonts w:ascii="Times New Roman" w:hAnsi="Times New Roman" w:eastAsia="Times New Roman"/>
          <w:spacing w:val="-6"/>
        </w:rPr>
        <w:t>2</w:t>
      </w:r>
      <w:r>
        <w:rPr>
          <w:spacing w:val="-6"/>
        </w:rPr>
        <w:t>→</w:t>
      </w:r>
      <w:r>
        <w:rPr>
          <w:rFonts w:ascii="Times New Roman" w:hAnsi="Times New Roman" w:eastAsia="Times New Roman"/>
          <w:spacing w:val="-6"/>
        </w:rPr>
        <w:t>4</w:t>
      </w:r>
      <w:r>
        <w:rPr>
          <w:spacing w:val="-6"/>
        </w:rPr>
        <w:t>→</w:t>
      </w:r>
      <w:r>
        <w:rPr>
          <w:rFonts w:ascii="Times New Roman" w:hAnsi="Times New Roman" w:eastAsia="Times New Roman"/>
          <w:spacing w:val="-6"/>
        </w:rPr>
        <w:t>5</w:t>
      </w:r>
      <w:r>
        <w:rPr>
          <w:spacing w:val="-6"/>
        </w:rPr>
        <w:t>→</w:t>
      </w:r>
      <w:r>
        <w:rPr>
          <w:rFonts w:ascii="Times New Roman" w:hAnsi="Times New Roman" w:eastAsia="Times New Roman"/>
          <w:spacing w:val="-6"/>
        </w:rPr>
        <w:t>6</w:t>
      </w:r>
      <w:r>
        <w:rPr>
          <w:spacing w:val="-6"/>
        </w:rPr>
        <w:t>→</w:t>
      </w:r>
      <w:r>
        <w:rPr>
          <w:rFonts w:ascii="Times New Roman" w:hAnsi="Times New Roman" w:eastAsia="Times New Roman"/>
          <w:spacing w:val="-6"/>
        </w:rPr>
        <w:t>7</w:t>
      </w:r>
      <w:r>
        <w:rPr>
          <w:spacing w:val="-6"/>
        </w:rPr>
        <w:t>→</w:t>
      </w:r>
      <w:r>
        <w:rPr>
          <w:rFonts w:ascii="Times New Roman" w:hAnsi="Times New Roman" w:eastAsia="Times New Roman"/>
          <w:spacing w:val="-6"/>
        </w:rPr>
        <w:t>9</w:t>
      </w:r>
      <w:r>
        <w:rPr>
          <w:spacing w:val="-6"/>
        </w:rPr>
        <w:t>→</w:t>
      </w:r>
      <w:r>
        <w:rPr>
          <w:rFonts w:ascii="Times New Roman" w:hAnsi="Times New Roman" w:eastAsia="Times New Roman"/>
          <w:spacing w:val="-6"/>
        </w:rPr>
        <w:t>11</w:t>
      </w:r>
      <w:r>
        <w:rPr>
          <w:spacing w:val="-6"/>
        </w:rPr>
        <w:t>）</w:t>
      </w:r>
      <w:r>
        <w:rPr>
          <w:spacing w:val="-10"/>
        </w:rPr>
        <w:t xml:space="preserve">、路径 </w:t>
      </w:r>
      <w:r>
        <w:rPr>
          <w:rFonts w:ascii="Times New Roman" w:hAnsi="Times New Roman" w:eastAsia="Times New Roman"/>
          <w:spacing w:val="1"/>
        </w:rPr>
        <w:t>2</w:t>
      </w:r>
      <w:r>
        <w:rPr>
          <w:spacing w:val="-110"/>
        </w:rPr>
        <w:t>：</w:t>
      </w:r>
      <w:r>
        <w:rPr>
          <w:spacing w:val="1"/>
        </w:rPr>
        <w:t>（</w:t>
      </w:r>
      <w:r>
        <w:rPr>
          <w:rFonts w:ascii="Times New Roman" w:hAnsi="Times New Roman" w:eastAsia="Times New Roman"/>
          <w:spacing w:val="1"/>
        </w:rPr>
        <w:t>1</w:t>
      </w:r>
      <w:r>
        <w:rPr>
          <w:spacing w:val="1"/>
        </w:rPr>
        <w:t>→</w:t>
      </w:r>
      <w:r>
        <w:rPr>
          <w:rFonts w:ascii="Times New Roman" w:hAnsi="Times New Roman" w:eastAsia="Times New Roman"/>
          <w:spacing w:val="1"/>
        </w:rPr>
        <w:t>2</w:t>
      </w:r>
      <w:r>
        <w:rPr>
          <w:spacing w:val="1"/>
        </w:rPr>
        <w:t>→</w:t>
      </w:r>
      <w:r>
        <w:rPr>
          <w:rFonts w:ascii="Times New Roman" w:hAnsi="Times New Roman" w:eastAsia="Times New Roman"/>
          <w:spacing w:val="1"/>
        </w:rPr>
        <w:t>3</w:t>
      </w:r>
      <w:r>
        <w:rPr>
          <w:spacing w:val="1"/>
        </w:rPr>
        <w:t>→</w:t>
      </w:r>
      <w:r>
        <w:rPr>
          <w:rFonts w:ascii="Times New Roman" w:hAnsi="Times New Roman" w:eastAsia="Times New Roman"/>
          <w:spacing w:val="1"/>
        </w:rPr>
        <w:t>4</w:t>
      </w:r>
      <w:r>
        <w:rPr>
          <w:spacing w:val="1"/>
        </w:rPr>
        <w:t>→</w:t>
      </w:r>
      <w:r>
        <w:rPr>
          <w:rFonts w:ascii="Times New Roman" w:hAnsi="Times New Roman" w:eastAsia="Times New Roman"/>
          <w:spacing w:val="1"/>
        </w:rPr>
        <w:t>5</w:t>
      </w:r>
      <w:r>
        <w:rPr>
          <w:spacing w:val="1"/>
        </w:rPr>
        <w:t>→</w:t>
      </w:r>
      <w:r>
        <w:rPr>
          <w:rFonts w:ascii="Times New Roman" w:hAnsi="Times New Roman" w:eastAsia="Times New Roman"/>
          <w:spacing w:val="1"/>
        </w:rPr>
        <w:t>6</w:t>
      </w:r>
      <w:r>
        <w:rPr>
          <w:spacing w:val="1"/>
        </w:rPr>
        <w:t>→</w:t>
      </w:r>
      <w:r>
        <w:rPr>
          <w:rFonts w:ascii="Times New Roman" w:hAnsi="Times New Roman" w:eastAsia="Times New Roman"/>
          <w:spacing w:val="1"/>
        </w:rPr>
        <w:t>7</w:t>
      </w:r>
      <w:r>
        <w:rPr>
          <w:spacing w:val="1"/>
        </w:rPr>
        <w:t>→</w:t>
      </w:r>
      <w:r>
        <w:rPr>
          <w:rFonts w:ascii="Times New Roman" w:hAnsi="Times New Roman" w:eastAsia="Times New Roman"/>
          <w:spacing w:val="1"/>
        </w:rPr>
        <w:t>9</w:t>
      </w:r>
      <w:r>
        <w:rPr>
          <w:spacing w:val="1"/>
        </w:rPr>
        <w:t>→</w:t>
      </w:r>
      <w:r>
        <w:rPr>
          <w:rFonts w:ascii="Times New Roman" w:hAnsi="Times New Roman" w:eastAsia="Times New Roman"/>
          <w:spacing w:val="1"/>
        </w:rPr>
        <w:t>11</w:t>
      </w:r>
      <w:r>
        <w:rPr>
          <w:spacing w:val="-55"/>
        </w:rPr>
        <w:t>）</w:t>
      </w:r>
      <w:r>
        <w:rPr>
          <w:spacing w:val="-9"/>
        </w:rPr>
        <w:t xml:space="preserve">、路径 </w:t>
      </w:r>
      <w:r>
        <w:rPr>
          <w:rFonts w:ascii="Times New Roman" w:hAnsi="Times New Roman" w:eastAsia="Times New Roman"/>
          <w:spacing w:val="-6"/>
        </w:rPr>
        <w:t>3</w:t>
      </w:r>
      <w:r>
        <w:rPr>
          <w:spacing w:val="-6"/>
        </w:rPr>
        <w:t>：</w:t>
      </w:r>
    </w:p>
    <w:p>
      <w:pPr>
        <w:pStyle w:val="5"/>
        <w:spacing w:before="17" w:line="192" w:lineRule="auto"/>
        <w:ind w:right="383"/>
      </w:pPr>
      <w:r>
        <w:rPr>
          <w:spacing w:val="-4"/>
        </w:rPr>
        <w:t>（</w:t>
      </w:r>
      <w:r>
        <w:rPr>
          <w:rFonts w:ascii="Times New Roman" w:hAnsi="Times New Roman" w:eastAsia="Times New Roman"/>
          <w:spacing w:val="-4"/>
        </w:rPr>
        <w:t>1</w:t>
      </w:r>
      <w:r>
        <w:rPr>
          <w:spacing w:val="-4"/>
        </w:rPr>
        <w:t>→</w:t>
      </w:r>
      <w:r>
        <w:rPr>
          <w:rFonts w:ascii="Times New Roman" w:hAnsi="Times New Roman" w:eastAsia="Times New Roman"/>
          <w:spacing w:val="-4"/>
        </w:rPr>
        <w:t>2</w:t>
      </w:r>
      <w:r>
        <w:rPr>
          <w:spacing w:val="-4"/>
        </w:rPr>
        <w:t>→</w:t>
      </w:r>
      <w:r>
        <w:rPr>
          <w:rFonts w:ascii="Times New Roman" w:hAnsi="Times New Roman" w:eastAsia="Times New Roman"/>
          <w:spacing w:val="-4"/>
        </w:rPr>
        <w:t>4</w:t>
      </w:r>
      <w:r>
        <w:rPr>
          <w:spacing w:val="-4"/>
        </w:rPr>
        <w:t>→</w:t>
      </w:r>
      <w:r>
        <w:rPr>
          <w:rFonts w:ascii="Times New Roman" w:hAnsi="Times New Roman" w:eastAsia="Times New Roman"/>
          <w:spacing w:val="-4"/>
        </w:rPr>
        <w:t>5</w:t>
      </w:r>
      <w:r>
        <w:rPr>
          <w:spacing w:val="-4"/>
        </w:rPr>
        <w:t>→</w:t>
      </w:r>
      <w:r>
        <w:rPr>
          <w:rFonts w:ascii="Times New Roman" w:hAnsi="Times New Roman" w:eastAsia="Times New Roman"/>
          <w:spacing w:val="-4"/>
        </w:rPr>
        <w:t>4</w:t>
      </w:r>
      <w:r>
        <w:rPr>
          <w:spacing w:val="-4"/>
        </w:rPr>
        <w:t>→</w:t>
      </w:r>
      <w:r>
        <w:rPr>
          <w:rFonts w:ascii="Times New Roman" w:hAnsi="Times New Roman" w:eastAsia="Times New Roman"/>
          <w:spacing w:val="-4"/>
        </w:rPr>
        <w:t>5</w:t>
      </w:r>
      <w:r>
        <w:rPr>
          <w:spacing w:val="-4"/>
        </w:rPr>
        <w:t>→</w:t>
      </w:r>
      <w:r>
        <w:rPr>
          <w:rFonts w:ascii="Times New Roman" w:hAnsi="Times New Roman" w:eastAsia="Times New Roman"/>
          <w:spacing w:val="-4"/>
        </w:rPr>
        <w:t>6</w:t>
      </w:r>
      <w:r>
        <w:rPr>
          <w:spacing w:val="-4"/>
        </w:rPr>
        <w:t>→</w:t>
      </w:r>
      <w:r>
        <w:rPr>
          <w:rFonts w:ascii="Times New Roman" w:hAnsi="Times New Roman" w:eastAsia="Times New Roman"/>
          <w:spacing w:val="-4"/>
        </w:rPr>
        <w:t>7</w:t>
      </w:r>
      <w:r>
        <w:rPr>
          <w:spacing w:val="-4"/>
        </w:rPr>
        <w:t>→</w:t>
      </w:r>
      <w:r>
        <w:rPr>
          <w:rFonts w:ascii="Times New Roman" w:hAnsi="Times New Roman" w:eastAsia="Times New Roman"/>
          <w:spacing w:val="-4"/>
        </w:rPr>
        <w:t>9</w:t>
      </w:r>
      <w:r>
        <w:rPr>
          <w:spacing w:val="-4"/>
        </w:rPr>
        <w:t>→</w:t>
      </w:r>
      <w:r>
        <w:rPr>
          <w:rFonts w:ascii="Times New Roman" w:hAnsi="Times New Roman" w:eastAsia="Times New Roman"/>
          <w:spacing w:val="-4"/>
        </w:rPr>
        <w:t>11</w:t>
      </w:r>
      <w:r>
        <w:rPr>
          <w:spacing w:val="-4"/>
        </w:rPr>
        <w:t>）</w:t>
      </w:r>
      <w:r>
        <w:rPr>
          <w:spacing w:val="-6"/>
        </w:rPr>
        <w:t xml:space="preserve">、路径 </w:t>
      </w:r>
      <w:r>
        <w:rPr>
          <w:rFonts w:ascii="Times New Roman" w:hAnsi="Times New Roman" w:eastAsia="Times New Roman"/>
          <w:spacing w:val="-4"/>
        </w:rPr>
        <w:t>4</w:t>
      </w:r>
      <w:r>
        <w:rPr>
          <w:spacing w:val="-4"/>
        </w:rPr>
        <w:t>：（</w:t>
      </w:r>
      <w:r>
        <w:rPr>
          <w:rFonts w:ascii="Times New Roman" w:hAnsi="Times New Roman" w:eastAsia="Times New Roman"/>
          <w:spacing w:val="-4"/>
        </w:rPr>
        <w:t>1</w:t>
      </w:r>
      <w:r>
        <w:rPr>
          <w:spacing w:val="-4"/>
        </w:rPr>
        <w:t>→</w:t>
      </w:r>
      <w:r>
        <w:rPr>
          <w:rFonts w:ascii="Times New Roman" w:hAnsi="Times New Roman" w:eastAsia="Times New Roman"/>
          <w:spacing w:val="-4"/>
        </w:rPr>
        <w:t>2</w:t>
      </w:r>
      <w:r>
        <w:rPr>
          <w:spacing w:val="-4"/>
        </w:rPr>
        <w:t>→</w:t>
      </w:r>
      <w:r>
        <w:rPr>
          <w:rFonts w:ascii="Times New Roman" w:hAnsi="Times New Roman" w:eastAsia="Times New Roman"/>
          <w:spacing w:val="-4"/>
        </w:rPr>
        <w:t>4</w:t>
      </w:r>
      <w:r>
        <w:rPr>
          <w:spacing w:val="-4"/>
        </w:rPr>
        <w:t>→</w:t>
      </w:r>
      <w:r>
        <w:rPr>
          <w:rFonts w:ascii="Times New Roman" w:hAnsi="Times New Roman" w:eastAsia="Times New Roman"/>
          <w:spacing w:val="-4"/>
        </w:rPr>
        <w:t>5</w:t>
      </w:r>
      <w:r>
        <w:rPr>
          <w:spacing w:val="-4"/>
        </w:rPr>
        <w:t>→</w:t>
      </w:r>
      <w:r>
        <w:rPr>
          <w:rFonts w:ascii="Times New Roman" w:hAnsi="Times New Roman" w:eastAsia="Times New Roman"/>
          <w:spacing w:val="-4"/>
        </w:rPr>
        <w:t>6</w:t>
      </w:r>
      <w:r>
        <w:rPr>
          <w:spacing w:val="-4"/>
        </w:rPr>
        <w:t>→</w:t>
      </w:r>
      <w:r>
        <w:rPr>
          <w:rFonts w:ascii="Times New Roman" w:hAnsi="Times New Roman" w:eastAsia="Times New Roman"/>
          <w:spacing w:val="-4"/>
        </w:rPr>
        <w:t>7</w:t>
      </w:r>
      <w:r>
        <w:rPr>
          <w:spacing w:val="-4"/>
        </w:rPr>
        <w:t>→</w:t>
      </w:r>
      <w:r>
        <w:rPr>
          <w:rFonts w:ascii="Times New Roman" w:hAnsi="Times New Roman" w:eastAsia="Times New Roman"/>
          <w:spacing w:val="-4"/>
        </w:rPr>
        <w:t>8</w:t>
      </w:r>
      <w:r>
        <w:rPr>
          <w:spacing w:val="-4"/>
        </w:rPr>
        <w:t>→</w:t>
      </w:r>
      <w:r>
        <w:rPr>
          <w:rFonts w:ascii="Times New Roman" w:hAnsi="Times New Roman" w:eastAsia="Times New Roman"/>
          <w:spacing w:val="-4"/>
        </w:rPr>
        <w:t>9</w:t>
      </w:r>
      <w:r>
        <w:rPr>
          <w:spacing w:val="-4"/>
        </w:rPr>
        <w:t>→</w:t>
      </w:r>
      <w:r>
        <w:rPr>
          <w:rFonts w:ascii="Times New Roman" w:hAnsi="Times New Roman" w:eastAsia="Times New Roman"/>
          <w:spacing w:val="-4"/>
        </w:rPr>
        <w:t>11</w:t>
      </w:r>
      <w:r>
        <w:rPr>
          <w:spacing w:val="-4"/>
        </w:rPr>
        <w:t>）、</w:t>
      </w:r>
      <w:r>
        <w:t xml:space="preserve">路径 </w:t>
      </w:r>
      <w:r>
        <w:rPr>
          <w:rFonts w:ascii="Times New Roman" w:hAnsi="Times New Roman" w:eastAsia="Times New Roman"/>
        </w:rPr>
        <w:t>5</w:t>
      </w:r>
      <w:r>
        <w:t>：</w:t>
      </w:r>
      <w:r>
        <w:rPr>
          <w:rFonts w:ascii="Times New Roman" w:hAnsi="Times New Roman" w:eastAsia="Times New Roman"/>
        </w:rPr>
        <w:t>1</w:t>
      </w:r>
      <w:r>
        <w:t>→</w:t>
      </w:r>
      <w:r>
        <w:rPr>
          <w:rFonts w:ascii="Times New Roman" w:hAnsi="Times New Roman" w:eastAsia="Times New Roman"/>
        </w:rPr>
        <w:t>2</w:t>
      </w:r>
      <w:r>
        <w:t>→</w:t>
      </w:r>
      <w:r>
        <w:rPr>
          <w:rFonts w:ascii="Times New Roman" w:hAnsi="Times New Roman" w:eastAsia="Times New Roman"/>
        </w:rPr>
        <w:t>4</w:t>
      </w:r>
      <w:r>
        <w:t>→</w:t>
      </w:r>
      <w:r>
        <w:rPr>
          <w:rFonts w:ascii="Times New Roman" w:hAnsi="Times New Roman" w:eastAsia="Times New Roman"/>
        </w:rPr>
        <w:t>5</w:t>
      </w:r>
      <w:r>
        <w:t>→</w:t>
      </w:r>
      <w:r>
        <w:rPr>
          <w:rFonts w:ascii="Times New Roman" w:hAnsi="Times New Roman" w:eastAsia="Times New Roman"/>
        </w:rPr>
        <w:t>6</w:t>
      </w:r>
      <w:r>
        <w:t>→</w:t>
      </w:r>
      <w:r>
        <w:rPr>
          <w:rFonts w:ascii="Times New Roman" w:hAnsi="Times New Roman" w:eastAsia="Times New Roman"/>
        </w:rPr>
        <w:t>7</w:t>
      </w:r>
      <w:r>
        <w:t>→</w:t>
      </w:r>
      <w:r>
        <w:rPr>
          <w:rFonts w:ascii="Times New Roman" w:hAnsi="Times New Roman" w:eastAsia="Times New Roman"/>
        </w:rPr>
        <w:t>9</w:t>
      </w:r>
      <w:r>
        <w:t>→</w:t>
      </w:r>
      <w:r>
        <w:rPr>
          <w:rFonts w:ascii="Times New Roman" w:hAnsi="Times New Roman" w:eastAsia="Times New Roman"/>
        </w:rPr>
        <w:t>10</w:t>
      </w:r>
      <w:r>
        <w:t>→</w:t>
      </w:r>
      <w:r>
        <w:rPr>
          <w:rFonts w:ascii="Times New Roman" w:hAnsi="Times New Roman" w:eastAsia="Times New Roman"/>
        </w:rPr>
        <w:t>11</w:t>
      </w:r>
      <w:r>
        <w:t>，下面我将详细说明每条路径的用途。</w:t>
      </w:r>
    </w:p>
    <w:p>
      <w:pPr>
        <w:spacing w:before="94"/>
        <w:ind w:left="0" w:right="172"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ascii="Times New Roman" w:eastAsia="Times New Roman"/>
          <w:sz w:val="21"/>
        </w:rPr>
        <w:t>5-2</w:t>
      </w:r>
      <w:r>
        <w:rPr>
          <w:rFonts w:ascii="Times New Roman" w:eastAsia="Times New Roman"/>
          <w:spacing w:val="46"/>
          <w:sz w:val="21"/>
        </w:rPr>
        <w:t xml:space="preserve"> </w:t>
      </w:r>
      <w:r>
        <w:rPr>
          <w:rFonts w:hint="eastAsia" w:ascii="Noto Sans Mono CJK HK" w:eastAsia="Noto Sans Mono CJK HK"/>
          <w:spacing w:val="-3"/>
          <w:sz w:val="21"/>
        </w:rPr>
        <w:t>用户系统</w:t>
      </w:r>
    </w:p>
    <w:tbl>
      <w:tblPr>
        <w:tblStyle w:val="12"/>
        <w:tblW w:w="0" w:type="auto"/>
        <w:tblInd w:w="2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4"/>
        <w:gridCol w:w="2323"/>
        <w:gridCol w:w="2949"/>
        <w:gridCol w:w="266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794" w:type="dxa"/>
          </w:tcPr>
          <w:p>
            <w:pPr>
              <w:pStyle w:val="17"/>
              <w:spacing w:line="292" w:lineRule="exact"/>
              <w:ind w:left="12"/>
              <w:jc w:val="center"/>
              <w:rPr>
                <w:sz w:val="21"/>
              </w:rPr>
            </w:pPr>
            <w:r>
              <w:rPr>
                <w:spacing w:val="-5"/>
                <w:sz w:val="21"/>
              </w:rPr>
              <w:t>路径</w:t>
            </w:r>
          </w:p>
        </w:tc>
        <w:tc>
          <w:tcPr>
            <w:tcW w:w="2323" w:type="dxa"/>
          </w:tcPr>
          <w:p>
            <w:pPr>
              <w:pStyle w:val="17"/>
              <w:spacing w:line="292" w:lineRule="exact"/>
              <w:ind w:left="741"/>
              <w:rPr>
                <w:sz w:val="21"/>
              </w:rPr>
            </w:pPr>
            <w:r>
              <w:rPr>
                <w:spacing w:val="-4"/>
                <w:sz w:val="21"/>
              </w:rPr>
              <w:t>测试用例</w:t>
            </w:r>
          </w:p>
        </w:tc>
        <w:tc>
          <w:tcPr>
            <w:tcW w:w="2949" w:type="dxa"/>
          </w:tcPr>
          <w:p>
            <w:pPr>
              <w:pStyle w:val="17"/>
              <w:spacing w:line="292" w:lineRule="exact"/>
              <w:ind w:left="17"/>
              <w:jc w:val="center"/>
              <w:rPr>
                <w:sz w:val="21"/>
              </w:rPr>
            </w:pPr>
            <w:r>
              <w:rPr>
                <w:spacing w:val="-4"/>
                <w:sz w:val="21"/>
              </w:rPr>
              <w:t>期望结果</w:t>
            </w:r>
          </w:p>
        </w:tc>
        <w:tc>
          <w:tcPr>
            <w:tcW w:w="2664" w:type="dxa"/>
          </w:tcPr>
          <w:p>
            <w:pPr>
              <w:pStyle w:val="17"/>
              <w:spacing w:line="292" w:lineRule="exact"/>
              <w:ind w:left="16" w:right="1"/>
              <w:jc w:val="center"/>
              <w:rPr>
                <w:sz w:val="21"/>
              </w:rPr>
            </w:pPr>
            <w:r>
              <w:rPr>
                <w:spacing w:val="-5"/>
                <w:sz w:val="21"/>
              </w:rPr>
              <w:t>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6" w:hRule="atLeast"/>
        </w:trPr>
        <w:tc>
          <w:tcPr>
            <w:tcW w:w="794" w:type="dxa"/>
          </w:tcPr>
          <w:p>
            <w:pPr>
              <w:pStyle w:val="17"/>
              <w:spacing w:before="223"/>
              <w:ind w:left="12"/>
              <w:jc w:val="center"/>
              <w:rPr>
                <w:rFonts w:ascii="Times New Roman" w:eastAsia="Times New Roman"/>
                <w:sz w:val="21"/>
              </w:rPr>
            </w:pPr>
            <w:r>
              <w:rPr>
                <w:spacing w:val="1"/>
                <w:sz w:val="21"/>
              </w:rPr>
              <w:t xml:space="preserve">路径 </w:t>
            </w:r>
            <w:r>
              <w:rPr>
                <w:rFonts w:ascii="Times New Roman" w:eastAsia="Times New Roman"/>
                <w:spacing w:val="-10"/>
                <w:sz w:val="21"/>
              </w:rPr>
              <w:t>1</w:t>
            </w:r>
          </w:p>
        </w:tc>
        <w:tc>
          <w:tcPr>
            <w:tcW w:w="2323" w:type="dxa"/>
          </w:tcPr>
          <w:p>
            <w:pPr>
              <w:pStyle w:val="17"/>
              <w:spacing w:before="223"/>
              <w:ind w:left="108"/>
              <w:rPr>
                <w:sz w:val="21"/>
              </w:rPr>
            </w:pPr>
            <w:r>
              <w:rPr>
                <w:spacing w:val="-4"/>
                <w:sz w:val="21"/>
              </w:rPr>
              <w:t>登录后查看信息</w:t>
            </w:r>
          </w:p>
        </w:tc>
        <w:tc>
          <w:tcPr>
            <w:tcW w:w="2949" w:type="dxa"/>
          </w:tcPr>
          <w:p>
            <w:pPr>
              <w:pStyle w:val="17"/>
              <w:spacing w:before="35" w:line="165" w:lineRule="auto"/>
              <w:ind w:left="111" w:right="91"/>
              <w:rPr>
                <w:sz w:val="21"/>
              </w:rPr>
            </w:pPr>
            <w:r>
              <w:rPr>
                <w:spacing w:val="-2"/>
                <w:sz w:val="21"/>
              </w:rPr>
              <w:t>用户登录后，可以查看页面内</w:t>
            </w:r>
            <w:r>
              <w:rPr>
                <w:spacing w:val="-3"/>
                <w:sz w:val="21"/>
              </w:rPr>
              <w:t>的信息，界面内信息并不会有</w:t>
            </w:r>
          </w:p>
          <w:p>
            <w:pPr>
              <w:pStyle w:val="17"/>
              <w:spacing w:line="256" w:lineRule="exact"/>
              <w:ind w:left="111"/>
              <w:rPr>
                <w:sz w:val="21"/>
              </w:rPr>
            </w:pPr>
            <w:r>
              <w:rPr>
                <w:spacing w:val="-4"/>
                <w:sz w:val="21"/>
              </w:rPr>
              <w:t>任何改变</w:t>
            </w:r>
          </w:p>
        </w:tc>
        <w:tc>
          <w:tcPr>
            <w:tcW w:w="2664" w:type="dxa"/>
          </w:tcPr>
          <w:p>
            <w:pPr>
              <w:pStyle w:val="17"/>
              <w:spacing w:before="223"/>
              <w:ind w:left="16"/>
              <w:jc w:val="center"/>
              <w:rPr>
                <w:sz w:val="21"/>
              </w:rPr>
            </w:pPr>
            <w:r>
              <w:rPr>
                <w:spacing w:val="-11"/>
                <w:sz w:val="21"/>
              </w:rPr>
              <w:t>查看后，信息没有任何差异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9" w:hRule="atLeast"/>
        </w:trPr>
        <w:tc>
          <w:tcPr>
            <w:tcW w:w="794" w:type="dxa"/>
          </w:tcPr>
          <w:p>
            <w:pPr>
              <w:pStyle w:val="17"/>
              <w:spacing w:before="360"/>
              <w:ind w:left="12"/>
              <w:jc w:val="center"/>
              <w:rPr>
                <w:rFonts w:ascii="Times New Roman" w:eastAsia="Times New Roman"/>
                <w:sz w:val="21"/>
              </w:rPr>
            </w:pPr>
            <w:r>
              <w:rPr>
                <w:spacing w:val="1"/>
                <w:sz w:val="21"/>
              </w:rPr>
              <w:t xml:space="preserve">路径 </w:t>
            </w:r>
            <w:r>
              <w:rPr>
                <w:rFonts w:ascii="Times New Roman" w:eastAsia="Times New Roman"/>
                <w:spacing w:val="-10"/>
                <w:sz w:val="21"/>
              </w:rPr>
              <w:t>2</w:t>
            </w:r>
          </w:p>
        </w:tc>
        <w:tc>
          <w:tcPr>
            <w:tcW w:w="2323" w:type="dxa"/>
          </w:tcPr>
          <w:p>
            <w:pPr>
              <w:pStyle w:val="17"/>
              <w:spacing w:before="360"/>
              <w:ind w:left="108"/>
              <w:rPr>
                <w:sz w:val="21"/>
              </w:rPr>
            </w:pPr>
            <w:r>
              <w:rPr>
                <w:spacing w:val="-4"/>
                <w:sz w:val="21"/>
              </w:rPr>
              <w:t>注册后查看信息</w:t>
            </w:r>
          </w:p>
        </w:tc>
        <w:tc>
          <w:tcPr>
            <w:tcW w:w="2949" w:type="dxa"/>
          </w:tcPr>
          <w:p>
            <w:pPr>
              <w:pStyle w:val="17"/>
              <w:spacing w:before="35" w:line="165" w:lineRule="auto"/>
              <w:ind w:left="111" w:right="91"/>
              <w:jc w:val="both"/>
              <w:rPr>
                <w:sz w:val="21"/>
              </w:rPr>
            </w:pPr>
            <w:r>
              <w:rPr>
                <w:spacing w:val="-2"/>
                <w:sz w:val="21"/>
              </w:rPr>
              <w:t>未注册过的用户首先进行账号注册，注册之后登录系统，然</w:t>
            </w:r>
            <w:r>
              <w:rPr>
                <w:spacing w:val="-3"/>
                <w:sz w:val="21"/>
              </w:rPr>
              <w:t>后可以查看页面内的信息界面</w:t>
            </w:r>
          </w:p>
          <w:p>
            <w:pPr>
              <w:pStyle w:val="17"/>
              <w:spacing w:line="257" w:lineRule="exact"/>
              <w:ind w:left="111"/>
              <w:rPr>
                <w:sz w:val="21"/>
              </w:rPr>
            </w:pPr>
            <w:r>
              <w:rPr>
                <w:spacing w:val="-3"/>
                <w:sz w:val="21"/>
              </w:rPr>
              <w:t>内信息并不会有任何改变</w:t>
            </w:r>
          </w:p>
        </w:tc>
        <w:tc>
          <w:tcPr>
            <w:tcW w:w="2664" w:type="dxa"/>
          </w:tcPr>
          <w:p>
            <w:pPr>
              <w:pStyle w:val="17"/>
              <w:spacing w:before="172" w:line="165" w:lineRule="auto"/>
              <w:ind w:left="109" w:right="91"/>
              <w:jc w:val="both"/>
              <w:rPr>
                <w:sz w:val="21"/>
              </w:rPr>
            </w:pPr>
            <w:r>
              <w:rPr>
                <w:spacing w:val="9"/>
                <w:sz w:val="21"/>
              </w:rPr>
              <w:t>注册账号成功后自动跳转</w:t>
            </w:r>
            <w:r>
              <w:rPr>
                <w:spacing w:val="-8"/>
                <w:sz w:val="21"/>
              </w:rPr>
              <w:t>到登录页面；查看后，信息</w:t>
            </w:r>
            <w:r>
              <w:rPr>
                <w:spacing w:val="-4"/>
                <w:sz w:val="21"/>
              </w:rPr>
              <w:t>不会改变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0" w:hRule="atLeast"/>
        </w:trPr>
        <w:tc>
          <w:tcPr>
            <w:tcW w:w="794" w:type="dxa"/>
          </w:tcPr>
          <w:p>
            <w:pPr>
              <w:pStyle w:val="17"/>
              <w:spacing w:before="361"/>
              <w:ind w:left="12"/>
              <w:jc w:val="center"/>
              <w:rPr>
                <w:rFonts w:ascii="Times New Roman" w:eastAsia="Times New Roman"/>
                <w:sz w:val="21"/>
              </w:rPr>
            </w:pPr>
            <w:r>
              <w:rPr>
                <w:spacing w:val="1"/>
                <w:sz w:val="21"/>
              </w:rPr>
              <w:t xml:space="preserve">路径 </w:t>
            </w:r>
            <w:r>
              <w:rPr>
                <w:rFonts w:ascii="Times New Roman" w:eastAsia="Times New Roman"/>
                <w:spacing w:val="-10"/>
                <w:sz w:val="21"/>
              </w:rPr>
              <w:t>3</w:t>
            </w:r>
          </w:p>
        </w:tc>
        <w:tc>
          <w:tcPr>
            <w:tcW w:w="2323" w:type="dxa"/>
          </w:tcPr>
          <w:p>
            <w:pPr>
              <w:pStyle w:val="17"/>
              <w:spacing w:before="308" w:line="165" w:lineRule="auto"/>
              <w:ind w:left="108" w:right="93"/>
              <w:rPr>
                <w:sz w:val="21"/>
              </w:rPr>
            </w:pPr>
            <w:r>
              <w:rPr>
                <w:spacing w:val="-2"/>
                <w:sz w:val="21"/>
              </w:rPr>
              <w:t>登录信息错误，重新登录，随后查看信息</w:t>
            </w:r>
          </w:p>
        </w:tc>
        <w:tc>
          <w:tcPr>
            <w:tcW w:w="2949" w:type="dxa"/>
          </w:tcPr>
          <w:p>
            <w:pPr>
              <w:pStyle w:val="17"/>
              <w:spacing w:before="35" w:line="165" w:lineRule="auto"/>
              <w:ind w:left="111" w:right="91"/>
              <w:jc w:val="both"/>
              <w:rPr>
                <w:sz w:val="21"/>
              </w:rPr>
            </w:pPr>
            <w:r>
              <w:rPr>
                <w:spacing w:val="-2"/>
                <w:sz w:val="21"/>
              </w:rPr>
              <w:t>用户登录，信息错误，重新填写登录信息，登录成功后，查</w:t>
            </w:r>
            <w:r>
              <w:rPr>
                <w:spacing w:val="-3"/>
                <w:sz w:val="21"/>
              </w:rPr>
              <w:t>看页面内的信息，界面内信息</w:t>
            </w:r>
          </w:p>
          <w:p>
            <w:pPr>
              <w:pStyle w:val="17"/>
              <w:spacing w:line="257" w:lineRule="exact"/>
              <w:ind w:left="111"/>
              <w:rPr>
                <w:sz w:val="21"/>
              </w:rPr>
            </w:pPr>
            <w:r>
              <w:rPr>
                <w:spacing w:val="-4"/>
                <w:sz w:val="21"/>
              </w:rPr>
              <w:t>并不会有任何改变</w:t>
            </w:r>
          </w:p>
        </w:tc>
        <w:tc>
          <w:tcPr>
            <w:tcW w:w="2664" w:type="dxa"/>
          </w:tcPr>
          <w:p>
            <w:pPr>
              <w:pStyle w:val="17"/>
              <w:spacing w:before="35" w:line="165" w:lineRule="auto"/>
              <w:ind w:left="109" w:right="91"/>
              <w:jc w:val="both"/>
              <w:rPr>
                <w:sz w:val="21"/>
              </w:rPr>
            </w:pPr>
            <w:r>
              <w:rPr>
                <w:spacing w:val="-11"/>
                <w:sz w:val="21"/>
              </w:rPr>
              <w:t>登录信息有误，重新进行填</w:t>
            </w:r>
            <w:r>
              <w:rPr>
                <w:spacing w:val="-8"/>
                <w:sz w:val="21"/>
              </w:rPr>
              <w:t>写，正确即可登录系统；登</w:t>
            </w:r>
            <w:r>
              <w:rPr>
                <w:spacing w:val="-11"/>
                <w:sz w:val="21"/>
              </w:rPr>
              <w:t>录进行查看操作后，信息不</w:t>
            </w:r>
          </w:p>
          <w:p>
            <w:pPr>
              <w:pStyle w:val="17"/>
              <w:spacing w:line="257" w:lineRule="exact"/>
              <w:ind w:left="109"/>
              <w:rPr>
                <w:sz w:val="21"/>
              </w:rPr>
            </w:pPr>
            <w:r>
              <w:rPr>
                <w:spacing w:val="-4"/>
                <w:sz w:val="21"/>
              </w:rPr>
              <w:t>会改变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0" w:hRule="atLeast"/>
        </w:trPr>
        <w:tc>
          <w:tcPr>
            <w:tcW w:w="794" w:type="dxa"/>
          </w:tcPr>
          <w:p>
            <w:pPr>
              <w:pStyle w:val="17"/>
              <w:spacing w:before="358"/>
              <w:ind w:left="12"/>
              <w:jc w:val="center"/>
              <w:rPr>
                <w:rFonts w:ascii="Times New Roman" w:eastAsia="Times New Roman"/>
                <w:sz w:val="21"/>
              </w:rPr>
            </w:pPr>
            <w:r>
              <w:rPr>
                <w:spacing w:val="1"/>
                <w:sz w:val="21"/>
              </w:rPr>
              <w:t xml:space="preserve">路径 </w:t>
            </w:r>
            <w:r>
              <w:rPr>
                <w:rFonts w:ascii="Times New Roman" w:eastAsia="Times New Roman"/>
                <w:spacing w:val="-10"/>
                <w:sz w:val="21"/>
              </w:rPr>
              <w:t>4</w:t>
            </w:r>
          </w:p>
        </w:tc>
        <w:tc>
          <w:tcPr>
            <w:tcW w:w="2323" w:type="dxa"/>
          </w:tcPr>
          <w:p>
            <w:pPr>
              <w:pStyle w:val="17"/>
              <w:spacing w:before="358"/>
              <w:ind w:left="108"/>
              <w:rPr>
                <w:sz w:val="21"/>
              </w:rPr>
            </w:pPr>
            <w:r>
              <w:rPr>
                <w:spacing w:val="-3"/>
                <w:sz w:val="21"/>
              </w:rPr>
              <w:t>登录后查看信息并收藏</w:t>
            </w:r>
          </w:p>
        </w:tc>
        <w:tc>
          <w:tcPr>
            <w:tcW w:w="2949" w:type="dxa"/>
          </w:tcPr>
          <w:p>
            <w:pPr>
              <w:pStyle w:val="17"/>
              <w:spacing w:before="35" w:line="165" w:lineRule="auto"/>
              <w:ind w:left="111" w:right="91"/>
              <w:jc w:val="both"/>
              <w:rPr>
                <w:sz w:val="21"/>
              </w:rPr>
            </w:pPr>
            <w:r>
              <w:rPr>
                <w:spacing w:val="-2"/>
                <w:sz w:val="21"/>
              </w:rPr>
              <w:t>用户登录后，可以查看信息随后进行收藏，界面内信息并不</w:t>
            </w:r>
            <w:r>
              <w:rPr>
                <w:spacing w:val="-3"/>
                <w:sz w:val="21"/>
              </w:rPr>
              <w:t>会有任何改变，在个人中心我</w:t>
            </w:r>
          </w:p>
          <w:p>
            <w:pPr>
              <w:pStyle w:val="17"/>
              <w:spacing w:line="257" w:lineRule="exact"/>
              <w:ind w:left="111"/>
              <w:rPr>
                <w:sz w:val="21"/>
              </w:rPr>
            </w:pPr>
            <w:r>
              <w:rPr>
                <w:spacing w:val="-3"/>
                <w:sz w:val="21"/>
              </w:rPr>
              <w:t>的收藏中可以看到收藏的信息</w:t>
            </w:r>
          </w:p>
        </w:tc>
        <w:tc>
          <w:tcPr>
            <w:tcW w:w="2664" w:type="dxa"/>
          </w:tcPr>
          <w:p>
            <w:pPr>
              <w:pStyle w:val="17"/>
              <w:spacing w:before="172" w:line="165" w:lineRule="auto"/>
              <w:ind w:left="109" w:right="91"/>
              <w:jc w:val="both"/>
              <w:rPr>
                <w:sz w:val="21"/>
              </w:rPr>
            </w:pPr>
            <w:r>
              <w:rPr>
                <w:spacing w:val="-8"/>
                <w:sz w:val="21"/>
              </w:rPr>
              <w:t>查看后，信息不会改变；收</w:t>
            </w:r>
            <w:r>
              <w:rPr>
                <w:spacing w:val="9"/>
                <w:sz w:val="21"/>
              </w:rPr>
              <w:t>藏后可在我的收藏界面看</w:t>
            </w:r>
            <w:r>
              <w:rPr>
                <w:spacing w:val="-2"/>
                <w:sz w:val="21"/>
              </w:rPr>
              <w:t>到已收藏的信息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9" w:hRule="atLeast"/>
        </w:trPr>
        <w:tc>
          <w:tcPr>
            <w:tcW w:w="794" w:type="dxa"/>
          </w:tcPr>
          <w:p>
            <w:pPr>
              <w:pStyle w:val="17"/>
              <w:spacing w:before="358"/>
              <w:ind w:left="12"/>
              <w:jc w:val="center"/>
              <w:rPr>
                <w:rFonts w:ascii="Times New Roman" w:eastAsia="Times New Roman"/>
                <w:sz w:val="21"/>
              </w:rPr>
            </w:pPr>
            <w:r>
              <w:rPr>
                <w:spacing w:val="1"/>
                <w:sz w:val="21"/>
              </w:rPr>
              <w:t xml:space="preserve">路径 </w:t>
            </w:r>
            <w:r>
              <w:rPr>
                <w:rFonts w:ascii="Times New Roman" w:eastAsia="Times New Roman"/>
                <w:spacing w:val="-10"/>
                <w:sz w:val="21"/>
              </w:rPr>
              <w:t>5</w:t>
            </w:r>
          </w:p>
        </w:tc>
        <w:tc>
          <w:tcPr>
            <w:tcW w:w="2323" w:type="dxa"/>
          </w:tcPr>
          <w:p>
            <w:pPr>
              <w:pStyle w:val="17"/>
              <w:spacing w:before="358"/>
              <w:ind w:left="108"/>
              <w:rPr>
                <w:sz w:val="21"/>
              </w:rPr>
            </w:pPr>
            <w:r>
              <w:rPr>
                <w:spacing w:val="-4"/>
                <w:sz w:val="21"/>
              </w:rPr>
              <w:t>登录后查看并报名</w:t>
            </w:r>
          </w:p>
        </w:tc>
        <w:tc>
          <w:tcPr>
            <w:tcW w:w="2949" w:type="dxa"/>
          </w:tcPr>
          <w:p>
            <w:pPr>
              <w:pStyle w:val="17"/>
              <w:spacing w:before="35" w:line="165" w:lineRule="auto"/>
              <w:ind w:left="111" w:right="91"/>
              <w:jc w:val="both"/>
              <w:rPr>
                <w:sz w:val="21"/>
              </w:rPr>
            </w:pPr>
            <w:r>
              <w:rPr>
                <w:spacing w:val="-2"/>
                <w:sz w:val="21"/>
              </w:rPr>
              <w:t>用户登录后，可以查看信息随后进行报名，界面内信息并不</w:t>
            </w:r>
            <w:r>
              <w:rPr>
                <w:spacing w:val="-3"/>
                <w:sz w:val="21"/>
              </w:rPr>
              <w:t>会有任何改变，在报名信息中</w:t>
            </w:r>
          </w:p>
          <w:p>
            <w:pPr>
              <w:pStyle w:val="17"/>
              <w:spacing w:line="257" w:lineRule="exact"/>
              <w:ind w:left="111"/>
              <w:rPr>
                <w:sz w:val="21"/>
              </w:rPr>
            </w:pPr>
            <w:r>
              <w:rPr>
                <w:spacing w:val="-4"/>
                <w:sz w:val="21"/>
              </w:rPr>
              <w:t>可看到报名信息</w:t>
            </w:r>
          </w:p>
        </w:tc>
        <w:tc>
          <w:tcPr>
            <w:tcW w:w="2664" w:type="dxa"/>
          </w:tcPr>
          <w:p>
            <w:pPr>
              <w:pStyle w:val="17"/>
              <w:spacing w:before="169" w:line="165" w:lineRule="auto"/>
              <w:ind w:left="109" w:right="91"/>
              <w:jc w:val="both"/>
              <w:rPr>
                <w:sz w:val="21"/>
              </w:rPr>
            </w:pPr>
            <w:r>
              <w:rPr>
                <w:spacing w:val="-8"/>
                <w:sz w:val="21"/>
              </w:rPr>
              <w:t>查看后，信息不会改变；报</w:t>
            </w:r>
            <w:r>
              <w:rPr>
                <w:spacing w:val="-11"/>
                <w:sz w:val="21"/>
              </w:rPr>
              <w:t>名后，在报名信息页面多出</w:t>
            </w:r>
            <w:r>
              <w:rPr>
                <w:spacing w:val="-2"/>
                <w:sz w:val="21"/>
              </w:rPr>
              <w:t>了刚刚进行报名的信息</w:t>
            </w:r>
          </w:p>
        </w:tc>
      </w:tr>
    </w:tbl>
    <w:p>
      <w:pPr>
        <w:spacing w:after="0" w:line="165" w:lineRule="auto"/>
        <w:jc w:val="both"/>
        <w:rPr>
          <w:sz w:val="21"/>
        </w:rPr>
        <w:sectPr>
          <w:pgSz w:w="11910" w:h="16840"/>
          <w:pgMar w:top="1400" w:right="1060" w:bottom="1380" w:left="1520" w:header="0" w:footer="1158" w:gutter="0"/>
          <w:cols w:space="720" w:num="1"/>
        </w:sectPr>
      </w:pPr>
    </w:p>
    <w:p>
      <w:pPr>
        <w:pStyle w:val="3"/>
        <w:numPr>
          <w:ilvl w:val="1"/>
          <w:numId w:val="20"/>
        </w:numPr>
        <w:tabs>
          <w:tab w:val="left" w:pos="880"/>
        </w:tabs>
        <w:spacing w:before="0" w:after="0" w:line="489" w:lineRule="exact"/>
        <w:ind w:left="880" w:right="0" w:hanging="698"/>
        <w:jc w:val="left"/>
      </w:pPr>
      <w:bookmarkStart w:id="53" w:name="_bookmark53"/>
      <w:bookmarkEnd w:id="53"/>
      <w:r>
        <w:rPr>
          <w:spacing w:val="-3"/>
        </w:rPr>
        <w:t>黑盒测试</w:t>
      </w:r>
    </w:p>
    <w:p>
      <w:pPr>
        <w:pStyle w:val="5"/>
        <w:spacing w:before="308" w:line="192" w:lineRule="auto"/>
        <w:ind w:right="353" w:firstLine="479"/>
        <w:jc w:val="both"/>
      </w:pPr>
      <w:r>
        <w:rPr>
          <w:spacing w:val="-6"/>
        </w:rPr>
        <w:t>本节内容主要是分别对管理员系统和用户系统的功能进行测试，将采用设计测试</w:t>
      </w:r>
      <w:r>
        <w:rPr>
          <w:spacing w:val="-4"/>
        </w:rPr>
        <w:t>用例的方法，并将测试用例的运行结果与预期的结果进行比较，以此来验证系统的功</w:t>
      </w:r>
      <w:r>
        <w:rPr>
          <w:spacing w:val="-2"/>
        </w:rPr>
        <w:t>能是否满足需求。</w:t>
      </w:r>
    </w:p>
    <w:p>
      <w:pPr>
        <w:pStyle w:val="16"/>
        <w:numPr>
          <w:ilvl w:val="2"/>
          <w:numId w:val="20"/>
        </w:numPr>
        <w:tabs>
          <w:tab w:val="left" w:pos="1081"/>
        </w:tabs>
        <w:spacing w:before="0" w:after="0" w:line="339" w:lineRule="exact"/>
        <w:ind w:left="1081" w:right="0" w:hanging="420"/>
        <w:jc w:val="both"/>
        <w:rPr>
          <w:sz w:val="24"/>
        </w:rPr>
      </w:pPr>
      <w:r>
        <w:rPr>
          <w:spacing w:val="-2"/>
          <w:sz w:val="24"/>
        </w:rPr>
        <w:t>管理员系统</w:t>
      </w:r>
    </w:p>
    <w:p>
      <w:pPr>
        <w:pStyle w:val="5"/>
        <w:spacing w:before="17" w:line="192" w:lineRule="auto"/>
        <w:ind w:right="357" w:firstLine="479"/>
      </w:pPr>
      <w:r>
        <w:rPr>
          <w:spacing w:val="-7"/>
        </w:rPr>
        <w:t>本部分内容用来描述对管理员系统进行功能测试，采用将管理员系统分为几个模</w:t>
      </w:r>
      <w:r>
        <w:rPr>
          <w:spacing w:val="-2"/>
        </w:rPr>
        <w:t>块的方式分别进行测试。</w:t>
      </w:r>
    </w:p>
    <w:p>
      <w:pPr>
        <w:pStyle w:val="16"/>
        <w:numPr>
          <w:ilvl w:val="0"/>
          <w:numId w:val="23"/>
        </w:numPr>
        <w:tabs>
          <w:tab w:val="left" w:pos="1080"/>
        </w:tabs>
        <w:spacing w:before="0" w:after="0" w:line="340" w:lineRule="exact"/>
        <w:ind w:left="1080" w:right="0" w:hanging="419"/>
        <w:jc w:val="left"/>
        <w:rPr>
          <w:sz w:val="24"/>
        </w:rPr>
      </w:pPr>
      <w:r>
        <w:rPr>
          <w:spacing w:val="-2"/>
          <w:sz w:val="24"/>
        </w:rPr>
        <w:t>登录模块测试</w:t>
      </w:r>
    </w:p>
    <w:p>
      <w:pPr>
        <w:pStyle w:val="5"/>
        <w:spacing w:line="406" w:lineRule="exact"/>
        <w:ind w:left="661"/>
      </w:pPr>
      <w:r>
        <w:t xml:space="preserve">管理员登录模块的测试用例如表 </w:t>
      </w:r>
      <w:r>
        <w:rPr>
          <w:rFonts w:ascii="Times New Roman" w:eastAsia="Times New Roman"/>
        </w:rPr>
        <w:t xml:space="preserve">5-3 </w:t>
      </w:r>
      <w:r>
        <w:rPr>
          <w:spacing w:val="-4"/>
        </w:rPr>
        <w:t>所示。</w:t>
      </w:r>
    </w:p>
    <w:p>
      <w:pPr>
        <w:spacing w:before="68"/>
        <w:ind w:left="0" w:right="174"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5-3</w:t>
      </w:r>
      <w:r>
        <w:rPr>
          <w:rFonts w:hint="eastAsia" w:ascii="Noto Sans Mono CJK HK" w:eastAsia="Noto Sans Mono CJK HK"/>
          <w:spacing w:val="-5"/>
          <w:sz w:val="21"/>
        </w:rPr>
        <w:t xml:space="preserve"> 登录测试</w:t>
      </w:r>
    </w:p>
    <w:tbl>
      <w:tblPr>
        <w:tblStyle w:val="12"/>
        <w:tblW w:w="0" w:type="auto"/>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3629"/>
        <w:gridCol w:w="25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2722" w:type="dxa"/>
          </w:tcPr>
          <w:p>
            <w:pPr>
              <w:pStyle w:val="17"/>
              <w:spacing w:line="346" w:lineRule="exact"/>
              <w:ind w:left="9"/>
              <w:jc w:val="center"/>
              <w:rPr>
                <w:sz w:val="21"/>
              </w:rPr>
            </w:pPr>
            <w:r>
              <w:rPr>
                <w:spacing w:val="-5"/>
                <w:sz w:val="21"/>
              </w:rPr>
              <w:t>用例</w:t>
            </w:r>
          </w:p>
        </w:tc>
        <w:tc>
          <w:tcPr>
            <w:tcW w:w="3629" w:type="dxa"/>
          </w:tcPr>
          <w:p>
            <w:pPr>
              <w:pStyle w:val="17"/>
              <w:spacing w:line="346" w:lineRule="exact"/>
              <w:ind w:left="1154"/>
              <w:rPr>
                <w:sz w:val="21"/>
              </w:rPr>
            </w:pPr>
            <w:r>
              <w:rPr>
                <w:spacing w:val="-2"/>
                <w:sz w:val="21"/>
              </w:rPr>
              <w:t>测试数据</w:t>
            </w:r>
            <w:r>
              <w:rPr>
                <w:rFonts w:ascii="Times New Roman" w:eastAsia="Times New Roman"/>
                <w:spacing w:val="-2"/>
                <w:sz w:val="21"/>
              </w:rPr>
              <w:t>/</w:t>
            </w:r>
            <w:r>
              <w:rPr>
                <w:spacing w:val="-7"/>
                <w:sz w:val="21"/>
              </w:rPr>
              <w:t>方法</w:t>
            </w:r>
          </w:p>
        </w:tc>
        <w:tc>
          <w:tcPr>
            <w:tcW w:w="2549" w:type="dxa"/>
          </w:tcPr>
          <w:p>
            <w:pPr>
              <w:pStyle w:val="17"/>
              <w:spacing w:line="346" w:lineRule="exact"/>
              <w:ind w:left="855"/>
              <w:rPr>
                <w:sz w:val="21"/>
              </w:rPr>
            </w:pPr>
            <w:r>
              <w:rPr>
                <w:spacing w:val="-4"/>
                <w:sz w:val="21"/>
              </w:rPr>
              <w:t>预期结果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2722" w:type="dxa"/>
          </w:tcPr>
          <w:p>
            <w:pPr>
              <w:pStyle w:val="17"/>
              <w:spacing w:before="112" w:line="165" w:lineRule="auto"/>
              <w:ind w:right="79"/>
              <w:rPr>
                <w:sz w:val="21"/>
              </w:rPr>
            </w:pPr>
            <w:r>
              <w:rPr>
                <w:spacing w:val="-2"/>
                <w:sz w:val="21"/>
              </w:rPr>
              <w:t>输入正确的用户名和密码、选择管理员角色</w:t>
            </w:r>
          </w:p>
        </w:tc>
        <w:tc>
          <w:tcPr>
            <w:tcW w:w="3629" w:type="dxa"/>
          </w:tcPr>
          <w:p>
            <w:pPr>
              <w:pStyle w:val="17"/>
              <w:spacing w:before="164"/>
              <w:rPr>
                <w:sz w:val="21"/>
              </w:rPr>
            </w:pPr>
            <w:r>
              <w:rPr>
                <w:spacing w:val="-6"/>
                <w:sz w:val="21"/>
              </w:rPr>
              <w:t>用户名：</w:t>
            </w:r>
            <w:r>
              <w:rPr>
                <w:rFonts w:ascii="Times New Roman" w:eastAsia="Times New Roman"/>
                <w:spacing w:val="-6"/>
                <w:sz w:val="21"/>
              </w:rPr>
              <w:t>abo</w:t>
            </w:r>
            <w:r>
              <w:rPr>
                <w:rFonts w:ascii="Times New Roman" w:eastAsia="Times New Roman"/>
                <w:spacing w:val="28"/>
                <w:sz w:val="21"/>
              </w:rPr>
              <w:t xml:space="preserve"> </w:t>
            </w:r>
            <w:r>
              <w:rPr>
                <w:spacing w:val="-6"/>
                <w:sz w:val="21"/>
              </w:rPr>
              <w:t>密码：</w:t>
            </w:r>
            <w:r>
              <w:rPr>
                <w:rFonts w:ascii="Times New Roman" w:eastAsia="Times New Roman"/>
                <w:spacing w:val="-6"/>
                <w:sz w:val="21"/>
              </w:rPr>
              <w:t>abo</w:t>
            </w:r>
            <w:r>
              <w:rPr>
                <w:rFonts w:ascii="Times New Roman" w:eastAsia="Times New Roman"/>
                <w:spacing w:val="28"/>
                <w:sz w:val="21"/>
              </w:rPr>
              <w:t xml:space="preserve"> </w:t>
            </w:r>
            <w:r>
              <w:rPr>
                <w:spacing w:val="-7"/>
                <w:sz w:val="21"/>
              </w:rPr>
              <w:t>角色：管理员</w:t>
            </w:r>
          </w:p>
        </w:tc>
        <w:tc>
          <w:tcPr>
            <w:tcW w:w="2549" w:type="dxa"/>
          </w:tcPr>
          <w:p>
            <w:pPr>
              <w:pStyle w:val="17"/>
              <w:spacing w:before="164"/>
              <w:ind w:left="108"/>
              <w:rPr>
                <w:sz w:val="21"/>
              </w:rPr>
            </w:pPr>
            <w:r>
              <w:rPr>
                <w:spacing w:val="-4"/>
                <w:sz w:val="21"/>
              </w:rPr>
              <w:t>跳转到管理员首页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2722" w:type="dxa"/>
          </w:tcPr>
          <w:p>
            <w:pPr>
              <w:pStyle w:val="17"/>
              <w:spacing w:line="352" w:lineRule="exact"/>
              <w:ind w:left="9"/>
              <w:jc w:val="center"/>
              <w:rPr>
                <w:sz w:val="21"/>
              </w:rPr>
            </w:pPr>
            <w:r>
              <w:rPr>
                <w:spacing w:val="-5"/>
                <w:sz w:val="21"/>
              </w:rPr>
              <w:t>输入空用户名、不选择角色</w:t>
            </w:r>
          </w:p>
        </w:tc>
        <w:tc>
          <w:tcPr>
            <w:tcW w:w="3629" w:type="dxa"/>
          </w:tcPr>
          <w:p>
            <w:pPr>
              <w:pStyle w:val="17"/>
              <w:tabs>
                <w:tab w:val="left" w:pos="1370"/>
                <w:tab w:val="left" w:pos="2419"/>
              </w:tabs>
              <w:spacing w:line="352" w:lineRule="exact"/>
              <w:rPr>
                <w:sz w:val="21"/>
              </w:rPr>
            </w:pPr>
            <w:r>
              <w:rPr>
                <w:spacing w:val="-2"/>
                <w:sz w:val="21"/>
              </w:rPr>
              <w:t>用户名</w:t>
            </w:r>
            <w:r>
              <w:rPr>
                <w:spacing w:val="-10"/>
                <w:sz w:val="21"/>
              </w:rPr>
              <w:t>：</w:t>
            </w:r>
            <w:r>
              <w:rPr>
                <w:sz w:val="21"/>
              </w:rPr>
              <w:tab/>
            </w:r>
            <w:r>
              <w:rPr>
                <w:spacing w:val="-2"/>
                <w:sz w:val="21"/>
              </w:rPr>
              <w:t>密码</w:t>
            </w:r>
            <w:r>
              <w:rPr>
                <w:spacing w:val="-10"/>
                <w:sz w:val="21"/>
              </w:rPr>
              <w:t>：</w:t>
            </w:r>
            <w:r>
              <w:rPr>
                <w:sz w:val="21"/>
              </w:rPr>
              <w:tab/>
            </w:r>
            <w:r>
              <w:rPr>
                <w:sz w:val="21"/>
              </w:rPr>
              <w:t>角色</w:t>
            </w:r>
            <w:r>
              <w:rPr>
                <w:spacing w:val="-10"/>
                <w:sz w:val="21"/>
              </w:rPr>
              <w:t>：</w:t>
            </w:r>
          </w:p>
        </w:tc>
        <w:tc>
          <w:tcPr>
            <w:tcW w:w="2549" w:type="dxa"/>
          </w:tcPr>
          <w:p>
            <w:pPr>
              <w:pStyle w:val="17"/>
              <w:spacing w:line="352" w:lineRule="exact"/>
              <w:ind w:left="108"/>
              <w:rPr>
                <w:sz w:val="21"/>
              </w:rPr>
            </w:pPr>
            <w:r>
              <w:rPr>
                <w:spacing w:val="-4"/>
                <w:sz w:val="21"/>
              </w:rPr>
              <w:t>提示请填写此字段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2722" w:type="dxa"/>
          </w:tcPr>
          <w:p>
            <w:pPr>
              <w:pStyle w:val="17"/>
              <w:spacing w:line="282" w:lineRule="exact"/>
              <w:rPr>
                <w:sz w:val="21"/>
              </w:rPr>
            </w:pPr>
            <w:r>
              <w:rPr>
                <w:spacing w:val="-5"/>
                <w:sz w:val="21"/>
              </w:rPr>
              <w:t>输入用户名和空密码、选择</w:t>
            </w:r>
          </w:p>
          <w:p>
            <w:pPr>
              <w:pStyle w:val="17"/>
              <w:spacing w:line="283" w:lineRule="exact"/>
              <w:rPr>
                <w:sz w:val="21"/>
              </w:rPr>
            </w:pPr>
            <w:r>
              <w:rPr>
                <w:spacing w:val="-4"/>
                <w:sz w:val="21"/>
              </w:rPr>
              <w:t>管理员角色</w:t>
            </w:r>
          </w:p>
        </w:tc>
        <w:tc>
          <w:tcPr>
            <w:tcW w:w="3629" w:type="dxa"/>
          </w:tcPr>
          <w:p>
            <w:pPr>
              <w:pStyle w:val="17"/>
              <w:tabs>
                <w:tab w:val="left" w:pos="2311"/>
              </w:tabs>
              <w:spacing w:before="84"/>
              <w:rPr>
                <w:sz w:val="21"/>
              </w:rPr>
            </w:pPr>
            <w:r>
              <w:rPr>
                <w:spacing w:val="-4"/>
                <w:sz w:val="21"/>
              </w:rPr>
              <w:t>用户名：</w:t>
            </w:r>
            <w:r>
              <w:rPr>
                <w:rFonts w:ascii="Times New Roman" w:eastAsia="Times New Roman"/>
                <w:spacing w:val="-4"/>
                <w:sz w:val="21"/>
              </w:rPr>
              <w:t>abo</w:t>
            </w:r>
            <w:r>
              <w:rPr>
                <w:rFonts w:ascii="Times New Roman" w:eastAsia="Times New Roman"/>
                <w:spacing w:val="26"/>
                <w:sz w:val="21"/>
              </w:rPr>
              <w:t xml:space="preserve"> </w:t>
            </w:r>
            <w:r>
              <w:rPr>
                <w:spacing w:val="-4"/>
                <w:sz w:val="21"/>
              </w:rPr>
              <w:t>密码</w:t>
            </w:r>
            <w:r>
              <w:rPr>
                <w:spacing w:val="-10"/>
                <w:sz w:val="21"/>
              </w:rPr>
              <w:t>：</w:t>
            </w:r>
            <w:r>
              <w:rPr>
                <w:sz w:val="21"/>
              </w:rPr>
              <w:tab/>
            </w:r>
            <w:r>
              <w:rPr>
                <w:spacing w:val="-2"/>
                <w:sz w:val="21"/>
              </w:rPr>
              <w:t>角色</w:t>
            </w:r>
            <w:r>
              <w:rPr>
                <w:spacing w:val="-51"/>
                <w:sz w:val="21"/>
              </w:rPr>
              <w:t>：</w:t>
            </w:r>
            <w:r>
              <w:rPr>
                <w:spacing w:val="-2"/>
                <w:sz w:val="21"/>
              </w:rPr>
              <w:t>管理</w:t>
            </w:r>
            <w:r>
              <w:rPr>
                <w:spacing w:val="-10"/>
                <w:sz w:val="21"/>
              </w:rPr>
              <w:t>员</w:t>
            </w:r>
          </w:p>
        </w:tc>
        <w:tc>
          <w:tcPr>
            <w:tcW w:w="2549" w:type="dxa"/>
          </w:tcPr>
          <w:p>
            <w:pPr>
              <w:pStyle w:val="17"/>
              <w:spacing w:before="84"/>
              <w:ind w:left="108"/>
              <w:rPr>
                <w:sz w:val="21"/>
              </w:rPr>
            </w:pPr>
            <w:r>
              <w:rPr>
                <w:spacing w:val="-4"/>
                <w:sz w:val="21"/>
              </w:rPr>
              <w:t>提示请填写此字段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2" w:hRule="atLeast"/>
        </w:trPr>
        <w:tc>
          <w:tcPr>
            <w:tcW w:w="2722" w:type="dxa"/>
          </w:tcPr>
          <w:p>
            <w:pPr>
              <w:pStyle w:val="17"/>
              <w:spacing w:line="282" w:lineRule="exact"/>
              <w:rPr>
                <w:sz w:val="21"/>
              </w:rPr>
            </w:pPr>
            <w:r>
              <w:rPr>
                <w:spacing w:val="-5"/>
                <w:sz w:val="21"/>
              </w:rPr>
              <w:t>输入用户名和错误密码、选</w:t>
            </w:r>
          </w:p>
          <w:p>
            <w:pPr>
              <w:pStyle w:val="17"/>
              <w:spacing w:line="281" w:lineRule="exact"/>
              <w:rPr>
                <w:sz w:val="21"/>
              </w:rPr>
            </w:pPr>
            <w:r>
              <w:rPr>
                <w:spacing w:val="-4"/>
                <w:sz w:val="21"/>
              </w:rPr>
              <w:t>择管理员角色</w:t>
            </w:r>
          </w:p>
        </w:tc>
        <w:tc>
          <w:tcPr>
            <w:tcW w:w="3629" w:type="dxa"/>
          </w:tcPr>
          <w:p>
            <w:pPr>
              <w:pStyle w:val="17"/>
              <w:spacing w:before="82"/>
              <w:rPr>
                <w:sz w:val="21"/>
              </w:rPr>
            </w:pPr>
            <w:r>
              <w:rPr>
                <w:spacing w:val="-4"/>
                <w:sz w:val="21"/>
              </w:rPr>
              <w:t>用户名：</w:t>
            </w:r>
            <w:r>
              <w:rPr>
                <w:rFonts w:ascii="Times New Roman" w:eastAsia="Times New Roman"/>
                <w:spacing w:val="-4"/>
                <w:sz w:val="21"/>
              </w:rPr>
              <w:t>abo</w:t>
            </w:r>
            <w:r>
              <w:rPr>
                <w:rFonts w:ascii="Times New Roman" w:eastAsia="Times New Roman"/>
                <w:spacing w:val="27"/>
                <w:sz w:val="21"/>
              </w:rPr>
              <w:t xml:space="preserve"> </w:t>
            </w:r>
            <w:r>
              <w:rPr>
                <w:spacing w:val="-4"/>
                <w:sz w:val="21"/>
              </w:rPr>
              <w:t>密码：</w:t>
            </w:r>
            <w:r>
              <w:rPr>
                <w:rFonts w:ascii="Times New Roman" w:eastAsia="Times New Roman"/>
                <w:spacing w:val="-4"/>
                <w:sz w:val="21"/>
              </w:rPr>
              <w:t>123</w:t>
            </w:r>
            <w:r>
              <w:rPr>
                <w:rFonts w:ascii="Times New Roman" w:eastAsia="Times New Roman"/>
                <w:spacing w:val="29"/>
                <w:sz w:val="21"/>
              </w:rPr>
              <w:t xml:space="preserve"> </w:t>
            </w:r>
            <w:r>
              <w:rPr>
                <w:spacing w:val="-14"/>
                <w:sz w:val="21"/>
              </w:rPr>
              <w:t>角色：管理员</w:t>
            </w:r>
          </w:p>
        </w:tc>
        <w:tc>
          <w:tcPr>
            <w:tcW w:w="2549" w:type="dxa"/>
          </w:tcPr>
          <w:p>
            <w:pPr>
              <w:pStyle w:val="17"/>
              <w:spacing w:before="82"/>
              <w:ind w:left="108"/>
              <w:rPr>
                <w:sz w:val="21"/>
              </w:rPr>
            </w:pPr>
            <w:r>
              <w:rPr>
                <w:spacing w:val="-3"/>
                <w:sz w:val="21"/>
              </w:rPr>
              <w:t>提示账号或密码不正确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2722" w:type="dxa"/>
          </w:tcPr>
          <w:p>
            <w:pPr>
              <w:pStyle w:val="17"/>
              <w:spacing w:line="282" w:lineRule="exact"/>
              <w:rPr>
                <w:sz w:val="21"/>
              </w:rPr>
            </w:pPr>
            <w:r>
              <w:rPr>
                <w:spacing w:val="-5"/>
                <w:sz w:val="21"/>
              </w:rPr>
              <w:t>输入正确用户名和密码、不</w:t>
            </w:r>
          </w:p>
          <w:p>
            <w:pPr>
              <w:pStyle w:val="17"/>
              <w:spacing w:line="283" w:lineRule="exact"/>
              <w:rPr>
                <w:sz w:val="21"/>
              </w:rPr>
            </w:pPr>
            <w:r>
              <w:rPr>
                <w:spacing w:val="-4"/>
                <w:sz w:val="21"/>
              </w:rPr>
              <w:t>选择角色</w:t>
            </w:r>
          </w:p>
        </w:tc>
        <w:tc>
          <w:tcPr>
            <w:tcW w:w="3629" w:type="dxa"/>
          </w:tcPr>
          <w:p>
            <w:pPr>
              <w:pStyle w:val="17"/>
              <w:spacing w:before="84"/>
              <w:rPr>
                <w:sz w:val="21"/>
              </w:rPr>
            </w:pPr>
            <w:r>
              <w:rPr>
                <w:sz w:val="21"/>
              </w:rPr>
              <w:t>用户名：</w:t>
            </w:r>
            <w:r>
              <w:rPr>
                <w:rFonts w:ascii="Times New Roman" w:eastAsia="Times New Roman"/>
                <w:sz w:val="21"/>
              </w:rPr>
              <w:t>abo</w:t>
            </w:r>
            <w:r>
              <w:rPr>
                <w:rFonts w:ascii="Times New Roman" w:eastAsia="Times New Roman"/>
                <w:spacing w:val="44"/>
                <w:sz w:val="21"/>
              </w:rPr>
              <w:t xml:space="preserve"> </w:t>
            </w:r>
            <w:r>
              <w:rPr>
                <w:sz w:val="21"/>
              </w:rPr>
              <w:t>密码：</w:t>
            </w:r>
            <w:r>
              <w:rPr>
                <w:rFonts w:ascii="Times New Roman" w:eastAsia="Times New Roman"/>
                <w:sz w:val="21"/>
              </w:rPr>
              <w:t>abo</w:t>
            </w:r>
            <w:r>
              <w:rPr>
                <w:rFonts w:ascii="Times New Roman" w:eastAsia="Times New Roman"/>
                <w:spacing w:val="43"/>
                <w:sz w:val="21"/>
              </w:rPr>
              <w:t xml:space="preserve"> </w:t>
            </w:r>
            <w:r>
              <w:rPr>
                <w:spacing w:val="-4"/>
                <w:sz w:val="21"/>
              </w:rPr>
              <w:t>角色：</w:t>
            </w:r>
          </w:p>
        </w:tc>
        <w:tc>
          <w:tcPr>
            <w:tcW w:w="2549" w:type="dxa"/>
          </w:tcPr>
          <w:p>
            <w:pPr>
              <w:pStyle w:val="17"/>
              <w:spacing w:before="84"/>
              <w:ind w:left="108"/>
              <w:rPr>
                <w:sz w:val="21"/>
              </w:rPr>
            </w:pPr>
            <w:r>
              <w:rPr>
                <w:spacing w:val="-3"/>
                <w:sz w:val="21"/>
              </w:rPr>
              <w:t>提示请选择角色后再登录</w:t>
            </w:r>
          </w:p>
        </w:tc>
      </w:tr>
    </w:tbl>
    <w:p>
      <w:pPr>
        <w:pStyle w:val="5"/>
        <w:spacing w:before="29" w:line="192" w:lineRule="auto"/>
        <w:ind w:right="352" w:firstLine="479"/>
        <w:jc w:val="both"/>
      </w:pPr>
      <w:r>
        <w:rPr>
          <w:spacing w:val="-4"/>
        </w:rPr>
        <w:t>经运行管理员系统登录模块进行测试，分别对上述的测试用例进行测试，输入上述的测试数据，运行的结果与预期的结果相同。因此管理员系统的登录模块功能可以</w:t>
      </w:r>
      <w:r>
        <w:rPr>
          <w:spacing w:val="-2"/>
        </w:rPr>
        <w:t>实现，不存在功能问题。</w:t>
      </w:r>
    </w:p>
    <w:p>
      <w:pPr>
        <w:pStyle w:val="16"/>
        <w:numPr>
          <w:ilvl w:val="0"/>
          <w:numId w:val="23"/>
        </w:numPr>
        <w:tabs>
          <w:tab w:val="left" w:pos="1080"/>
        </w:tabs>
        <w:spacing w:before="0" w:after="0" w:line="339" w:lineRule="exact"/>
        <w:ind w:left="1080" w:right="0" w:hanging="419"/>
        <w:jc w:val="both"/>
        <w:rPr>
          <w:sz w:val="24"/>
        </w:rPr>
      </w:pPr>
      <w:r>
        <w:rPr>
          <w:spacing w:val="-2"/>
          <w:sz w:val="24"/>
        </w:rPr>
        <w:t>用户管理模块</w:t>
      </w:r>
    </w:p>
    <w:p>
      <w:pPr>
        <w:pStyle w:val="5"/>
        <w:spacing w:line="406" w:lineRule="exact"/>
        <w:ind w:left="661"/>
        <w:jc w:val="both"/>
      </w:pPr>
      <w:r>
        <w:t xml:space="preserve">管理员用户管理模块的测试用例如表 </w:t>
      </w:r>
      <w:r>
        <w:rPr>
          <w:rFonts w:ascii="Times New Roman" w:eastAsia="Times New Roman"/>
        </w:rPr>
        <w:t xml:space="preserve">5-4 </w:t>
      </w:r>
      <w:r>
        <w:rPr>
          <w:spacing w:val="-4"/>
        </w:rPr>
        <w:t>所示。</w:t>
      </w:r>
    </w:p>
    <w:p>
      <w:pPr>
        <w:spacing w:before="68"/>
        <w:ind w:left="0" w:right="170"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5-4</w:t>
      </w:r>
      <w:r>
        <w:rPr>
          <w:rFonts w:hint="eastAsia" w:ascii="Noto Sans Mono CJK HK" w:eastAsia="Noto Sans Mono CJK HK"/>
          <w:spacing w:val="-5"/>
          <w:sz w:val="21"/>
        </w:rPr>
        <w:t xml:space="preserve"> 管理员用户管理模块测试</w:t>
      </w:r>
    </w:p>
    <w:tbl>
      <w:tblPr>
        <w:tblStyle w:val="12"/>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2722"/>
        <w:gridCol w:w="27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2722" w:type="dxa"/>
          </w:tcPr>
          <w:p>
            <w:pPr>
              <w:pStyle w:val="17"/>
              <w:spacing w:line="323" w:lineRule="exact"/>
              <w:ind w:left="9"/>
              <w:jc w:val="center"/>
              <w:rPr>
                <w:sz w:val="21"/>
              </w:rPr>
            </w:pPr>
            <w:r>
              <w:rPr>
                <w:spacing w:val="-5"/>
                <w:sz w:val="21"/>
              </w:rPr>
              <w:t>用例</w:t>
            </w:r>
          </w:p>
        </w:tc>
        <w:tc>
          <w:tcPr>
            <w:tcW w:w="2722" w:type="dxa"/>
          </w:tcPr>
          <w:p>
            <w:pPr>
              <w:pStyle w:val="17"/>
              <w:spacing w:line="323" w:lineRule="exact"/>
              <w:ind w:left="700"/>
              <w:rPr>
                <w:sz w:val="21"/>
              </w:rPr>
            </w:pPr>
            <w:r>
              <w:rPr>
                <w:spacing w:val="-2"/>
                <w:sz w:val="21"/>
              </w:rPr>
              <w:t>测试数据</w:t>
            </w:r>
            <w:r>
              <w:rPr>
                <w:rFonts w:ascii="Times New Roman" w:eastAsia="Times New Roman"/>
                <w:spacing w:val="-2"/>
                <w:sz w:val="21"/>
              </w:rPr>
              <w:t>/</w:t>
            </w:r>
            <w:r>
              <w:rPr>
                <w:spacing w:val="-7"/>
                <w:sz w:val="21"/>
              </w:rPr>
              <w:t>方法</w:t>
            </w:r>
          </w:p>
        </w:tc>
        <w:tc>
          <w:tcPr>
            <w:tcW w:w="2720" w:type="dxa"/>
          </w:tcPr>
          <w:p>
            <w:pPr>
              <w:pStyle w:val="17"/>
              <w:spacing w:line="323" w:lineRule="exact"/>
              <w:ind w:left="9"/>
              <w:jc w:val="center"/>
              <w:rPr>
                <w:sz w:val="21"/>
              </w:rPr>
            </w:pPr>
            <w:r>
              <w:rPr>
                <w:spacing w:val="-4"/>
                <w:sz w:val="21"/>
              </w:rPr>
              <w:t>预期结果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722" w:type="dxa"/>
          </w:tcPr>
          <w:p>
            <w:pPr>
              <w:pStyle w:val="17"/>
              <w:spacing w:line="320" w:lineRule="exact"/>
              <w:rPr>
                <w:sz w:val="21"/>
              </w:rPr>
            </w:pPr>
            <w:r>
              <w:rPr>
                <w:spacing w:val="-4"/>
                <w:sz w:val="21"/>
              </w:rPr>
              <w:t>查看用户信息</w:t>
            </w:r>
          </w:p>
        </w:tc>
        <w:tc>
          <w:tcPr>
            <w:tcW w:w="2722" w:type="dxa"/>
          </w:tcPr>
          <w:p>
            <w:pPr>
              <w:pStyle w:val="17"/>
              <w:spacing w:line="320" w:lineRule="exact"/>
              <w:ind w:left="108"/>
              <w:rPr>
                <w:sz w:val="21"/>
              </w:rPr>
            </w:pPr>
            <w:r>
              <w:rPr>
                <w:spacing w:val="-4"/>
                <w:sz w:val="21"/>
              </w:rPr>
              <w:t>点击用户列表</w:t>
            </w:r>
          </w:p>
        </w:tc>
        <w:tc>
          <w:tcPr>
            <w:tcW w:w="2720" w:type="dxa"/>
          </w:tcPr>
          <w:p>
            <w:pPr>
              <w:pStyle w:val="17"/>
              <w:spacing w:line="320" w:lineRule="exact"/>
              <w:ind w:left="105"/>
              <w:rPr>
                <w:sz w:val="21"/>
              </w:rPr>
            </w:pPr>
            <w:r>
              <w:rPr>
                <w:spacing w:val="-4"/>
                <w:sz w:val="21"/>
              </w:rPr>
              <w:t>展示所有用户信息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2722" w:type="dxa"/>
          </w:tcPr>
          <w:p>
            <w:pPr>
              <w:pStyle w:val="17"/>
              <w:spacing w:line="335" w:lineRule="exact"/>
              <w:rPr>
                <w:sz w:val="21"/>
              </w:rPr>
            </w:pPr>
            <w:r>
              <w:rPr>
                <w:spacing w:val="-4"/>
                <w:sz w:val="21"/>
              </w:rPr>
              <w:t>添加用户信息</w:t>
            </w:r>
          </w:p>
        </w:tc>
        <w:tc>
          <w:tcPr>
            <w:tcW w:w="2722" w:type="dxa"/>
          </w:tcPr>
          <w:p>
            <w:pPr>
              <w:pStyle w:val="17"/>
              <w:spacing w:line="335" w:lineRule="exact"/>
              <w:ind w:left="108"/>
              <w:rPr>
                <w:sz w:val="21"/>
              </w:rPr>
            </w:pPr>
            <w:r>
              <w:rPr>
                <w:spacing w:val="-4"/>
                <w:sz w:val="21"/>
              </w:rPr>
              <w:t>点击添加</w:t>
            </w:r>
          </w:p>
        </w:tc>
        <w:tc>
          <w:tcPr>
            <w:tcW w:w="2720" w:type="dxa"/>
          </w:tcPr>
          <w:p>
            <w:pPr>
              <w:pStyle w:val="17"/>
              <w:spacing w:line="335" w:lineRule="exact"/>
              <w:ind w:left="105"/>
              <w:rPr>
                <w:sz w:val="21"/>
              </w:rPr>
            </w:pPr>
            <w:r>
              <w:rPr>
                <w:spacing w:val="-4"/>
                <w:sz w:val="21"/>
              </w:rPr>
              <w:t>弹出编辑框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722" w:type="dxa"/>
          </w:tcPr>
          <w:p>
            <w:pPr>
              <w:pStyle w:val="17"/>
              <w:spacing w:line="321" w:lineRule="exact"/>
              <w:rPr>
                <w:sz w:val="21"/>
              </w:rPr>
            </w:pPr>
            <w:r>
              <w:rPr>
                <w:spacing w:val="-4"/>
                <w:sz w:val="21"/>
              </w:rPr>
              <w:t>修改用户信息</w:t>
            </w:r>
          </w:p>
        </w:tc>
        <w:tc>
          <w:tcPr>
            <w:tcW w:w="2722" w:type="dxa"/>
          </w:tcPr>
          <w:p>
            <w:pPr>
              <w:pStyle w:val="17"/>
              <w:spacing w:line="321" w:lineRule="exact"/>
              <w:ind w:left="108"/>
              <w:rPr>
                <w:sz w:val="21"/>
              </w:rPr>
            </w:pPr>
            <w:r>
              <w:rPr>
                <w:spacing w:val="-4"/>
                <w:sz w:val="21"/>
              </w:rPr>
              <w:t>点击修改</w:t>
            </w:r>
          </w:p>
        </w:tc>
        <w:tc>
          <w:tcPr>
            <w:tcW w:w="2720" w:type="dxa"/>
          </w:tcPr>
          <w:p>
            <w:pPr>
              <w:pStyle w:val="17"/>
              <w:spacing w:line="321" w:lineRule="exact"/>
              <w:ind w:left="105"/>
              <w:rPr>
                <w:sz w:val="21"/>
              </w:rPr>
            </w:pPr>
            <w:r>
              <w:rPr>
                <w:spacing w:val="-4"/>
                <w:sz w:val="21"/>
              </w:rPr>
              <w:t>弹出编辑框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2722" w:type="dxa"/>
          </w:tcPr>
          <w:p>
            <w:pPr>
              <w:pStyle w:val="17"/>
              <w:spacing w:line="323" w:lineRule="exact"/>
              <w:rPr>
                <w:sz w:val="21"/>
              </w:rPr>
            </w:pPr>
            <w:r>
              <w:rPr>
                <w:spacing w:val="-4"/>
                <w:sz w:val="21"/>
              </w:rPr>
              <w:t>删除用户信息</w:t>
            </w:r>
          </w:p>
        </w:tc>
        <w:tc>
          <w:tcPr>
            <w:tcW w:w="2722" w:type="dxa"/>
          </w:tcPr>
          <w:p>
            <w:pPr>
              <w:pStyle w:val="17"/>
              <w:spacing w:line="323" w:lineRule="exact"/>
              <w:ind w:left="108"/>
              <w:rPr>
                <w:sz w:val="21"/>
              </w:rPr>
            </w:pPr>
            <w:r>
              <w:rPr>
                <w:spacing w:val="-4"/>
                <w:sz w:val="21"/>
              </w:rPr>
              <w:t>删除张三用户信息</w:t>
            </w:r>
          </w:p>
        </w:tc>
        <w:tc>
          <w:tcPr>
            <w:tcW w:w="2720" w:type="dxa"/>
          </w:tcPr>
          <w:p>
            <w:pPr>
              <w:pStyle w:val="17"/>
              <w:spacing w:line="323" w:lineRule="exact"/>
              <w:ind w:left="105"/>
              <w:rPr>
                <w:sz w:val="21"/>
              </w:rPr>
            </w:pPr>
            <w:r>
              <w:rPr>
                <w:spacing w:val="-4"/>
                <w:sz w:val="21"/>
              </w:rPr>
              <w:t>张三用户消失</w:t>
            </w:r>
          </w:p>
        </w:tc>
      </w:tr>
    </w:tbl>
    <w:p>
      <w:pPr>
        <w:pStyle w:val="5"/>
        <w:spacing w:before="32" w:line="192" w:lineRule="auto"/>
        <w:ind w:right="352" w:firstLine="479"/>
        <w:jc w:val="both"/>
      </w:pPr>
      <w:r>
        <w:rPr>
          <w:spacing w:val="-4"/>
        </w:rPr>
        <w:t>经运行管理员系统用户管理模块进行测试，分别对上述的测试用例进行测试，输入上述的测试数据，运行的结果与预期的结果相同。因此管理员系统的用户管理模块</w:t>
      </w:r>
      <w:r>
        <w:rPr>
          <w:spacing w:val="-2"/>
        </w:rPr>
        <w:t>功能可以实现，不存在功能问题。</w:t>
      </w:r>
    </w:p>
    <w:p>
      <w:pPr>
        <w:pStyle w:val="16"/>
        <w:numPr>
          <w:ilvl w:val="0"/>
          <w:numId w:val="23"/>
        </w:numPr>
        <w:tabs>
          <w:tab w:val="left" w:pos="1080"/>
        </w:tabs>
        <w:spacing w:before="0" w:after="0" w:line="339" w:lineRule="exact"/>
        <w:ind w:left="1080" w:right="0" w:hanging="419"/>
        <w:jc w:val="both"/>
        <w:rPr>
          <w:sz w:val="24"/>
        </w:rPr>
      </w:pPr>
      <w:r>
        <w:rPr>
          <w:spacing w:val="-2"/>
          <w:sz w:val="24"/>
        </w:rPr>
        <w:t>景点信息管理模块</w:t>
      </w:r>
    </w:p>
    <w:p>
      <w:pPr>
        <w:pStyle w:val="5"/>
        <w:spacing w:line="406" w:lineRule="exact"/>
        <w:ind w:left="661"/>
        <w:jc w:val="both"/>
      </w:pPr>
      <w:r>
        <w:t xml:space="preserve">管理员景点信息管理模块的测试用例如表 </w:t>
      </w:r>
      <w:r>
        <w:rPr>
          <w:rFonts w:ascii="Times New Roman" w:eastAsia="Times New Roman"/>
        </w:rPr>
        <w:t xml:space="preserve">5-5 </w:t>
      </w:r>
      <w:r>
        <w:rPr>
          <w:spacing w:val="-4"/>
        </w:rPr>
        <w:t>所示。</w:t>
      </w:r>
    </w:p>
    <w:p>
      <w:pPr>
        <w:spacing w:after="0" w:line="406" w:lineRule="exact"/>
        <w:jc w:val="both"/>
        <w:sectPr>
          <w:pgSz w:w="11910" w:h="16840"/>
          <w:pgMar w:top="1360" w:right="1060" w:bottom="1380" w:left="1520" w:header="0" w:footer="1158" w:gutter="0"/>
          <w:cols w:space="720" w:num="1"/>
        </w:sectPr>
      </w:pPr>
    </w:p>
    <w:p>
      <w:pPr>
        <w:spacing w:before="0" w:line="387" w:lineRule="exact"/>
        <w:ind w:left="0" w:right="172"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5-5</w:t>
      </w:r>
      <w:r>
        <w:rPr>
          <w:rFonts w:hint="eastAsia" w:ascii="Noto Sans Mono CJK HK" w:eastAsia="Noto Sans Mono CJK HK"/>
          <w:spacing w:val="-6"/>
          <w:sz w:val="21"/>
        </w:rPr>
        <w:t xml:space="preserve"> 管理员景点信息管理模块测试</w:t>
      </w:r>
    </w:p>
    <w:tbl>
      <w:tblPr>
        <w:tblStyle w:val="12"/>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2722"/>
        <w:gridCol w:w="27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2722" w:type="dxa"/>
          </w:tcPr>
          <w:p>
            <w:pPr>
              <w:pStyle w:val="17"/>
              <w:spacing w:line="306" w:lineRule="exact"/>
              <w:ind w:left="9"/>
              <w:jc w:val="center"/>
              <w:rPr>
                <w:sz w:val="21"/>
              </w:rPr>
            </w:pPr>
            <w:r>
              <w:rPr>
                <w:spacing w:val="-5"/>
                <w:sz w:val="21"/>
              </w:rPr>
              <w:t>用例</w:t>
            </w:r>
          </w:p>
        </w:tc>
        <w:tc>
          <w:tcPr>
            <w:tcW w:w="2722" w:type="dxa"/>
          </w:tcPr>
          <w:p>
            <w:pPr>
              <w:pStyle w:val="17"/>
              <w:spacing w:line="306" w:lineRule="exact"/>
              <w:ind w:left="700"/>
              <w:rPr>
                <w:sz w:val="21"/>
              </w:rPr>
            </w:pPr>
            <w:r>
              <w:rPr>
                <w:spacing w:val="-2"/>
                <w:sz w:val="21"/>
              </w:rPr>
              <w:t>测试数据</w:t>
            </w:r>
            <w:r>
              <w:rPr>
                <w:rFonts w:ascii="Times New Roman" w:eastAsia="Times New Roman"/>
                <w:spacing w:val="-2"/>
                <w:sz w:val="21"/>
              </w:rPr>
              <w:t>/</w:t>
            </w:r>
            <w:r>
              <w:rPr>
                <w:spacing w:val="-7"/>
                <w:sz w:val="21"/>
              </w:rPr>
              <w:t>方法</w:t>
            </w:r>
          </w:p>
        </w:tc>
        <w:tc>
          <w:tcPr>
            <w:tcW w:w="2720" w:type="dxa"/>
          </w:tcPr>
          <w:p>
            <w:pPr>
              <w:pStyle w:val="17"/>
              <w:spacing w:line="306" w:lineRule="exact"/>
              <w:ind w:left="9"/>
              <w:jc w:val="center"/>
              <w:rPr>
                <w:sz w:val="21"/>
              </w:rPr>
            </w:pPr>
            <w:r>
              <w:rPr>
                <w:spacing w:val="-4"/>
                <w:sz w:val="21"/>
              </w:rPr>
              <w:t>预期结果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2722" w:type="dxa"/>
          </w:tcPr>
          <w:p>
            <w:pPr>
              <w:pStyle w:val="17"/>
              <w:spacing w:line="306" w:lineRule="exact"/>
              <w:rPr>
                <w:sz w:val="21"/>
              </w:rPr>
            </w:pPr>
            <w:r>
              <w:rPr>
                <w:spacing w:val="-4"/>
                <w:sz w:val="21"/>
              </w:rPr>
              <w:t>查看景点信息</w:t>
            </w:r>
          </w:p>
        </w:tc>
        <w:tc>
          <w:tcPr>
            <w:tcW w:w="2722" w:type="dxa"/>
          </w:tcPr>
          <w:p>
            <w:pPr>
              <w:pStyle w:val="17"/>
              <w:spacing w:line="306" w:lineRule="exact"/>
              <w:ind w:left="108"/>
              <w:rPr>
                <w:sz w:val="21"/>
              </w:rPr>
            </w:pPr>
            <w:r>
              <w:rPr>
                <w:spacing w:val="-4"/>
                <w:sz w:val="21"/>
              </w:rPr>
              <w:t>点击景点信息列表</w:t>
            </w:r>
          </w:p>
        </w:tc>
        <w:tc>
          <w:tcPr>
            <w:tcW w:w="2720" w:type="dxa"/>
          </w:tcPr>
          <w:p>
            <w:pPr>
              <w:pStyle w:val="17"/>
              <w:spacing w:line="306" w:lineRule="exact"/>
              <w:ind w:left="105"/>
              <w:rPr>
                <w:sz w:val="21"/>
              </w:rPr>
            </w:pPr>
            <w:r>
              <w:rPr>
                <w:spacing w:val="-4"/>
                <w:sz w:val="21"/>
              </w:rPr>
              <w:t>展示所有景点信息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2722" w:type="dxa"/>
          </w:tcPr>
          <w:p>
            <w:pPr>
              <w:pStyle w:val="17"/>
              <w:spacing w:line="313" w:lineRule="exact"/>
              <w:rPr>
                <w:sz w:val="21"/>
              </w:rPr>
            </w:pPr>
            <w:r>
              <w:rPr>
                <w:spacing w:val="-4"/>
                <w:sz w:val="21"/>
              </w:rPr>
              <w:t>添加景点信息</w:t>
            </w:r>
          </w:p>
        </w:tc>
        <w:tc>
          <w:tcPr>
            <w:tcW w:w="2722" w:type="dxa"/>
          </w:tcPr>
          <w:p>
            <w:pPr>
              <w:pStyle w:val="17"/>
              <w:spacing w:line="313" w:lineRule="exact"/>
              <w:ind w:left="108"/>
              <w:rPr>
                <w:sz w:val="21"/>
              </w:rPr>
            </w:pPr>
            <w:r>
              <w:rPr>
                <w:spacing w:val="-4"/>
                <w:sz w:val="21"/>
              </w:rPr>
              <w:t>点击添加</w:t>
            </w:r>
          </w:p>
        </w:tc>
        <w:tc>
          <w:tcPr>
            <w:tcW w:w="2720" w:type="dxa"/>
          </w:tcPr>
          <w:p>
            <w:pPr>
              <w:pStyle w:val="17"/>
              <w:spacing w:line="313" w:lineRule="exact"/>
              <w:ind w:left="105"/>
              <w:rPr>
                <w:sz w:val="21"/>
              </w:rPr>
            </w:pPr>
            <w:r>
              <w:rPr>
                <w:spacing w:val="-4"/>
                <w:sz w:val="21"/>
              </w:rPr>
              <w:t>弹出编辑框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2722" w:type="dxa"/>
          </w:tcPr>
          <w:p>
            <w:pPr>
              <w:pStyle w:val="17"/>
              <w:spacing w:line="306" w:lineRule="exact"/>
              <w:rPr>
                <w:sz w:val="21"/>
              </w:rPr>
            </w:pPr>
            <w:r>
              <w:rPr>
                <w:spacing w:val="-4"/>
                <w:sz w:val="21"/>
              </w:rPr>
              <w:t>修改景点信息</w:t>
            </w:r>
          </w:p>
        </w:tc>
        <w:tc>
          <w:tcPr>
            <w:tcW w:w="2722" w:type="dxa"/>
          </w:tcPr>
          <w:p>
            <w:pPr>
              <w:pStyle w:val="17"/>
              <w:spacing w:line="306" w:lineRule="exact"/>
              <w:ind w:left="108"/>
              <w:rPr>
                <w:sz w:val="21"/>
              </w:rPr>
            </w:pPr>
            <w:r>
              <w:rPr>
                <w:spacing w:val="-4"/>
                <w:sz w:val="21"/>
              </w:rPr>
              <w:t>点击修改</w:t>
            </w:r>
          </w:p>
        </w:tc>
        <w:tc>
          <w:tcPr>
            <w:tcW w:w="2720" w:type="dxa"/>
          </w:tcPr>
          <w:p>
            <w:pPr>
              <w:pStyle w:val="17"/>
              <w:spacing w:line="306" w:lineRule="exact"/>
              <w:ind w:left="105"/>
              <w:rPr>
                <w:sz w:val="21"/>
              </w:rPr>
            </w:pPr>
            <w:r>
              <w:rPr>
                <w:spacing w:val="-4"/>
                <w:sz w:val="21"/>
              </w:rPr>
              <w:t>弹出编辑框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2722" w:type="dxa"/>
          </w:tcPr>
          <w:p>
            <w:pPr>
              <w:pStyle w:val="17"/>
              <w:spacing w:line="306" w:lineRule="exact"/>
              <w:rPr>
                <w:sz w:val="21"/>
              </w:rPr>
            </w:pPr>
            <w:r>
              <w:rPr>
                <w:spacing w:val="-4"/>
                <w:sz w:val="21"/>
              </w:rPr>
              <w:t>删除景点信息</w:t>
            </w:r>
          </w:p>
        </w:tc>
        <w:tc>
          <w:tcPr>
            <w:tcW w:w="2722" w:type="dxa"/>
          </w:tcPr>
          <w:p>
            <w:pPr>
              <w:pStyle w:val="17"/>
              <w:spacing w:line="306" w:lineRule="exact"/>
              <w:ind w:left="108"/>
              <w:rPr>
                <w:sz w:val="21"/>
              </w:rPr>
            </w:pPr>
            <w:r>
              <w:rPr>
                <w:spacing w:val="-4"/>
                <w:sz w:val="21"/>
              </w:rPr>
              <w:t>删除长城景点信息</w:t>
            </w:r>
          </w:p>
        </w:tc>
        <w:tc>
          <w:tcPr>
            <w:tcW w:w="2720" w:type="dxa"/>
          </w:tcPr>
          <w:p>
            <w:pPr>
              <w:pStyle w:val="17"/>
              <w:spacing w:line="306" w:lineRule="exact"/>
              <w:ind w:left="105"/>
              <w:rPr>
                <w:sz w:val="21"/>
              </w:rPr>
            </w:pPr>
            <w:r>
              <w:rPr>
                <w:spacing w:val="-4"/>
                <w:sz w:val="21"/>
              </w:rPr>
              <w:t>长城景点消失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2722" w:type="dxa"/>
          </w:tcPr>
          <w:p>
            <w:pPr>
              <w:pStyle w:val="17"/>
              <w:spacing w:line="304" w:lineRule="exact"/>
              <w:rPr>
                <w:sz w:val="21"/>
              </w:rPr>
            </w:pPr>
            <w:r>
              <w:rPr>
                <w:spacing w:val="-4"/>
                <w:sz w:val="21"/>
              </w:rPr>
              <w:t>编辑景点线路规划</w:t>
            </w:r>
          </w:p>
        </w:tc>
        <w:tc>
          <w:tcPr>
            <w:tcW w:w="2722" w:type="dxa"/>
          </w:tcPr>
          <w:p>
            <w:pPr>
              <w:pStyle w:val="17"/>
              <w:spacing w:line="304" w:lineRule="exact"/>
              <w:ind w:left="108"/>
              <w:rPr>
                <w:sz w:val="21"/>
              </w:rPr>
            </w:pPr>
            <w:r>
              <w:rPr>
                <w:spacing w:val="-4"/>
                <w:sz w:val="21"/>
              </w:rPr>
              <w:t>点击线路规划</w:t>
            </w:r>
          </w:p>
        </w:tc>
        <w:tc>
          <w:tcPr>
            <w:tcW w:w="2720" w:type="dxa"/>
          </w:tcPr>
          <w:p>
            <w:pPr>
              <w:pStyle w:val="17"/>
              <w:spacing w:line="304" w:lineRule="exact"/>
              <w:ind w:left="105"/>
              <w:rPr>
                <w:sz w:val="21"/>
              </w:rPr>
            </w:pPr>
            <w:r>
              <w:rPr>
                <w:spacing w:val="-4"/>
                <w:sz w:val="21"/>
              </w:rPr>
              <w:t>弹出编辑框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2722" w:type="dxa"/>
          </w:tcPr>
          <w:p>
            <w:pPr>
              <w:pStyle w:val="17"/>
              <w:spacing w:line="316" w:lineRule="exact"/>
              <w:rPr>
                <w:sz w:val="21"/>
              </w:rPr>
            </w:pPr>
            <w:r>
              <w:rPr>
                <w:spacing w:val="-4"/>
                <w:sz w:val="21"/>
              </w:rPr>
              <w:t>查看景点评论</w:t>
            </w:r>
          </w:p>
        </w:tc>
        <w:tc>
          <w:tcPr>
            <w:tcW w:w="2722" w:type="dxa"/>
          </w:tcPr>
          <w:p>
            <w:pPr>
              <w:pStyle w:val="17"/>
              <w:spacing w:line="316" w:lineRule="exact"/>
              <w:ind w:left="108"/>
              <w:rPr>
                <w:sz w:val="21"/>
              </w:rPr>
            </w:pPr>
            <w:r>
              <w:rPr>
                <w:spacing w:val="-4"/>
                <w:sz w:val="21"/>
              </w:rPr>
              <w:t>点击查看评论</w:t>
            </w:r>
          </w:p>
        </w:tc>
        <w:tc>
          <w:tcPr>
            <w:tcW w:w="2720" w:type="dxa"/>
          </w:tcPr>
          <w:p>
            <w:pPr>
              <w:pStyle w:val="17"/>
              <w:spacing w:line="316" w:lineRule="exact"/>
              <w:ind w:left="105"/>
              <w:rPr>
                <w:sz w:val="21"/>
              </w:rPr>
            </w:pPr>
            <w:r>
              <w:rPr>
                <w:spacing w:val="-4"/>
                <w:sz w:val="21"/>
              </w:rPr>
              <w:t>弹出编辑框</w:t>
            </w:r>
          </w:p>
        </w:tc>
      </w:tr>
    </w:tbl>
    <w:p>
      <w:pPr>
        <w:pStyle w:val="5"/>
        <w:spacing w:before="32" w:line="192" w:lineRule="auto"/>
        <w:ind w:right="115" w:firstLine="479"/>
      </w:pPr>
      <w:r>
        <w:rPr>
          <w:spacing w:val="-7"/>
        </w:rPr>
        <w:t>经运行管理员系统景点信息管理模块进行测试，分别对上述的测试用例进行测试，</w:t>
      </w:r>
      <w:r>
        <w:rPr>
          <w:spacing w:val="-2"/>
        </w:rPr>
        <w:t>输入上述的测试数据，运行的结果与预期的结果相同。因此管理员系统的景点信息管 理模块功能可以实现，不存在功能问题。</w:t>
      </w:r>
    </w:p>
    <w:p>
      <w:pPr>
        <w:pStyle w:val="16"/>
        <w:numPr>
          <w:ilvl w:val="0"/>
          <w:numId w:val="23"/>
        </w:numPr>
        <w:tabs>
          <w:tab w:val="left" w:pos="1080"/>
        </w:tabs>
        <w:spacing w:before="0" w:after="0" w:line="340" w:lineRule="exact"/>
        <w:ind w:left="1080" w:right="0" w:hanging="419"/>
        <w:jc w:val="left"/>
        <w:rPr>
          <w:sz w:val="24"/>
        </w:rPr>
      </w:pPr>
      <w:r>
        <w:rPr>
          <w:spacing w:val="-2"/>
          <w:sz w:val="24"/>
        </w:rPr>
        <w:t>线路规划管理模块</w:t>
      </w:r>
    </w:p>
    <w:p>
      <w:pPr>
        <w:pStyle w:val="5"/>
        <w:spacing w:line="406" w:lineRule="exact"/>
        <w:ind w:left="661"/>
      </w:pPr>
      <w:r>
        <w:t xml:space="preserve">管理员线路规划管理模块的测试用例如表 </w:t>
      </w:r>
      <w:r>
        <w:rPr>
          <w:rFonts w:ascii="Times New Roman" w:eastAsia="Times New Roman"/>
        </w:rPr>
        <w:t xml:space="preserve">5-6 </w:t>
      </w:r>
      <w:r>
        <w:rPr>
          <w:spacing w:val="-4"/>
        </w:rPr>
        <w:t>所示。</w:t>
      </w:r>
    </w:p>
    <w:p>
      <w:pPr>
        <w:spacing w:before="68"/>
        <w:ind w:left="0" w:right="172"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5-6</w:t>
      </w:r>
      <w:r>
        <w:rPr>
          <w:rFonts w:hint="eastAsia" w:ascii="Noto Sans Mono CJK HK" w:eastAsia="Noto Sans Mono CJK HK"/>
          <w:spacing w:val="-6"/>
          <w:sz w:val="21"/>
        </w:rPr>
        <w:t xml:space="preserve"> 管理员线路规划管理模块测试</w:t>
      </w:r>
    </w:p>
    <w:tbl>
      <w:tblPr>
        <w:tblStyle w:val="12"/>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2722"/>
        <w:gridCol w:w="27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2722" w:type="dxa"/>
          </w:tcPr>
          <w:p>
            <w:pPr>
              <w:pStyle w:val="17"/>
              <w:spacing w:line="318" w:lineRule="exact"/>
              <w:ind w:left="9"/>
              <w:jc w:val="center"/>
              <w:rPr>
                <w:sz w:val="21"/>
              </w:rPr>
            </w:pPr>
            <w:r>
              <w:rPr>
                <w:spacing w:val="-5"/>
                <w:sz w:val="21"/>
              </w:rPr>
              <w:t>用例</w:t>
            </w:r>
          </w:p>
        </w:tc>
        <w:tc>
          <w:tcPr>
            <w:tcW w:w="2722" w:type="dxa"/>
          </w:tcPr>
          <w:p>
            <w:pPr>
              <w:pStyle w:val="17"/>
              <w:spacing w:line="318" w:lineRule="exact"/>
              <w:ind w:left="700"/>
              <w:rPr>
                <w:sz w:val="21"/>
              </w:rPr>
            </w:pPr>
            <w:r>
              <w:rPr>
                <w:spacing w:val="-2"/>
                <w:sz w:val="21"/>
              </w:rPr>
              <w:t>测试数据</w:t>
            </w:r>
            <w:r>
              <w:rPr>
                <w:rFonts w:ascii="Times New Roman" w:eastAsia="Times New Roman"/>
                <w:spacing w:val="-2"/>
                <w:sz w:val="21"/>
              </w:rPr>
              <w:t>/</w:t>
            </w:r>
            <w:r>
              <w:rPr>
                <w:spacing w:val="-7"/>
                <w:sz w:val="21"/>
              </w:rPr>
              <w:t>方法</w:t>
            </w:r>
          </w:p>
        </w:tc>
        <w:tc>
          <w:tcPr>
            <w:tcW w:w="2720" w:type="dxa"/>
          </w:tcPr>
          <w:p>
            <w:pPr>
              <w:pStyle w:val="17"/>
              <w:spacing w:line="318" w:lineRule="exact"/>
              <w:ind w:left="9"/>
              <w:jc w:val="center"/>
              <w:rPr>
                <w:sz w:val="21"/>
              </w:rPr>
            </w:pPr>
            <w:r>
              <w:rPr>
                <w:spacing w:val="-4"/>
                <w:sz w:val="21"/>
              </w:rPr>
              <w:t>预期结果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2722" w:type="dxa"/>
          </w:tcPr>
          <w:p>
            <w:pPr>
              <w:pStyle w:val="17"/>
              <w:spacing w:line="318" w:lineRule="exact"/>
              <w:rPr>
                <w:sz w:val="21"/>
              </w:rPr>
            </w:pPr>
            <w:r>
              <w:rPr>
                <w:spacing w:val="-4"/>
                <w:sz w:val="21"/>
              </w:rPr>
              <w:t>查看线路信息</w:t>
            </w:r>
          </w:p>
        </w:tc>
        <w:tc>
          <w:tcPr>
            <w:tcW w:w="2722" w:type="dxa"/>
          </w:tcPr>
          <w:p>
            <w:pPr>
              <w:pStyle w:val="17"/>
              <w:spacing w:line="318" w:lineRule="exact"/>
              <w:ind w:left="108"/>
              <w:rPr>
                <w:sz w:val="21"/>
              </w:rPr>
            </w:pPr>
            <w:r>
              <w:rPr>
                <w:spacing w:val="-4"/>
                <w:sz w:val="21"/>
              </w:rPr>
              <w:t>点击线路规划列表</w:t>
            </w:r>
          </w:p>
        </w:tc>
        <w:tc>
          <w:tcPr>
            <w:tcW w:w="2720" w:type="dxa"/>
          </w:tcPr>
          <w:p>
            <w:pPr>
              <w:pStyle w:val="17"/>
              <w:spacing w:line="318" w:lineRule="exact"/>
              <w:ind w:left="105"/>
              <w:rPr>
                <w:sz w:val="21"/>
              </w:rPr>
            </w:pPr>
            <w:r>
              <w:rPr>
                <w:spacing w:val="-3"/>
                <w:sz w:val="21"/>
              </w:rPr>
              <w:t>展示所有线路规划信息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2722" w:type="dxa"/>
          </w:tcPr>
          <w:p>
            <w:pPr>
              <w:pStyle w:val="17"/>
              <w:spacing w:line="328" w:lineRule="exact"/>
              <w:rPr>
                <w:sz w:val="21"/>
              </w:rPr>
            </w:pPr>
            <w:r>
              <w:rPr>
                <w:spacing w:val="-4"/>
                <w:sz w:val="21"/>
              </w:rPr>
              <w:t>添加线路信息</w:t>
            </w:r>
          </w:p>
        </w:tc>
        <w:tc>
          <w:tcPr>
            <w:tcW w:w="2722" w:type="dxa"/>
          </w:tcPr>
          <w:p>
            <w:pPr>
              <w:pStyle w:val="17"/>
              <w:spacing w:line="328" w:lineRule="exact"/>
              <w:ind w:left="108"/>
              <w:rPr>
                <w:sz w:val="21"/>
              </w:rPr>
            </w:pPr>
            <w:r>
              <w:rPr>
                <w:spacing w:val="-4"/>
                <w:sz w:val="21"/>
              </w:rPr>
              <w:t>点击添加</w:t>
            </w:r>
          </w:p>
        </w:tc>
        <w:tc>
          <w:tcPr>
            <w:tcW w:w="2720" w:type="dxa"/>
          </w:tcPr>
          <w:p>
            <w:pPr>
              <w:pStyle w:val="17"/>
              <w:spacing w:line="328" w:lineRule="exact"/>
              <w:ind w:left="105"/>
              <w:rPr>
                <w:sz w:val="21"/>
              </w:rPr>
            </w:pPr>
            <w:r>
              <w:rPr>
                <w:spacing w:val="-4"/>
                <w:sz w:val="21"/>
              </w:rPr>
              <w:t>弹出编辑框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2722" w:type="dxa"/>
          </w:tcPr>
          <w:p>
            <w:pPr>
              <w:pStyle w:val="17"/>
              <w:spacing w:line="318" w:lineRule="exact"/>
              <w:rPr>
                <w:sz w:val="21"/>
              </w:rPr>
            </w:pPr>
            <w:r>
              <w:rPr>
                <w:spacing w:val="-4"/>
                <w:sz w:val="21"/>
              </w:rPr>
              <w:t>修改线路信息</w:t>
            </w:r>
          </w:p>
        </w:tc>
        <w:tc>
          <w:tcPr>
            <w:tcW w:w="2722" w:type="dxa"/>
          </w:tcPr>
          <w:p>
            <w:pPr>
              <w:pStyle w:val="17"/>
              <w:spacing w:line="318" w:lineRule="exact"/>
              <w:ind w:left="108"/>
              <w:rPr>
                <w:sz w:val="21"/>
              </w:rPr>
            </w:pPr>
            <w:r>
              <w:rPr>
                <w:spacing w:val="-4"/>
                <w:sz w:val="21"/>
              </w:rPr>
              <w:t>点击修改</w:t>
            </w:r>
          </w:p>
        </w:tc>
        <w:tc>
          <w:tcPr>
            <w:tcW w:w="2720" w:type="dxa"/>
          </w:tcPr>
          <w:p>
            <w:pPr>
              <w:pStyle w:val="17"/>
              <w:spacing w:line="318" w:lineRule="exact"/>
              <w:ind w:left="105"/>
              <w:rPr>
                <w:sz w:val="21"/>
              </w:rPr>
            </w:pPr>
            <w:r>
              <w:rPr>
                <w:spacing w:val="-4"/>
                <w:sz w:val="21"/>
              </w:rPr>
              <w:t>弹出编辑框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2722" w:type="dxa"/>
          </w:tcPr>
          <w:p>
            <w:pPr>
              <w:pStyle w:val="17"/>
              <w:spacing w:line="318" w:lineRule="exact"/>
              <w:rPr>
                <w:sz w:val="21"/>
              </w:rPr>
            </w:pPr>
            <w:r>
              <w:rPr>
                <w:spacing w:val="-4"/>
                <w:sz w:val="21"/>
              </w:rPr>
              <w:t>删除线路信息</w:t>
            </w:r>
          </w:p>
        </w:tc>
        <w:tc>
          <w:tcPr>
            <w:tcW w:w="2722" w:type="dxa"/>
          </w:tcPr>
          <w:p>
            <w:pPr>
              <w:pStyle w:val="17"/>
              <w:spacing w:line="318" w:lineRule="exact"/>
              <w:ind w:left="108"/>
              <w:rPr>
                <w:sz w:val="21"/>
              </w:rPr>
            </w:pPr>
            <w:r>
              <w:rPr>
                <w:spacing w:val="-4"/>
                <w:sz w:val="21"/>
              </w:rPr>
              <w:t>删除长城线路信息</w:t>
            </w:r>
          </w:p>
        </w:tc>
        <w:tc>
          <w:tcPr>
            <w:tcW w:w="2720" w:type="dxa"/>
          </w:tcPr>
          <w:p>
            <w:pPr>
              <w:pStyle w:val="17"/>
              <w:spacing w:line="318" w:lineRule="exact"/>
              <w:ind w:left="105"/>
              <w:rPr>
                <w:sz w:val="21"/>
              </w:rPr>
            </w:pPr>
            <w:r>
              <w:rPr>
                <w:spacing w:val="-4"/>
                <w:sz w:val="21"/>
              </w:rPr>
              <w:t>长城线路消失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2722" w:type="dxa"/>
          </w:tcPr>
          <w:p>
            <w:pPr>
              <w:pStyle w:val="17"/>
              <w:spacing w:line="318" w:lineRule="exact"/>
              <w:rPr>
                <w:sz w:val="21"/>
              </w:rPr>
            </w:pPr>
            <w:r>
              <w:rPr>
                <w:spacing w:val="-4"/>
                <w:sz w:val="21"/>
              </w:rPr>
              <w:t>查看线路评论</w:t>
            </w:r>
          </w:p>
        </w:tc>
        <w:tc>
          <w:tcPr>
            <w:tcW w:w="2722" w:type="dxa"/>
          </w:tcPr>
          <w:p>
            <w:pPr>
              <w:pStyle w:val="17"/>
              <w:spacing w:line="318" w:lineRule="exact"/>
              <w:ind w:left="108"/>
              <w:rPr>
                <w:sz w:val="21"/>
              </w:rPr>
            </w:pPr>
            <w:r>
              <w:rPr>
                <w:spacing w:val="-4"/>
                <w:sz w:val="21"/>
              </w:rPr>
              <w:t>点击查看评论</w:t>
            </w:r>
          </w:p>
        </w:tc>
        <w:tc>
          <w:tcPr>
            <w:tcW w:w="2720" w:type="dxa"/>
          </w:tcPr>
          <w:p>
            <w:pPr>
              <w:pStyle w:val="17"/>
              <w:spacing w:line="318" w:lineRule="exact"/>
              <w:ind w:left="105"/>
              <w:rPr>
                <w:sz w:val="21"/>
              </w:rPr>
            </w:pPr>
            <w:r>
              <w:rPr>
                <w:spacing w:val="-4"/>
                <w:sz w:val="21"/>
              </w:rPr>
              <w:t>弹出编辑框</w:t>
            </w:r>
          </w:p>
        </w:tc>
      </w:tr>
    </w:tbl>
    <w:p>
      <w:pPr>
        <w:pStyle w:val="5"/>
        <w:spacing w:before="30" w:line="192" w:lineRule="auto"/>
        <w:ind w:right="115" w:firstLine="479"/>
      </w:pPr>
      <w:r>
        <w:rPr>
          <w:spacing w:val="-7"/>
        </w:rPr>
        <w:t>经运行管理员系统线路规划管理模块进行测试，分别对上述的测试用例进行测试，</w:t>
      </w:r>
      <w:r>
        <w:rPr>
          <w:spacing w:val="-2"/>
        </w:rPr>
        <w:t>输入上述的测试数据，运行的结果与预期的结果相同。因此管理员系统的线路规划管 理模块功能可以实现，不存在功能问题。</w:t>
      </w:r>
    </w:p>
    <w:p>
      <w:pPr>
        <w:pStyle w:val="16"/>
        <w:numPr>
          <w:ilvl w:val="0"/>
          <w:numId w:val="23"/>
        </w:numPr>
        <w:tabs>
          <w:tab w:val="left" w:pos="1080"/>
        </w:tabs>
        <w:spacing w:before="0" w:after="0" w:line="339" w:lineRule="exact"/>
        <w:ind w:left="1080" w:right="0" w:hanging="419"/>
        <w:jc w:val="left"/>
        <w:rPr>
          <w:sz w:val="24"/>
        </w:rPr>
      </w:pPr>
      <w:r>
        <w:rPr>
          <w:spacing w:val="-2"/>
          <w:sz w:val="24"/>
        </w:rPr>
        <w:t>自驾团队管理模块</w:t>
      </w:r>
    </w:p>
    <w:p>
      <w:pPr>
        <w:pStyle w:val="5"/>
        <w:spacing w:line="406" w:lineRule="exact"/>
        <w:ind w:left="661"/>
      </w:pPr>
      <w:r>
        <w:t xml:space="preserve">管理员自驾团队管理模块的测试用例如表 </w:t>
      </w:r>
      <w:r>
        <w:rPr>
          <w:rFonts w:ascii="Times New Roman" w:eastAsia="Times New Roman"/>
        </w:rPr>
        <w:t xml:space="preserve">5-7 </w:t>
      </w:r>
      <w:r>
        <w:rPr>
          <w:spacing w:val="-4"/>
        </w:rPr>
        <w:t>所示。</w:t>
      </w:r>
    </w:p>
    <w:p>
      <w:pPr>
        <w:spacing w:before="68"/>
        <w:ind w:left="0" w:right="172"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5-7</w:t>
      </w:r>
      <w:r>
        <w:rPr>
          <w:rFonts w:hint="eastAsia" w:ascii="Noto Sans Mono CJK HK" w:eastAsia="Noto Sans Mono CJK HK"/>
          <w:spacing w:val="-6"/>
          <w:sz w:val="21"/>
        </w:rPr>
        <w:t xml:space="preserve"> 管理员自驾团队管理模块测试</w:t>
      </w:r>
    </w:p>
    <w:tbl>
      <w:tblPr>
        <w:tblStyle w:val="12"/>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2722"/>
        <w:gridCol w:w="27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722" w:type="dxa"/>
          </w:tcPr>
          <w:p>
            <w:pPr>
              <w:pStyle w:val="17"/>
              <w:spacing w:line="320" w:lineRule="exact"/>
              <w:ind w:left="9"/>
              <w:jc w:val="center"/>
              <w:rPr>
                <w:sz w:val="21"/>
              </w:rPr>
            </w:pPr>
            <w:r>
              <w:rPr>
                <w:spacing w:val="-5"/>
                <w:sz w:val="21"/>
              </w:rPr>
              <w:t>用例</w:t>
            </w:r>
          </w:p>
        </w:tc>
        <w:tc>
          <w:tcPr>
            <w:tcW w:w="2722" w:type="dxa"/>
          </w:tcPr>
          <w:p>
            <w:pPr>
              <w:pStyle w:val="17"/>
              <w:spacing w:line="320" w:lineRule="exact"/>
              <w:ind w:left="700"/>
              <w:rPr>
                <w:sz w:val="21"/>
              </w:rPr>
            </w:pPr>
            <w:r>
              <w:rPr>
                <w:spacing w:val="-2"/>
                <w:sz w:val="21"/>
              </w:rPr>
              <w:t>测试数据</w:t>
            </w:r>
            <w:r>
              <w:rPr>
                <w:rFonts w:ascii="Times New Roman" w:eastAsia="Times New Roman"/>
                <w:spacing w:val="-2"/>
                <w:sz w:val="21"/>
              </w:rPr>
              <w:t>/</w:t>
            </w:r>
            <w:r>
              <w:rPr>
                <w:spacing w:val="-7"/>
                <w:sz w:val="21"/>
              </w:rPr>
              <w:t>方法</w:t>
            </w:r>
          </w:p>
        </w:tc>
        <w:tc>
          <w:tcPr>
            <w:tcW w:w="2720" w:type="dxa"/>
          </w:tcPr>
          <w:p>
            <w:pPr>
              <w:pStyle w:val="17"/>
              <w:spacing w:line="320" w:lineRule="exact"/>
              <w:ind w:left="9"/>
              <w:jc w:val="center"/>
              <w:rPr>
                <w:sz w:val="21"/>
              </w:rPr>
            </w:pPr>
            <w:r>
              <w:rPr>
                <w:spacing w:val="-4"/>
                <w:sz w:val="21"/>
              </w:rPr>
              <w:t>预期结果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722" w:type="dxa"/>
          </w:tcPr>
          <w:p>
            <w:pPr>
              <w:pStyle w:val="17"/>
              <w:spacing w:line="320" w:lineRule="exact"/>
              <w:rPr>
                <w:sz w:val="21"/>
              </w:rPr>
            </w:pPr>
            <w:r>
              <w:rPr>
                <w:spacing w:val="-4"/>
                <w:sz w:val="21"/>
              </w:rPr>
              <w:t>查看自驾团队信息</w:t>
            </w:r>
          </w:p>
        </w:tc>
        <w:tc>
          <w:tcPr>
            <w:tcW w:w="2722" w:type="dxa"/>
          </w:tcPr>
          <w:p>
            <w:pPr>
              <w:pStyle w:val="17"/>
              <w:spacing w:line="320" w:lineRule="exact"/>
              <w:ind w:left="108"/>
              <w:rPr>
                <w:sz w:val="21"/>
              </w:rPr>
            </w:pPr>
            <w:r>
              <w:rPr>
                <w:spacing w:val="-4"/>
                <w:sz w:val="21"/>
              </w:rPr>
              <w:t>点击自驾团队列表</w:t>
            </w:r>
          </w:p>
        </w:tc>
        <w:tc>
          <w:tcPr>
            <w:tcW w:w="2720" w:type="dxa"/>
          </w:tcPr>
          <w:p>
            <w:pPr>
              <w:pStyle w:val="17"/>
              <w:spacing w:line="320" w:lineRule="exact"/>
              <w:ind w:left="105"/>
              <w:rPr>
                <w:sz w:val="21"/>
              </w:rPr>
            </w:pPr>
            <w:r>
              <w:rPr>
                <w:spacing w:val="-3"/>
                <w:sz w:val="21"/>
              </w:rPr>
              <w:t>展示所有自驾团队信息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722" w:type="dxa"/>
          </w:tcPr>
          <w:p>
            <w:pPr>
              <w:pStyle w:val="17"/>
              <w:spacing w:line="330" w:lineRule="exact"/>
              <w:rPr>
                <w:sz w:val="21"/>
              </w:rPr>
            </w:pPr>
            <w:r>
              <w:rPr>
                <w:spacing w:val="-4"/>
                <w:sz w:val="21"/>
              </w:rPr>
              <w:t>添加自驾团队信息</w:t>
            </w:r>
          </w:p>
        </w:tc>
        <w:tc>
          <w:tcPr>
            <w:tcW w:w="2722" w:type="dxa"/>
          </w:tcPr>
          <w:p>
            <w:pPr>
              <w:pStyle w:val="17"/>
              <w:spacing w:line="330" w:lineRule="exact"/>
              <w:ind w:left="108"/>
              <w:rPr>
                <w:sz w:val="21"/>
              </w:rPr>
            </w:pPr>
            <w:r>
              <w:rPr>
                <w:spacing w:val="-4"/>
                <w:sz w:val="21"/>
              </w:rPr>
              <w:t>点击添加</w:t>
            </w:r>
          </w:p>
        </w:tc>
        <w:tc>
          <w:tcPr>
            <w:tcW w:w="2720" w:type="dxa"/>
          </w:tcPr>
          <w:p>
            <w:pPr>
              <w:pStyle w:val="17"/>
              <w:spacing w:line="330" w:lineRule="exact"/>
              <w:ind w:left="105"/>
              <w:rPr>
                <w:sz w:val="21"/>
              </w:rPr>
            </w:pPr>
            <w:r>
              <w:rPr>
                <w:spacing w:val="-4"/>
                <w:sz w:val="21"/>
              </w:rPr>
              <w:t>弹出编辑框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722" w:type="dxa"/>
          </w:tcPr>
          <w:p>
            <w:pPr>
              <w:pStyle w:val="17"/>
              <w:spacing w:line="320" w:lineRule="exact"/>
              <w:rPr>
                <w:sz w:val="21"/>
              </w:rPr>
            </w:pPr>
            <w:r>
              <w:rPr>
                <w:spacing w:val="-4"/>
                <w:sz w:val="21"/>
              </w:rPr>
              <w:t>修改自驾团队信息</w:t>
            </w:r>
          </w:p>
        </w:tc>
        <w:tc>
          <w:tcPr>
            <w:tcW w:w="2722" w:type="dxa"/>
          </w:tcPr>
          <w:p>
            <w:pPr>
              <w:pStyle w:val="17"/>
              <w:spacing w:line="320" w:lineRule="exact"/>
              <w:ind w:left="108"/>
              <w:rPr>
                <w:sz w:val="21"/>
              </w:rPr>
            </w:pPr>
            <w:r>
              <w:rPr>
                <w:spacing w:val="-4"/>
                <w:sz w:val="21"/>
              </w:rPr>
              <w:t>点击修改</w:t>
            </w:r>
          </w:p>
        </w:tc>
        <w:tc>
          <w:tcPr>
            <w:tcW w:w="2720" w:type="dxa"/>
          </w:tcPr>
          <w:p>
            <w:pPr>
              <w:pStyle w:val="17"/>
              <w:spacing w:line="320" w:lineRule="exact"/>
              <w:ind w:left="105"/>
              <w:rPr>
                <w:sz w:val="21"/>
              </w:rPr>
            </w:pPr>
            <w:r>
              <w:rPr>
                <w:spacing w:val="-4"/>
                <w:sz w:val="21"/>
              </w:rPr>
              <w:t>弹出编辑框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722" w:type="dxa"/>
          </w:tcPr>
          <w:p>
            <w:pPr>
              <w:pStyle w:val="17"/>
              <w:spacing w:line="321" w:lineRule="exact"/>
              <w:rPr>
                <w:sz w:val="21"/>
              </w:rPr>
            </w:pPr>
            <w:r>
              <w:rPr>
                <w:spacing w:val="-4"/>
                <w:sz w:val="21"/>
              </w:rPr>
              <w:t>删除自驾团队信息</w:t>
            </w:r>
          </w:p>
        </w:tc>
        <w:tc>
          <w:tcPr>
            <w:tcW w:w="2722" w:type="dxa"/>
          </w:tcPr>
          <w:p>
            <w:pPr>
              <w:pStyle w:val="17"/>
              <w:spacing w:line="321" w:lineRule="exact"/>
              <w:ind w:left="108"/>
              <w:rPr>
                <w:sz w:val="21"/>
              </w:rPr>
            </w:pPr>
            <w:r>
              <w:rPr>
                <w:spacing w:val="-3"/>
                <w:sz w:val="21"/>
              </w:rPr>
              <w:t>删除长城自驾团队信息</w:t>
            </w:r>
          </w:p>
        </w:tc>
        <w:tc>
          <w:tcPr>
            <w:tcW w:w="2720" w:type="dxa"/>
          </w:tcPr>
          <w:p>
            <w:pPr>
              <w:pStyle w:val="17"/>
              <w:spacing w:line="321" w:lineRule="exact"/>
              <w:ind w:left="105"/>
              <w:rPr>
                <w:sz w:val="21"/>
              </w:rPr>
            </w:pPr>
            <w:r>
              <w:rPr>
                <w:spacing w:val="-4"/>
                <w:sz w:val="21"/>
              </w:rPr>
              <w:t>长城自驾团队消失</w:t>
            </w:r>
          </w:p>
        </w:tc>
      </w:tr>
    </w:tbl>
    <w:p>
      <w:pPr>
        <w:pStyle w:val="5"/>
        <w:spacing w:before="30" w:line="192" w:lineRule="auto"/>
        <w:ind w:right="115" w:firstLine="479"/>
      </w:pPr>
      <w:r>
        <w:rPr>
          <w:spacing w:val="-7"/>
        </w:rPr>
        <w:t>经运行管理员系统自驾团队管理模块进行测试，分别对上述的测试用例进行测试，</w:t>
      </w:r>
      <w:r>
        <w:rPr>
          <w:spacing w:val="-2"/>
        </w:rPr>
        <w:t>输入上述的测试数据，运行的结果与预期的结果相同。因此管理员系统的自驾团队管 理模块功能可以实现，不存在功能问题。</w:t>
      </w:r>
    </w:p>
    <w:p>
      <w:pPr>
        <w:pStyle w:val="16"/>
        <w:numPr>
          <w:ilvl w:val="0"/>
          <w:numId w:val="23"/>
        </w:numPr>
        <w:tabs>
          <w:tab w:val="left" w:pos="1080"/>
        </w:tabs>
        <w:spacing w:before="0" w:after="0" w:line="339" w:lineRule="exact"/>
        <w:ind w:left="1080" w:right="0" w:hanging="419"/>
        <w:jc w:val="left"/>
        <w:rPr>
          <w:sz w:val="24"/>
        </w:rPr>
      </w:pPr>
      <w:r>
        <w:rPr>
          <w:spacing w:val="-2"/>
          <w:sz w:val="24"/>
        </w:rPr>
        <w:t>报名管理模块</w:t>
      </w:r>
    </w:p>
    <w:p>
      <w:pPr>
        <w:pStyle w:val="5"/>
        <w:spacing w:line="406" w:lineRule="exact"/>
        <w:ind w:left="661"/>
      </w:pPr>
      <w:r>
        <w:t xml:space="preserve">管理员报名管理模块的测试用例如表 </w:t>
      </w:r>
      <w:r>
        <w:rPr>
          <w:rFonts w:ascii="Times New Roman" w:eastAsia="Times New Roman"/>
        </w:rPr>
        <w:t xml:space="preserve">5-8 </w:t>
      </w:r>
      <w:r>
        <w:rPr>
          <w:spacing w:val="-4"/>
        </w:rPr>
        <w:t>所示。</w:t>
      </w:r>
    </w:p>
    <w:p>
      <w:pPr>
        <w:spacing w:after="0" w:line="406" w:lineRule="exact"/>
        <w:sectPr>
          <w:pgSz w:w="11910" w:h="16840"/>
          <w:pgMar w:top="1420" w:right="1060" w:bottom="1380" w:left="1520" w:header="0" w:footer="1158" w:gutter="0"/>
          <w:cols w:space="720" w:num="1"/>
        </w:sectPr>
      </w:pPr>
    </w:p>
    <w:p>
      <w:pPr>
        <w:spacing w:before="0" w:line="389" w:lineRule="exact"/>
        <w:ind w:left="0" w:right="170"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5-8</w:t>
      </w:r>
      <w:r>
        <w:rPr>
          <w:rFonts w:hint="eastAsia" w:ascii="Noto Sans Mono CJK HK" w:eastAsia="Noto Sans Mono CJK HK"/>
          <w:spacing w:val="-5"/>
          <w:sz w:val="21"/>
        </w:rPr>
        <w:t xml:space="preserve"> 管理员报名管理模块测试</w:t>
      </w:r>
    </w:p>
    <w:tbl>
      <w:tblPr>
        <w:tblStyle w:val="12"/>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2722"/>
        <w:gridCol w:w="27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2722" w:type="dxa"/>
          </w:tcPr>
          <w:p>
            <w:pPr>
              <w:pStyle w:val="17"/>
              <w:spacing w:line="306" w:lineRule="exact"/>
              <w:ind w:left="9"/>
              <w:jc w:val="center"/>
              <w:rPr>
                <w:sz w:val="21"/>
              </w:rPr>
            </w:pPr>
            <w:r>
              <w:rPr>
                <w:spacing w:val="-5"/>
                <w:sz w:val="21"/>
              </w:rPr>
              <w:t>用例</w:t>
            </w:r>
          </w:p>
        </w:tc>
        <w:tc>
          <w:tcPr>
            <w:tcW w:w="2722" w:type="dxa"/>
          </w:tcPr>
          <w:p>
            <w:pPr>
              <w:pStyle w:val="17"/>
              <w:spacing w:line="306" w:lineRule="exact"/>
              <w:ind w:left="700"/>
              <w:rPr>
                <w:sz w:val="21"/>
              </w:rPr>
            </w:pPr>
            <w:r>
              <w:rPr>
                <w:spacing w:val="-2"/>
                <w:sz w:val="21"/>
              </w:rPr>
              <w:t>测试数据</w:t>
            </w:r>
            <w:r>
              <w:rPr>
                <w:rFonts w:ascii="Times New Roman" w:eastAsia="Times New Roman"/>
                <w:spacing w:val="-2"/>
                <w:sz w:val="21"/>
              </w:rPr>
              <w:t>/</w:t>
            </w:r>
            <w:r>
              <w:rPr>
                <w:spacing w:val="-7"/>
                <w:sz w:val="21"/>
              </w:rPr>
              <w:t>方法</w:t>
            </w:r>
          </w:p>
        </w:tc>
        <w:tc>
          <w:tcPr>
            <w:tcW w:w="2720" w:type="dxa"/>
          </w:tcPr>
          <w:p>
            <w:pPr>
              <w:pStyle w:val="17"/>
              <w:spacing w:line="306" w:lineRule="exact"/>
              <w:ind w:left="9"/>
              <w:jc w:val="center"/>
              <w:rPr>
                <w:sz w:val="21"/>
              </w:rPr>
            </w:pPr>
            <w:r>
              <w:rPr>
                <w:spacing w:val="-4"/>
                <w:sz w:val="21"/>
              </w:rPr>
              <w:t>预期结果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2722" w:type="dxa"/>
          </w:tcPr>
          <w:p>
            <w:pPr>
              <w:pStyle w:val="17"/>
              <w:spacing w:line="306" w:lineRule="exact"/>
              <w:rPr>
                <w:sz w:val="21"/>
              </w:rPr>
            </w:pPr>
            <w:r>
              <w:rPr>
                <w:spacing w:val="-4"/>
                <w:sz w:val="21"/>
              </w:rPr>
              <w:t>查看报名信息</w:t>
            </w:r>
          </w:p>
        </w:tc>
        <w:tc>
          <w:tcPr>
            <w:tcW w:w="2722" w:type="dxa"/>
          </w:tcPr>
          <w:p>
            <w:pPr>
              <w:pStyle w:val="17"/>
              <w:spacing w:line="306" w:lineRule="exact"/>
              <w:ind w:left="108"/>
              <w:rPr>
                <w:sz w:val="21"/>
              </w:rPr>
            </w:pPr>
            <w:r>
              <w:rPr>
                <w:spacing w:val="-4"/>
                <w:sz w:val="21"/>
              </w:rPr>
              <w:t>点击报名列表</w:t>
            </w:r>
          </w:p>
        </w:tc>
        <w:tc>
          <w:tcPr>
            <w:tcW w:w="2720" w:type="dxa"/>
          </w:tcPr>
          <w:p>
            <w:pPr>
              <w:pStyle w:val="17"/>
              <w:spacing w:line="306" w:lineRule="exact"/>
              <w:ind w:left="105"/>
              <w:rPr>
                <w:sz w:val="21"/>
              </w:rPr>
            </w:pPr>
            <w:r>
              <w:rPr>
                <w:spacing w:val="-4"/>
                <w:sz w:val="21"/>
              </w:rPr>
              <w:t>展示所有报名信息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2722" w:type="dxa"/>
          </w:tcPr>
          <w:p>
            <w:pPr>
              <w:pStyle w:val="17"/>
              <w:spacing w:line="313" w:lineRule="exact"/>
              <w:rPr>
                <w:sz w:val="21"/>
              </w:rPr>
            </w:pPr>
            <w:r>
              <w:rPr>
                <w:spacing w:val="-4"/>
                <w:sz w:val="21"/>
              </w:rPr>
              <w:t>修改报名信息</w:t>
            </w:r>
          </w:p>
        </w:tc>
        <w:tc>
          <w:tcPr>
            <w:tcW w:w="2722" w:type="dxa"/>
          </w:tcPr>
          <w:p>
            <w:pPr>
              <w:pStyle w:val="17"/>
              <w:spacing w:line="313" w:lineRule="exact"/>
              <w:ind w:left="108"/>
              <w:rPr>
                <w:sz w:val="21"/>
              </w:rPr>
            </w:pPr>
            <w:r>
              <w:rPr>
                <w:spacing w:val="-4"/>
                <w:sz w:val="21"/>
              </w:rPr>
              <w:t>点击修改</w:t>
            </w:r>
          </w:p>
        </w:tc>
        <w:tc>
          <w:tcPr>
            <w:tcW w:w="2720" w:type="dxa"/>
          </w:tcPr>
          <w:p>
            <w:pPr>
              <w:pStyle w:val="17"/>
              <w:spacing w:line="313" w:lineRule="exact"/>
              <w:ind w:left="105"/>
              <w:rPr>
                <w:sz w:val="21"/>
              </w:rPr>
            </w:pPr>
            <w:r>
              <w:rPr>
                <w:spacing w:val="-4"/>
                <w:sz w:val="21"/>
              </w:rPr>
              <w:t>弹出编辑框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2722" w:type="dxa"/>
          </w:tcPr>
          <w:p>
            <w:pPr>
              <w:pStyle w:val="17"/>
              <w:spacing w:line="306" w:lineRule="exact"/>
              <w:rPr>
                <w:sz w:val="21"/>
              </w:rPr>
            </w:pPr>
            <w:r>
              <w:rPr>
                <w:spacing w:val="-4"/>
                <w:sz w:val="21"/>
              </w:rPr>
              <w:t>删除报名信息</w:t>
            </w:r>
          </w:p>
        </w:tc>
        <w:tc>
          <w:tcPr>
            <w:tcW w:w="2722" w:type="dxa"/>
          </w:tcPr>
          <w:p>
            <w:pPr>
              <w:pStyle w:val="17"/>
              <w:spacing w:line="306" w:lineRule="exact"/>
              <w:ind w:left="108"/>
              <w:rPr>
                <w:sz w:val="21"/>
              </w:rPr>
            </w:pPr>
            <w:r>
              <w:rPr>
                <w:spacing w:val="-3"/>
                <w:sz w:val="21"/>
              </w:rPr>
              <w:t>删除张三的报名信息</w:t>
            </w:r>
          </w:p>
        </w:tc>
        <w:tc>
          <w:tcPr>
            <w:tcW w:w="2720" w:type="dxa"/>
          </w:tcPr>
          <w:p>
            <w:pPr>
              <w:pStyle w:val="17"/>
              <w:spacing w:line="306" w:lineRule="exact"/>
              <w:ind w:left="105"/>
              <w:rPr>
                <w:sz w:val="21"/>
              </w:rPr>
            </w:pPr>
            <w:r>
              <w:rPr>
                <w:spacing w:val="-3"/>
                <w:sz w:val="21"/>
              </w:rPr>
              <w:t>张三的报名信息消失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2722" w:type="dxa"/>
          </w:tcPr>
          <w:p>
            <w:pPr>
              <w:pStyle w:val="17"/>
              <w:spacing w:line="306" w:lineRule="exact"/>
              <w:rPr>
                <w:sz w:val="21"/>
              </w:rPr>
            </w:pPr>
            <w:r>
              <w:rPr>
                <w:spacing w:val="-4"/>
                <w:sz w:val="21"/>
              </w:rPr>
              <w:t>审核报名信息</w:t>
            </w:r>
          </w:p>
        </w:tc>
        <w:tc>
          <w:tcPr>
            <w:tcW w:w="2722" w:type="dxa"/>
          </w:tcPr>
          <w:p>
            <w:pPr>
              <w:pStyle w:val="17"/>
              <w:spacing w:line="306" w:lineRule="exact"/>
              <w:ind w:left="108"/>
              <w:rPr>
                <w:sz w:val="21"/>
              </w:rPr>
            </w:pPr>
            <w:r>
              <w:rPr>
                <w:spacing w:val="-4"/>
                <w:sz w:val="21"/>
              </w:rPr>
              <w:t>点击审核</w:t>
            </w:r>
          </w:p>
        </w:tc>
        <w:tc>
          <w:tcPr>
            <w:tcW w:w="2720" w:type="dxa"/>
          </w:tcPr>
          <w:p>
            <w:pPr>
              <w:pStyle w:val="17"/>
              <w:spacing w:line="306" w:lineRule="exact"/>
              <w:ind w:left="105"/>
              <w:rPr>
                <w:sz w:val="21"/>
              </w:rPr>
            </w:pPr>
            <w:r>
              <w:rPr>
                <w:spacing w:val="-4"/>
                <w:sz w:val="21"/>
              </w:rPr>
              <w:t>弹出编辑框</w:t>
            </w:r>
          </w:p>
        </w:tc>
      </w:tr>
    </w:tbl>
    <w:p>
      <w:pPr>
        <w:pStyle w:val="5"/>
        <w:spacing w:before="29" w:line="192" w:lineRule="auto"/>
        <w:ind w:right="352" w:firstLine="479"/>
        <w:jc w:val="both"/>
      </w:pPr>
      <w:r>
        <w:rPr>
          <w:spacing w:val="-4"/>
        </w:rPr>
        <w:t>经运行管理员系统报名管理模块进行测试，分别对上述的测试用例进行测试，输入上述的测试数据，运行的结果与预期的结果相同。因此管理员系统的报名管理模块</w:t>
      </w:r>
      <w:r>
        <w:rPr>
          <w:spacing w:val="-2"/>
        </w:rPr>
        <w:t>功能可以实现，不存在功能问题。</w:t>
      </w:r>
    </w:p>
    <w:p>
      <w:pPr>
        <w:pStyle w:val="16"/>
        <w:numPr>
          <w:ilvl w:val="2"/>
          <w:numId w:val="20"/>
        </w:numPr>
        <w:tabs>
          <w:tab w:val="left" w:pos="1081"/>
        </w:tabs>
        <w:spacing w:before="0" w:after="0" w:line="339" w:lineRule="exact"/>
        <w:ind w:left="1081" w:right="0" w:hanging="420"/>
        <w:jc w:val="both"/>
        <w:rPr>
          <w:sz w:val="24"/>
        </w:rPr>
      </w:pPr>
      <w:r>
        <w:rPr>
          <w:spacing w:val="-3"/>
          <w:sz w:val="24"/>
        </w:rPr>
        <w:t>用户系统</w:t>
      </w:r>
    </w:p>
    <w:p>
      <w:pPr>
        <w:pStyle w:val="16"/>
        <w:numPr>
          <w:ilvl w:val="0"/>
          <w:numId w:val="24"/>
        </w:numPr>
        <w:tabs>
          <w:tab w:val="left" w:pos="1080"/>
        </w:tabs>
        <w:spacing w:before="0" w:after="0" w:line="360" w:lineRule="exact"/>
        <w:ind w:left="1080" w:right="0" w:hanging="419"/>
        <w:jc w:val="both"/>
        <w:rPr>
          <w:sz w:val="24"/>
        </w:rPr>
      </w:pPr>
      <w:r>
        <w:rPr>
          <w:spacing w:val="-3"/>
          <w:sz w:val="24"/>
        </w:rPr>
        <w:t>注册模块</w:t>
      </w:r>
    </w:p>
    <w:p>
      <w:pPr>
        <w:pStyle w:val="5"/>
        <w:spacing w:line="406" w:lineRule="exact"/>
        <w:ind w:left="661"/>
        <w:jc w:val="both"/>
      </w:pPr>
      <w:r>
        <w:t xml:space="preserve">用户系统中注册模块的测试用例如表 </w:t>
      </w:r>
      <w:r>
        <w:rPr>
          <w:rFonts w:ascii="Times New Roman" w:eastAsia="Times New Roman"/>
        </w:rPr>
        <w:t xml:space="preserve">5-9 </w:t>
      </w:r>
      <w:r>
        <w:rPr>
          <w:spacing w:val="-4"/>
        </w:rPr>
        <w:t>所示。</w:t>
      </w:r>
    </w:p>
    <w:p>
      <w:pPr>
        <w:spacing w:before="67"/>
        <w:ind w:left="0" w:right="174" w:firstLine="0"/>
        <w:jc w:val="center"/>
        <w:rPr>
          <w:rFonts w:hint="eastAsia" w:ascii="Noto Sans Mono CJK HK" w:eastAsia="Noto Sans Mono CJK HK"/>
          <w:sz w:val="21"/>
        </w:rPr>
      </w:pPr>
      <w:r>
        <w:rPr>
          <w:rFonts w:hint="eastAsia" w:ascii="Noto Sans Mono CJK HK" w:eastAsia="Noto Sans Mono CJK HK"/>
          <w:spacing w:val="-28"/>
          <w:sz w:val="21"/>
        </w:rPr>
        <w:t xml:space="preserve">表 </w:t>
      </w:r>
      <w:r>
        <w:rPr>
          <w:rFonts w:hint="eastAsia" w:ascii="Noto Sans Mono CJK HK" w:eastAsia="Noto Sans Mono CJK HK"/>
          <w:sz w:val="21"/>
        </w:rPr>
        <w:t>5-9</w:t>
      </w:r>
      <w:r>
        <w:rPr>
          <w:rFonts w:hint="eastAsia" w:ascii="Noto Sans Mono CJK HK" w:eastAsia="Noto Sans Mono CJK HK"/>
          <w:spacing w:val="-5"/>
          <w:sz w:val="21"/>
        </w:rPr>
        <w:t xml:space="preserve"> 用户注册模块测试</w:t>
      </w:r>
    </w:p>
    <w:tbl>
      <w:tblPr>
        <w:tblStyle w:val="12"/>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2722"/>
        <w:gridCol w:w="27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2722" w:type="dxa"/>
          </w:tcPr>
          <w:p>
            <w:pPr>
              <w:pStyle w:val="17"/>
              <w:spacing w:line="316" w:lineRule="exact"/>
              <w:ind w:left="9"/>
              <w:jc w:val="center"/>
              <w:rPr>
                <w:sz w:val="21"/>
              </w:rPr>
            </w:pPr>
            <w:r>
              <w:rPr>
                <w:spacing w:val="-5"/>
                <w:sz w:val="21"/>
              </w:rPr>
              <w:t>用例</w:t>
            </w:r>
          </w:p>
        </w:tc>
        <w:tc>
          <w:tcPr>
            <w:tcW w:w="2722" w:type="dxa"/>
          </w:tcPr>
          <w:p>
            <w:pPr>
              <w:pStyle w:val="17"/>
              <w:spacing w:line="316" w:lineRule="exact"/>
              <w:ind w:left="700"/>
              <w:rPr>
                <w:sz w:val="21"/>
              </w:rPr>
            </w:pPr>
            <w:r>
              <w:rPr>
                <w:spacing w:val="-2"/>
                <w:sz w:val="21"/>
              </w:rPr>
              <w:t>测试数据</w:t>
            </w:r>
            <w:r>
              <w:rPr>
                <w:rFonts w:ascii="Times New Roman" w:eastAsia="Times New Roman"/>
                <w:spacing w:val="-2"/>
                <w:sz w:val="21"/>
              </w:rPr>
              <w:t>/</w:t>
            </w:r>
            <w:r>
              <w:rPr>
                <w:spacing w:val="-7"/>
                <w:sz w:val="21"/>
              </w:rPr>
              <w:t>方法</w:t>
            </w:r>
          </w:p>
        </w:tc>
        <w:tc>
          <w:tcPr>
            <w:tcW w:w="2720" w:type="dxa"/>
          </w:tcPr>
          <w:p>
            <w:pPr>
              <w:pStyle w:val="17"/>
              <w:spacing w:line="316" w:lineRule="exact"/>
              <w:ind w:left="9"/>
              <w:jc w:val="center"/>
              <w:rPr>
                <w:sz w:val="21"/>
              </w:rPr>
            </w:pPr>
            <w:r>
              <w:rPr>
                <w:spacing w:val="-4"/>
                <w:sz w:val="21"/>
              </w:rPr>
              <w:t>预期结果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2722" w:type="dxa"/>
          </w:tcPr>
          <w:p>
            <w:pPr>
              <w:pStyle w:val="17"/>
              <w:spacing w:line="313" w:lineRule="exact"/>
              <w:rPr>
                <w:sz w:val="21"/>
              </w:rPr>
            </w:pPr>
            <w:r>
              <w:rPr>
                <w:spacing w:val="-4"/>
                <w:sz w:val="21"/>
              </w:rPr>
              <w:t>填写用户账号</w:t>
            </w:r>
          </w:p>
        </w:tc>
        <w:tc>
          <w:tcPr>
            <w:tcW w:w="2722" w:type="dxa"/>
          </w:tcPr>
          <w:p>
            <w:pPr>
              <w:pStyle w:val="17"/>
              <w:spacing w:before="9"/>
              <w:ind w:left="108"/>
              <w:rPr>
                <w:rFonts w:ascii="Times New Roman"/>
                <w:sz w:val="21"/>
              </w:rPr>
            </w:pPr>
            <w:r>
              <w:rPr>
                <w:rFonts w:ascii="Times New Roman"/>
                <w:spacing w:val="-5"/>
                <w:sz w:val="21"/>
              </w:rPr>
              <w:t>111</w:t>
            </w:r>
          </w:p>
        </w:tc>
        <w:tc>
          <w:tcPr>
            <w:tcW w:w="2720" w:type="dxa"/>
          </w:tcPr>
          <w:p>
            <w:pPr>
              <w:pStyle w:val="17"/>
              <w:spacing w:line="313" w:lineRule="exact"/>
              <w:ind w:left="105"/>
              <w:rPr>
                <w:sz w:val="21"/>
              </w:rPr>
            </w:pPr>
            <w:r>
              <w:rPr>
                <w:spacing w:val="-3"/>
                <w:sz w:val="21"/>
              </w:rPr>
              <w:t>提示用户账号可以注册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2722" w:type="dxa"/>
          </w:tcPr>
          <w:p>
            <w:pPr>
              <w:pStyle w:val="17"/>
              <w:spacing w:line="325" w:lineRule="exact"/>
              <w:rPr>
                <w:sz w:val="21"/>
              </w:rPr>
            </w:pPr>
            <w:r>
              <w:rPr>
                <w:spacing w:val="-4"/>
                <w:sz w:val="21"/>
              </w:rPr>
              <w:t>填写密码</w:t>
            </w:r>
          </w:p>
        </w:tc>
        <w:tc>
          <w:tcPr>
            <w:tcW w:w="2722" w:type="dxa"/>
          </w:tcPr>
          <w:p>
            <w:pPr>
              <w:pStyle w:val="17"/>
              <w:spacing w:before="9"/>
              <w:ind w:left="108"/>
              <w:rPr>
                <w:rFonts w:ascii="Times New Roman"/>
                <w:sz w:val="21"/>
              </w:rPr>
            </w:pPr>
            <w:r>
              <w:rPr>
                <w:rFonts w:ascii="Times New Roman"/>
                <w:spacing w:val="-5"/>
                <w:sz w:val="21"/>
              </w:rPr>
              <w:t>111</w:t>
            </w:r>
          </w:p>
        </w:tc>
        <w:tc>
          <w:tcPr>
            <w:tcW w:w="2720" w:type="dxa"/>
          </w:tcPr>
          <w:p>
            <w:pPr>
              <w:pStyle w:val="17"/>
              <w:spacing w:line="325" w:lineRule="exact"/>
              <w:ind w:left="105"/>
              <w:rPr>
                <w:sz w:val="21"/>
              </w:rPr>
            </w:pPr>
            <w:r>
              <w:rPr>
                <w:spacing w:val="-10"/>
                <w:sz w:val="21"/>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2722" w:type="dxa"/>
          </w:tcPr>
          <w:p>
            <w:pPr>
              <w:pStyle w:val="17"/>
              <w:spacing w:line="313" w:lineRule="exact"/>
              <w:rPr>
                <w:sz w:val="21"/>
              </w:rPr>
            </w:pPr>
            <w:r>
              <w:rPr>
                <w:spacing w:val="-4"/>
                <w:sz w:val="21"/>
              </w:rPr>
              <w:t>填写确认密码</w:t>
            </w:r>
          </w:p>
        </w:tc>
        <w:tc>
          <w:tcPr>
            <w:tcW w:w="2722" w:type="dxa"/>
          </w:tcPr>
          <w:p>
            <w:pPr>
              <w:pStyle w:val="17"/>
              <w:spacing w:before="9"/>
              <w:ind w:left="108"/>
              <w:rPr>
                <w:rFonts w:ascii="Times New Roman"/>
                <w:sz w:val="21"/>
              </w:rPr>
            </w:pPr>
            <w:r>
              <w:rPr>
                <w:rFonts w:ascii="Times New Roman"/>
                <w:spacing w:val="-5"/>
                <w:sz w:val="21"/>
              </w:rPr>
              <w:t>111</w:t>
            </w:r>
          </w:p>
        </w:tc>
        <w:tc>
          <w:tcPr>
            <w:tcW w:w="2720" w:type="dxa"/>
          </w:tcPr>
          <w:p>
            <w:pPr>
              <w:pStyle w:val="17"/>
              <w:spacing w:line="313" w:lineRule="exact"/>
              <w:ind w:left="105"/>
              <w:rPr>
                <w:sz w:val="21"/>
              </w:rPr>
            </w:pPr>
            <w:r>
              <w:rPr>
                <w:spacing w:val="-10"/>
                <w:sz w:val="21"/>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2722" w:type="dxa"/>
          </w:tcPr>
          <w:p>
            <w:pPr>
              <w:pStyle w:val="17"/>
              <w:spacing w:line="313" w:lineRule="exact"/>
              <w:rPr>
                <w:sz w:val="21"/>
              </w:rPr>
            </w:pPr>
            <w:r>
              <w:rPr>
                <w:spacing w:val="-4"/>
                <w:sz w:val="21"/>
              </w:rPr>
              <w:t>用户姓名栏为空</w:t>
            </w:r>
          </w:p>
        </w:tc>
        <w:tc>
          <w:tcPr>
            <w:tcW w:w="2722" w:type="dxa"/>
          </w:tcPr>
          <w:p>
            <w:pPr>
              <w:pStyle w:val="17"/>
              <w:spacing w:line="313" w:lineRule="exact"/>
              <w:ind w:left="108"/>
              <w:rPr>
                <w:sz w:val="21"/>
              </w:rPr>
            </w:pPr>
            <w:r>
              <w:rPr>
                <w:spacing w:val="-10"/>
                <w:sz w:val="21"/>
              </w:rPr>
              <w:t>空</w:t>
            </w:r>
          </w:p>
        </w:tc>
        <w:tc>
          <w:tcPr>
            <w:tcW w:w="2720" w:type="dxa"/>
          </w:tcPr>
          <w:p>
            <w:pPr>
              <w:pStyle w:val="17"/>
              <w:spacing w:line="313" w:lineRule="exact"/>
              <w:ind w:left="105"/>
              <w:rPr>
                <w:sz w:val="21"/>
              </w:rPr>
            </w:pPr>
            <w:r>
              <w:rPr>
                <w:spacing w:val="-4"/>
                <w:sz w:val="21"/>
              </w:rPr>
              <w:t>用户姓名不能为空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2722" w:type="dxa"/>
          </w:tcPr>
          <w:p>
            <w:pPr>
              <w:pStyle w:val="17"/>
              <w:spacing w:line="316" w:lineRule="exact"/>
              <w:rPr>
                <w:sz w:val="21"/>
              </w:rPr>
            </w:pPr>
            <w:r>
              <w:rPr>
                <w:spacing w:val="-5"/>
                <w:sz w:val="21"/>
              </w:rPr>
              <w:t>注册</w:t>
            </w:r>
          </w:p>
        </w:tc>
        <w:tc>
          <w:tcPr>
            <w:tcW w:w="2722" w:type="dxa"/>
          </w:tcPr>
          <w:p>
            <w:pPr>
              <w:pStyle w:val="17"/>
              <w:spacing w:line="316" w:lineRule="exact"/>
              <w:ind w:left="108"/>
              <w:rPr>
                <w:sz w:val="21"/>
              </w:rPr>
            </w:pPr>
            <w:r>
              <w:rPr>
                <w:spacing w:val="-4"/>
                <w:sz w:val="21"/>
              </w:rPr>
              <w:t>点击注册按钮</w:t>
            </w:r>
          </w:p>
        </w:tc>
        <w:tc>
          <w:tcPr>
            <w:tcW w:w="2720" w:type="dxa"/>
          </w:tcPr>
          <w:p>
            <w:pPr>
              <w:pStyle w:val="17"/>
              <w:spacing w:line="316" w:lineRule="exact"/>
              <w:ind w:left="105"/>
              <w:rPr>
                <w:sz w:val="21"/>
              </w:rPr>
            </w:pPr>
            <w:r>
              <w:rPr>
                <w:spacing w:val="-3"/>
                <w:sz w:val="21"/>
              </w:rPr>
              <w:t>注册成功跳转至网站首页</w:t>
            </w:r>
          </w:p>
        </w:tc>
      </w:tr>
    </w:tbl>
    <w:p>
      <w:pPr>
        <w:pStyle w:val="5"/>
        <w:spacing w:before="28" w:line="192" w:lineRule="auto"/>
        <w:ind w:right="354" w:firstLine="479"/>
        <w:jc w:val="both"/>
      </w:pPr>
      <w:r>
        <w:rPr>
          <w:spacing w:val="-4"/>
        </w:rPr>
        <w:t>经运行用户系统中的注册模块，分别对上述的测试用例进行测试，输入上述的测试数据，运行上述的测试方法。实际运行结果与预期结果相同，如果输入了已经存在的用户账号，系统会提示用户账号已存在。综上所述用户系统的注册模块不存在功能问题。</w:t>
      </w:r>
    </w:p>
    <w:p>
      <w:pPr>
        <w:pStyle w:val="16"/>
        <w:numPr>
          <w:ilvl w:val="0"/>
          <w:numId w:val="24"/>
        </w:numPr>
        <w:tabs>
          <w:tab w:val="left" w:pos="1080"/>
        </w:tabs>
        <w:spacing w:before="0" w:after="0" w:line="338" w:lineRule="exact"/>
        <w:ind w:left="1080" w:right="0" w:hanging="419"/>
        <w:jc w:val="both"/>
        <w:rPr>
          <w:sz w:val="24"/>
        </w:rPr>
      </w:pPr>
      <w:r>
        <w:rPr>
          <w:spacing w:val="-3"/>
          <w:sz w:val="24"/>
        </w:rPr>
        <w:t>登录模块</w:t>
      </w:r>
    </w:p>
    <w:p>
      <w:pPr>
        <w:pStyle w:val="5"/>
        <w:spacing w:line="406" w:lineRule="exact"/>
        <w:ind w:left="661"/>
        <w:jc w:val="both"/>
      </w:pPr>
      <w:r>
        <w:t xml:space="preserve">登录模块的测试用例如表 </w:t>
      </w:r>
      <w:r>
        <w:rPr>
          <w:rFonts w:ascii="Times New Roman" w:eastAsia="Times New Roman"/>
        </w:rPr>
        <w:t xml:space="preserve">5-10 </w:t>
      </w:r>
      <w:r>
        <w:rPr>
          <w:spacing w:val="-4"/>
        </w:rPr>
        <w:t>所示。</w:t>
      </w:r>
    </w:p>
    <w:p>
      <w:pPr>
        <w:spacing w:before="68"/>
        <w:ind w:left="0" w:right="174"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5-10</w:t>
      </w:r>
      <w:r>
        <w:rPr>
          <w:rFonts w:hint="eastAsia" w:ascii="Noto Sans Mono CJK HK" w:eastAsia="Noto Sans Mono CJK HK"/>
          <w:spacing w:val="-5"/>
          <w:sz w:val="21"/>
        </w:rPr>
        <w:t xml:space="preserve"> 登录测试</w:t>
      </w:r>
    </w:p>
    <w:tbl>
      <w:tblPr>
        <w:tblStyle w:val="12"/>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2722"/>
        <w:gridCol w:w="27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2722" w:type="dxa"/>
          </w:tcPr>
          <w:p>
            <w:pPr>
              <w:pStyle w:val="17"/>
              <w:spacing w:line="345" w:lineRule="exact"/>
              <w:ind w:left="9"/>
              <w:jc w:val="center"/>
              <w:rPr>
                <w:sz w:val="21"/>
              </w:rPr>
            </w:pPr>
            <w:r>
              <w:rPr>
                <w:spacing w:val="-5"/>
                <w:sz w:val="21"/>
              </w:rPr>
              <w:t>用例</w:t>
            </w:r>
          </w:p>
        </w:tc>
        <w:tc>
          <w:tcPr>
            <w:tcW w:w="2722" w:type="dxa"/>
          </w:tcPr>
          <w:p>
            <w:pPr>
              <w:pStyle w:val="17"/>
              <w:spacing w:line="345" w:lineRule="exact"/>
              <w:ind w:left="700"/>
              <w:rPr>
                <w:sz w:val="21"/>
              </w:rPr>
            </w:pPr>
            <w:r>
              <w:rPr>
                <w:spacing w:val="-2"/>
                <w:sz w:val="21"/>
              </w:rPr>
              <w:t>测试数据</w:t>
            </w:r>
            <w:r>
              <w:rPr>
                <w:rFonts w:ascii="Times New Roman" w:eastAsia="Times New Roman"/>
                <w:spacing w:val="-2"/>
                <w:sz w:val="21"/>
              </w:rPr>
              <w:t>/</w:t>
            </w:r>
            <w:r>
              <w:rPr>
                <w:spacing w:val="-7"/>
                <w:sz w:val="21"/>
              </w:rPr>
              <w:t>方法</w:t>
            </w:r>
          </w:p>
        </w:tc>
        <w:tc>
          <w:tcPr>
            <w:tcW w:w="2720" w:type="dxa"/>
          </w:tcPr>
          <w:p>
            <w:pPr>
              <w:pStyle w:val="17"/>
              <w:spacing w:line="345" w:lineRule="exact"/>
              <w:ind w:left="9"/>
              <w:jc w:val="center"/>
              <w:rPr>
                <w:sz w:val="21"/>
              </w:rPr>
            </w:pPr>
            <w:r>
              <w:rPr>
                <w:spacing w:val="-4"/>
                <w:sz w:val="21"/>
              </w:rPr>
              <w:t>预期结果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2722" w:type="dxa"/>
          </w:tcPr>
          <w:p>
            <w:pPr>
              <w:pStyle w:val="17"/>
              <w:spacing w:before="43"/>
              <w:rPr>
                <w:sz w:val="21"/>
              </w:rPr>
            </w:pPr>
            <w:r>
              <w:rPr>
                <w:spacing w:val="-3"/>
                <w:sz w:val="21"/>
              </w:rPr>
              <w:t>输入正确的用户名和密码</w:t>
            </w:r>
          </w:p>
        </w:tc>
        <w:tc>
          <w:tcPr>
            <w:tcW w:w="2722" w:type="dxa"/>
          </w:tcPr>
          <w:p>
            <w:pPr>
              <w:pStyle w:val="17"/>
              <w:spacing w:before="43"/>
              <w:ind w:left="108"/>
              <w:rPr>
                <w:rFonts w:ascii="Times New Roman" w:eastAsia="Times New Roman"/>
                <w:sz w:val="21"/>
              </w:rPr>
            </w:pPr>
            <w:r>
              <w:rPr>
                <w:spacing w:val="-4"/>
                <w:sz w:val="21"/>
              </w:rPr>
              <w:t>用户名：</w:t>
            </w:r>
            <w:r>
              <w:rPr>
                <w:rFonts w:ascii="Times New Roman" w:eastAsia="Times New Roman"/>
                <w:spacing w:val="-4"/>
                <w:sz w:val="21"/>
              </w:rPr>
              <w:t>shuo</w:t>
            </w:r>
            <w:r>
              <w:rPr>
                <w:rFonts w:ascii="Times New Roman" w:eastAsia="Times New Roman"/>
                <w:spacing w:val="30"/>
                <w:sz w:val="21"/>
              </w:rPr>
              <w:t xml:space="preserve"> </w:t>
            </w:r>
            <w:r>
              <w:rPr>
                <w:spacing w:val="-4"/>
                <w:sz w:val="21"/>
              </w:rPr>
              <w:t>密码：</w:t>
            </w:r>
            <w:r>
              <w:rPr>
                <w:rFonts w:ascii="Times New Roman" w:eastAsia="Times New Roman"/>
                <w:spacing w:val="-4"/>
                <w:sz w:val="21"/>
              </w:rPr>
              <w:t>123456</w:t>
            </w:r>
          </w:p>
        </w:tc>
        <w:tc>
          <w:tcPr>
            <w:tcW w:w="2720" w:type="dxa"/>
          </w:tcPr>
          <w:p>
            <w:pPr>
              <w:pStyle w:val="17"/>
              <w:spacing w:before="43"/>
              <w:ind w:left="105"/>
              <w:rPr>
                <w:sz w:val="21"/>
              </w:rPr>
            </w:pPr>
            <w:r>
              <w:rPr>
                <w:spacing w:val="-4"/>
                <w:sz w:val="21"/>
              </w:rPr>
              <w:t>跳转到用户首页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722" w:type="dxa"/>
          </w:tcPr>
          <w:p>
            <w:pPr>
              <w:pStyle w:val="17"/>
              <w:spacing w:line="344" w:lineRule="exact"/>
              <w:rPr>
                <w:sz w:val="21"/>
              </w:rPr>
            </w:pPr>
            <w:r>
              <w:rPr>
                <w:spacing w:val="-4"/>
                <w:sz w:val="21"/>
              </w:rPr>
              <w:t>输入空用户名</w:t>
            </w:r>
          </w:p>
        </w:tc>
        <w:tc>
          <w:tcPr>
            <w:tcW w:w="2722" w:type="dxa"/>
          </w:tcPr>
          <w:p>
            <w:pPr>
              <w:pStyle w:val="17"/>
              <w:tabs>
                <w:tab w:val="left" w:pos="1473"/>
              </w:tabs>
              <w:spacing w:line="344" w:lineRule="exact"/>
              <w:ind w:left="108"/>
              <w:rPr>
                <w:sz w:val="21"/>
              </w:rPr>
            </w:pPr>
            <w:r>
              <w:rPr>
                <w:spacing w:val="-2"/>
                <w:sz w:val="21"/>
              </w:rPr>
              <w:t>用户名</w:t>
            </w:r>
            <w:r>
              <w:rPr>
                <w:spacing w:val="-10"/>
                <w:sz w:val="21"/>
              </w:rPr>
              <w:t>：</w:t>
            </w:r>
            <w:r>
              <w:rPr>
                <w:sz w:val="21"/>
              </w:rPr>
              <w:tab/>
            </w:r>
            <w:r>
              <w:rPr>
                <w:spacing w:val="-2"/>
                <w:sz w:val="21"/>
              </w:rPr>
              <w:t>密码</w:t>
            </w:r>
            <w:r>
              <w:rPr>
                <w:spacing w:val="-10"/>
                <w:sz w:val="21"/>
              </w:rPr>
              <w:t>：</w:t>
            </w:r>
          </w:p>
        </w:tc>
        <w:tc>
          <w:tcPr>
            <w:tcW w:w="2720" w:type="dxa"/>
          </w:tcPr>
          <w:p>
            <w:pPr>
              <w:pStyle w:val="17"/>
              <w:spacing w:line="344" w:lineRule="exact"/>
              <w:ind w:left="105"/>
              <w:rPr>
                <w:sz w:val="21"/>
              </w:rPr>
            </w:pPr>
            <w:r>
              <w:rPr>
                <w:spacing w:val="-3"/>
                <w:sz w:val="21"/>
              </w:rPr>
              <w:t>提示必填项不能为空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2722" w:type="dxa"/>
          </w:tcPr>
          <w:p>
            <w:pPr>
              <w:pStyle w:val="17"/>
              <w:spacing w:line="345" w:lineRule="exact"/>
              <w:rPr>
                <w:sz w:val="21"/>
              </w:rPr>
            </w:pPr>
            <w:r>
              <w:rPr>
                <w:spacing w:val="-3"/>
                <w:sz w:val="21"/>
              </w:rPr>
              <w:t>输入用户名和空密码</w:t>
            </w:r>
          </w:p>
        </w:tc>
        <w:tc>
          <w:tcPr>
            <w:tcW w:w="2722" w:type="dxa"/>
          </w:tcPr>
          <w:p>
            <w:pPr>
              <w:pStyle w:val="17"/>
              <w:spacing w:line="345" w:lineRule="exact"/>
              <w:ind w:left="108"/>
              <w:rPr>
                <w:sz w:val="21"/>
              </w:rPr>
            </w:pPr>
            <w:r>
              <w:rPr>
                <w:sz w:val="21"/>
              </w:rPr>
              <w:t>用户名：</w:t>
            </w:r>
            <w:r>
              <w:rPr>
                <w:rFonts w:ascii="Times New Roman" w:eastAsia="Times New Roman"/>
                <w:sz w:val="21"/>
              </w:rPr>
              <w:t>shuo</w:t>
            </w:r>
            <w:r>
              <w:rPr>
                <w:rFonts w:ascii="Times New Roman" w:eastAsia="Times New Roman"/>
                <w:spacing w:val="42"/>
                <w:sz w:val="21"/>
              </w:rPr>
              <w:t xml:space="preserve"> </w:t>
            </w:r>
            <w:r>
              <w:rPr>
                <w:spacing w:val="-4"/>
                <w:sz w:val="21"/>
              </w:rPr>
              <w:t>密码：</w:t>
            </w:r>
          </w:p>
        </w:tc>
        <w:tc>
          <w:tcPr>
            <w:tcW w:w="2720" w:type="dxa"/>
          </w:tcPr>
          <w:p>
            <w:pPr>
              <w:pStyle w:val="17"/>
              <w:spacing w:line="345" w:lineRule="exact"/>
              <w:ind w:left="105"/>
              <w:rPr>
                <w:sz w:val="21"/>
              </w:rPr>
            </w:pPr>
            <w:r>
              <w:rPr>
                <w:spacing w:val="-3"/>
                <w:sz w:val="21"/>
              </w:rPr>
              <w:t>提示必填项不能为空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2722" w:type="dxa"/>
          </w:tcPr>
          <w:p>
            <w:pPr>
              <w:pStyle w:val="17"/>
              <w:spacing w:line="347" w:lineRule="exact"/>
              <w:rPr>
                <w:sz w:val="21"/>
              </w:rPr>
            </w:pPr>
            <w:r>
              <w:rPr>
                <w:spacing w:val="-3"/>
                <w:sz w:val="21"/>
              </w:rPr>
              <w:t>输入用户名和错误密码</w:t>
            </w:r>
          </w:p>
        </w:tc>
        <w:tc>
          <w:tcPr>
            <w:tcW w:w="2722" w:type="dxa"/>
          </w:tcPr>
          <w:p>
            <w:pPr>
              <w:pStyle w:val="17"/>
              <w:spacing w:line="347" w:lineRule="exact"/>
              <w:ind w:left="108"/>
              <w:rPr>
                <w:rFonts w:ascii="Times New Roman" w:eastAsia="Times New Roman"/>
                <w:sz w:val="21"/>
              </w:rPr>
            </w:pPr>
            <w:r>
              <w:rPr>
                <w:sz w:val="21"/>
              </w:rPr>
              <w:t>用户名：</w:t>
            </w:r>
            <w:r>
              <w:rPr>
                <w:rFonts w:ascii="Times New Roman" w:eastAsia="Times New Roman"/>
                <w:sz w:val="21"/>
              </w:rPr>
              <w:t>shuo</w:t>
            </w:r>
            <w:r>
              <w:rPr>
                <w:rFonts w:ascii="Times New Roman" w:eastAsia="Times New Roman"/>
                <w:spacing w:val="41"/>
                <w:sz w:val="21"/>
              </w:rPr>
              <w:t xml:space="preserve"> </w:t>
            </w:r>
            <w:r>
              <w:rPr>
                <w:spacing w:val="-2"/>
                <w:sz w:val="21"/>
              </w:rPr>
              <w:t>密码：</w:t>
            </w:r>
            <w:r>
              <w:rPr>
                <w:rFonts w:ascii="Times New Roman" w:eastAsia="Times New Roman"/>
                <w:spacing w:val="-4"/>
                <w:sz w:val="21"/>
              </w:rPr>
              <w:t>123</w:t>
            </w:r>
          </w:p>
        </w:tc>
        <w:tc>
          <w:tcPr>
            <w:tcW w:w="2720" w:type="dxa"/>
          </w:tcPr>
          <w:p>
            <w:pPr>
              <w:pStyle w:val="17"/>
              <w:spacing w:line="347" w:lineRule="exact"/>
              <w:ind w:left="105"/>
              <w:rPr>
                <w:sz w:val="21"/>
              </w:rPr>
            </w:pPr>
            <w:r>
              <w:rPr>
                <w:spacing w:val="-3"/>
                <w:sz w:val="21"/>
              </w:rPr>
              <w:t>提示账号或密码不正确</w:t>
            </w:r>
          </w:p>
        </w:tc>
      </w:tr>
    </w:tbl>
    <w:p>
      <w:pPr>
        <w:pStyle w:val="5"/>
        <w:spacing w:before="28" w:line="192" w:lineRule="auto"/>
        <w:ind w:right="232" w:firstLine="479"/>
      </w:pPr>
      <w:r>
        <w:rPr>
          <w:spacing w:val="-2"/>
        </w:rPr>
        <w:t>经运行用户系统登录模块进行测试，分别对上述的测试用例进行测试，输入上述</w:t>
      </w:r>
      <w:r>
        <w:rPr>
          <w:spacing w:val="-18"/>
        </w:rPr>
        <w:t>的测试数据，运行的结果与预期的结果相同。因此用户系统的登录模块功能可以实现，</w:t>
      </w:r>
      <w:r>
        <w:rPr>
          <w:spacing w:val="-2"/>
        </w:rPr>
        <w:t>不存在功能问题。</w:t>
      </w:r>
    </w:p>
    <w:p>
      <w:pPr>
        <w:pStyle w:val="16"/>
        <w:numPr>
          <w:ilvl w:val="0"/>
          <w:numId w:val="24"/>
        </w:numPr>
        <w:tabs>
          <w:tab w:val="left" w:pos="1080"/>
        </w:tabs>
        <w:spacing w:before="0" w:after="0" w:line="339" w:lineRule="exact"/>
        <w:ind w:left="1080" w:right="0" w:hanging="419"/>
        <w:jc w:val="left"/>
        <w:rPr>
          <w:sz w:val="24"/>
        </w:rPr>
      </w:pPr>
      <w:r>
        <w:rPr>
          <w:spacing w:val="-3"/>
          <w:sz w:val="24"/>
        </w:rPr>
        <w:t>报名模块</w:t>
      </w:r>
    </w:p>
    <w:p>
      <w:pPr>
        <w:pStyle w:val="5"/>
        <w:spacing w:line="406" w:lineRule="exact"/>
        <w:ind w:left="661"/>
      </w:pPr>
      <w:r>
        <w:t xml:space="preserve">用户系统中报名模块的测试用例如表 </w:t>
      </w:r>
      <w:r>
        <w:rPr>
          <w:rFonts w:ascii="Times New Roman" w:eastAsia="Times New Roman"/>
        </w:rPr>
        <w:t xml:space="preserve">5-11 </w:t>
      </w:r>
      <w:r>
        <w:rPr>
          <w:spacing w:val="-4"/>
        </w:rPr>
        <w:t>所示。</w:t>
      </w:r>
    </w:p>
    <w:p>
      <w:pPr>
        <w:spacing w:after="0" w:line="406" w:lineRule="exact"/>
        <w:sectPr>
          <w:pgSz w:w="11910" w:h="16840"/>
          <w:pgMar w:top="1420" w:right="1060" w:bottom="1380" w:left="1520" w:header="0" w:footer="1158" w:gutter="0"/>
          <w:cols w:space="720" w:num="1"/>
        </w:sectPr>
      </w:pPr>
    </w:p>
    <w:p>
      <w:pPr>
        <w:spacing w:before="0" w:line="389" w:lineRule="exact"/>
        <w:ind w:left="0" w:right="172"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5-11</w:t>
      </w:r>
      <w:r>
        <w:rPr>
          <w:rFonts w:hint="eastAsia" w:ascii="Noto Sans Mono CJK HK" w:eastAsia="Noto Sans Mono CJK HK"/>
          <w:spacing w:val="-5"/>
          <w:sz w:val="21"/>
        </w:rPr>
        <w:t xml:space="preserve"> 报名模块用例测试</w:t>
      </w:r>
    </w:p>
    <w:tbl>
      <w:tblPr>
        <w:tblStyle w:val="12"/>
        <w:tblW w:w="0" w:type="auto"/>
        <w:tblInd w:w="3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2722"/>
        <w:gridCol w:w="29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722" w:type="dxa"/>
          </w:tcPr>
          <w:p>
            <w:pPr>
              <w:pStyle w:val="17"/>
              <w:spacing w:line="294" w:lineRule="exact"/>
              <w:ind w:left="9"/>
              <w:jc w:val="center"/>
              <w:rPr>
                <w:sz w:val="21"/>
              </w:rPr>
            </w:pPr>
            <w:r>
              <w:rPr>
                <w:spacing w:val="-5"/>
                <w:sz w:val="21"/>
              </w:rPr>
              <w:t>用例</w:t>
            </w:r>
          </w:p>
        </w:tc>
        <w:tc>
          <w:tcPr>
            <w:tcW w:w="2722" w:type="dxa"/>
          </w:tcPr>
          <w:p>
            <w:pPr>
              <w:pStyle w:val="17"/>
              <w:spacing w:line="294" w:lineRule="exact"/>
              <w:ind w:left="700"/>
              <w:rPr>
                <w:sz w:val="21"/>
              </w:rPr>
            </w:pPr>
            <w:r>
              <w:rPr>
                <w:spacing w:val="-2"/>
                <w:sz w:val="21"/>
              </w:rPr>
              <w:t>测试数据</w:t>
            </w:r>
            <w:r>
              <w:rPr>
                <w:rFonts w:ascii="Times New Roman" w:eastAsia="Times New Roman"/>
                <w:spacing w:val="-2"/>
                <w:sz w:val="21"/>
              </w:rPr>
              <w:t>/</w:t>
            </w:r>
            <w:r>
              <w:rPr>
                <w:spacing w:val="-7"/>
                <w:sz w:val="21"/>
              </w:rPr>
              <w:t>方法</w:t>
            </w:r>
          </w:p>
        </w:tc>
        <w:tc>
          <w:tcPr>
            <w:tcW w:w="2948" w:type="dxa"/>
          </w:tcPr>
          <w:p>
            <w:pPr>
              <w:pStyle w:val="17"/>
              <w:spacing w:line="294" w:lineRule="exact"/>
              <w:ind w:left="11"/>
              <w:jc w:val="center"/>
              <w:rPr>
                <w:sz w:val="21"/>
              </w:rPr>
            </w:pPr>
            <w:r>
              <w:rPr>
                <w:spacing w:val="-4"/>
                <w:sz w:val="21"/>
              </w:rPr>
              <w:t>预期结果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22" w:type="dxa"/>
          </w:tcPr>
          <w:p>
            <w:pPr>
              <w:pStyle w:val="17"/>
              <w:spacing w:line="292" w:lineRule="exact"/>
              <w:rPr>
                <w:sz w:val="21"/>
              </w:rPr>
            </w:pPr>
            <w:r>
              <w:rPr>
                <w:spacing w:val="-4"/>
                <w:sz w:val="21"/>
              </w:rPr>
              <w:t>选报自驾团队</w:t>
            </w:r>
          </w:p>
        </w:tc>
        <w:tc>
          <w:tcPr>
            <w:tcW w:w="2722" w:type="dxa"/>
          </w:tcPr>
          <w:p>
            <w:pPr>
              <w:pStyle w:val="17"/>
              <w:spacing w:line="292" w:lineRule="exact"/>
              <w:rPr>
                <w:sz w:val="21"/>
              </w:rPr>
            </w:pPr>
            <w:r>
              <w:rPr>
                <w:spacing w:val="-3"/>
                <w:sz w:val="21"/>
              </w:rPr>
              <w:t>点击长城自驾团队的详情</w:t>
            </w:r>
          </w:p>
        </w:tc>
        <w:tc>
          <w:tcPr>
            <w:tcW w:w="2948" w:type="dxa"/>
          </w:tcPr>
          <w:p>
            <w:pPr>
              <w:pStyle w:val="17"/>
              <w:spacing w:line="292" w:lineRule="exact"/>
              <w:rPr>
                <w:sz w:val="21"/>
              </w:rPr>
            </w:pPr>
            <w:r>
              <w:rPr>
                <w:spacing w:val="-3"/>
                <w:sz w:val="21"/>
              </w:rPr>
              <w:t>跳转到长城自驾团队详情页面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22" w:type="dxa"/>
          </w:tcPr>
          <w:p>
            <w:pPr>
              <w:pStyle w:val="17"/>
              <w:spacing w:line="292" w:lineRule="exact"/>
              <w:rPr>
                <w:sz w:val="21"/>
              </w:rPr>
            </w:pPr>
            <w:r>
              <w:rPr>
                <w:spacing w:val="-4"/>
                <w:sz w:val="21"/>
              </w:rPr>
              <w:t>选择报名人数</w:t>
            </w:r>
          </w:p>
        </w:tc>
        <w:tc>
          <w:tcPr>
            <w:tcW w:w="2722" w:type="dxa"/>
          </w:tcPr>
          <w:p>
            <w:pPr>
              <w:pStyle w:val="17"/>
              <w:spacing w:line="292" w:lineRule="exact"/>
              <w:rPr>
                <w:rFonts w:ascii="Times New Roman" w:eastAsia="Times New Roman"/>
                <w:sz w:val="21"/>
              </w:rPr>
            </w:pPr>
            <w:r>
              <w:rPr>
                <w:spacing w:val="-1"/>
                <w:sz w:val="21"/>
              </w:rPr>
              <w:t xml:space="preserve">点击报名、填写人数为 </w:t>
            </w:r>
            <w:r>
              <w:rPr>
                <w:rFonts w:ascii="Times New Roman" w:eastAsia="Times New Roman"/>
                <w:spacing w:val="-10"/>
                <w:sz w:val="21"/>
              </w:rPr>
              <w:t>1</w:t>
            </w:r>
          </w:p>
        </w:tc>
        <w:tc>
          <w:tcPr>
            <w:tcW w:w="2948" w:type="dxa"/>
          </w:tcPr>
          <w:p>
            <w:pPr>
              <w:pStyle w:val="17"/>
              <w:spacing w:line="292" w:lineRule="exact"/>
              <w:rPr>
                <w:rFonts w:ascii="Times New Roman" w:eastAsia="Times New Roman"/>
                <w:sz w:val="21"/>
              </w:rPr>
            </w:pPr>
            <w:r>
              <w:rPr>
                <w:sz w:val="21"/>
              </w:rPr>
              <w:t xml:space="preserve">人数由 </w:t>
            </w:r>
            <w:r>
              <w:rPr>
                <w:rFonts w:ascii="Times New Roman" w:eastAsia="Times New Roman"/>
                <w:sz w:val="21"/>
              </w:rPr>
              <w:t>5</w:t>
            </w:r>
            <w:r>
              <w:rPr>
                <w:rFonts w:ascii="Times New Roman" w:eastAsia="Times New Roman"/>
                <w:spacing w:val="-2"/>
                <w:sz w:val="21"/>
              </w:rPr>
              <w:t xml:space="preserve"> </w:t>
            </w:r>
            <w:r>
              <w:rPr>
                <w:spacing w:val="1"/>
                <w:sz w:val="21"/>
              </w:rPr>
              <w:t xml:space="preserve">变为 </w:t>
            </w:r>
            <w:r>
              <w:rPr>
                <w:rFonts w:ascii="Times New Roman" w:eastAsia="Times New Roman"/>
                <w:spacing w:val="-10"/>
                <w:sz w:val="21"/>
              </w:rPr>
              <w:t>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722" w:type="dxa"/>
          </w:tcPr>
          <w:p>
            <w:pPr>
              <w:pStyle w:val="17"/>
              <w:spacing w:line="294" w:lineRule="exact"/>
              <w:rPr>
                <w:sz w:val="21"/>
              </w:rPr>
            </w:pPr>
            <w:r>
              <w:rPr>
                <w:spacing w:val="-4"/>
                <w:sz w:val="21"/>
              </w:rPr>
              <w:t>选择报名人数</w:t>
            </w:r>
          </w:p>
        </w:tc>
        <w:tc>
          <w:tcPr>
            <w:tcW w:w="2722" w:type="dxa"/>
          </w:tcPr>
          <w:p>
            <w:pPr>
              <w:pStyle w:val="17"/>
              <w:spacing w:line="294" w:lineRule="exact"/>
              <w:rPr>
                <w:rFonts w:ascii="Times New Roman" w:eastAsia="Times New Roman"/>
                <w:sz w:val="21"/>
              </w:rPr>
            </w:pPr>
            <w:r>
              <w:rPr>
                <w:spacing w:val="-1"/>
                <w:sz w:val="21"/>
              </w:rPr>
              <w:t xml:space="preserve">点击报名、填写人数为 </w:t>
            </w:r>
            <w:r>
              <w:rPr>
                <w:rFonts w:ascii="Times New Roman" w:eastAsia="Times New Roman"/>
                <w:spacing w:val="-10"/>
                <w:sz w:val="21"/>
              </w:rPr>
              <w:t>6</w:t>
            </w:r>
          </w:p>
        </w:tc>
        <w:tc>
          <w:tcPr>
            <w:tcW w:w="2948" w:type="dxa"/>
          </w:tcPr>
          <w:p>
            <w:pPr>
              <w:pStyle w:val="17"/>
              <w:spacing w:line="294" w:lineRule="exact"/>
              <w:rPr>
                <w:sz w:val="21"/>
              </w:rPr>
            </w:pPr>
            <w:r>
              <w:rPr>
                <w:spacing w:val="-4"/>
                <w:sz w:val="21"/>
              </w:rPr>
              <w:t>提示人数不足</w:t>
            </w:r>
          </w:p>
        </w:tc>
      </w:tr>
    </w:tbl>
    <w:p>
      <w:pPr>
        <w:pStyle w:val="5"/>
        <w:spacing w:before="29" w:line="192" w:lineRule="auto"/>
        <w:ind w:right="352" w:firstLine="479"/>
        <w:jc w:val="both"/>
      </w:pPr>
      <w:r>
        <w:rPr>
          <w:spacing w:val="-4"/>
        </w:rPr>
        <w:t>经运行用户系统中的报名模块，分别对上述的测试用例进行测试，输入上述的测试数据，运行上述的测试方法。实际运行结果与预期结果相同，选定自驾团队点击报名后系统会自动跳转报名页面，然后填写报名人数，自驾游团队的人数一栏自动减少相应的人数。若所填写的报名人数小于等于剩余名额，则提交报名信息；若所填写的报名人数大于剩余名额，则提示人数不足，从而报名失败。用户报名后可在后台管理的报名管理中看到报名信息，此时的“是否审核”一栏显示“否”。如果管理员进行了审核操作，用户可在后台管理的报名管理中看到报名信息，此时的“是否审核”一</w:t>
      </w:r>
      <w:r>
        <w:rPr>
          <w:spacing w:val="-2"/>
        </w:rPr>
        <w:t>栏显示“是”。综上所述用户系统的报名模块可以实现报名自驾游团队的功能。</w:t>
      </w:r>
    </w:p>
    <w:p>
      <w:pPr>
        <w:pStyle w:val="3"/>
        <w:numPr>
          <w:ilvl w:val="1"/>
          <w:numId w:val="20"/>
        </w:numPr>
        <w:tabs>
          <w:tab w:val="left" w:pos="880"/>
        </w:tabs>
        <w:spacing w:before="234" w:after="0" w:line="240" w:lineRule="auto"/>
        <w:ind w:left="880" w:right="0" w:hanging="698"/>
        <w:jc w:val="left"/>
      </w:pPr>
      <w:bookmarkStart w:id="54" w:name="_bookmark54"/>
      <w:bookmarkEnd w:id="54"/>
      <w:r>
        <w:rPr>
          <w:spacing w:val="-3"/>
        </w:rPr>
        <w:t>系统测试</w:t>
      </w:r>
    </w:p>
    <w:p>
      <w:pPr>
        <w:pStyle w:val="5"/>
        <w:spacing w:before="308" w:line="192" w:lineRule="auto"/>
        <w:ind w:right="356" w:firstLine="479"/>
        <w:jc w:val="both"/>
      </w:pPr>
      <w:r>
        <w:rPr>
          <w:spacing w:val="-6"/>
        </w:rPr>
        <w:t>通过对自驾游管理系统的管理员系统和用户系统进行整体测试，做出了系统测试</w:t>
      </w:r>
      <w:r>
        <w:t xml:space="preserve">的报告如表 </w:t>
      </w:r>
      <w:r>
        <w:rPr>
          <w:rFonts w:ascii="Times New Roman" w:eastAsia="Times New Roman"/>
        </w:rPr>
        <w:t xml:space="preserve">5-12 </w:t>
      </w:r>
      <w:r>
        <w:t>所示。</w:t>
      </w:r>
    </w:p>
    <w:p>
      <w:pPr>
        <w:spacing w:before="93"/>
        <w:ind w:left="0" w:right="170" w:firstLine="0"/>
        <w:jc w:val="center"/>
        <w:rPr>
          <w:rFonts w:hint="eastAsia" w:ascii="Noto Sans Mono CJK HK" w:eastAsia="Noto Sans Mono CJK HK"/>
          <w:sz w:val="21"/>
        </w:rPr>
      </w:pPr>
      <w:r>
        <w:rPr>
          <w:rFonts w:hint="eastAsia" w:ascii="Noto Sans Mono CJK HK" w:eastAsia="Noto Sans Mono CJK HK"/>
          <w:spacing w:val="-27"/>
          <w:sz w:val="21"/>
        </w:rPr>
        <w:t xml:space="preserve">表 </w:t>
      </w:r>
      <w:r>
        <w:rPr>
          <w:rFonts w:hint="eastAsia" w:ascii="Noto Sans Mono CJK HK" w:eastAsia="Noto Sans Mono CJK HK"/>
          <w:sz w:val="21"/>
        </w:rPr>
        <w:t>5-12</w:t>
      </w:r>
      <w:r>
        <w:rPr>
          <w:rFonts w:hint="eastAsia" w:ascii="Noto Sans Mono CJK HK" w:eastAsia="Noto Sans Mono CJK HK"/>
          <w:spacing w:val="-4"/>
          <w:sz w:val="21"/>
        </w:rPr>
        <w:t xml:space="preserve"> 系统测试报告</w:t>
      </w:r>
    </w:p>
    <w:tbl>
      <w:tblPr>
        <w:tblStyle w:val="12"/>
        <w:tblW w:w="0" w:type="auto"/>
        <w:tblInd w:w="1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43"/>
        <w:gridCol w:w="1404"/>
        <w:gridCol w:w="833"/>
        <w:gridCol w:w="1360"/>
        <w:gridCol w:w="441"/>
        <w:gridCol w:w="731"/>
        <w:gridCol w:w="659"/>
        <w:gridCol w:w="366"/>
        <w:gridCol w:w="1173"/>
        <w:gridCol w:w="1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47" w:type="dxa"/>
            <w:gridSpan w:val="2"/>
          </w:tcPr>
          <w:p>
            <w:pPr>
              <w:pStyle w:val="17"/>
              <w:spacing w:line="292" w:lineRule="exact"/>
              <w:ind w:left="602"/>
              <w:rPr>
                <w:sz w:val="21"/>
              </w:rPr>
            </w:pPr>
            <w:r>
              <w:rPr>
                <w:spacing w:val="-4"/>
                <w:sz w:val="21"/>
              </w:rPr>
              <w:t>项目名称</w:t>
            </w:r>
          </w:p>
        </w:tc>
        <w:tc>
          <w:tcPr>
            <w:tcW w:w="6723" w:type="dxa"/>
            <w:gridSpan w:val="8"/>
          </w:tcPr>
          <w:p>
            <w:pPr>
              <w:pStyle w:val="17"/>
              <w:spacing w:line="292" w:lineRule="exact"/>
              <w:ind w:left="13"/>
              <w:jc w:val="center"/>
              <w:rPr>
                <w:sz w:val="21"/>
              </w:rPr>
            </w:pPr>
            <w:r>
              <w:rPr>
                <w:spacing w:val="-2"/>
                <w:sz w:val="21"/>
              </w:rPr>
              <w:t xml:space="preserve">基于 </w:t>
            </w:r>
            <w:r>
              <w:rPr>
                <w:rFonts w:ascii="Times New Roman" w:eastAsia="Times New Roman"/>
                <w:sz w:val="21"/>
              </w:rPr>
              <w:t>SSM</w:t>
            </w:r>
            <w:r>
              <w:rPr>
                <w:rFonts w:ascii="Times New Roman" w:eastAsia="Times New Roman"/>
                <w:spacing w:val="-10"/>
                <w:sz w:val="21"/>
              </w:rPr>
              <w:t xml:space="preserve"> </w:t>
            </w:r>
            <w:r>
              <w:rPr>
                <w:spacing w:val="-2"/>
                <w:sz w:val="21"/>
              </w:rPr>
              <w:t>的自驾游管理系统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47" w:type="dxa"/>
            <w:gridSpan w:val="2"/>
          </w:tcPr>
          <w:p>
            <w:pPr>
              <w:pStyle w:val="17"/>
              <w:spacing w:line="292" w:lineRule="exact"/>
              <w:ind w:left="602"/>
              <w:rPr>
                <w:sz w:val="21"/>
              </w:rPr>
            </w:pPr>
            <w:r>
              <w:rPr>
                <w:spacing w:val="-4"/>
                <w:sz w:val="21"/>
              </w:rPr>
              <w:t>测试次数</w:t>
            </w:r>
          </w:p>
        </w:tc>
        <w:tc>
          <w:tcPr>
            <w:tcW w:w="2193" w:type="dxa"/>
            <w:gridSpan w:val="2"/>
          </w:tcPr>
          <w:p>
            <w:pPr>
              <w:pStyle w:val="17"/>
              <w:spacing w:before="26"/>
              <w:ind w:left="6"/>
              <w:jc w:val="center"/>
              <w:rPr>
                <w:rFonts w:ascii="Times New Roman"/>
                <w:sz w:val="21"/>
              </w:rPr>
            </w:pPr>
            <w:r>
              <w:rPr>
                <w:rFonts w:ascii="Times New Roman"/>
                <w:spacing w:val="-10"/>
                <w:sz w:val="21"/>
              </w:rPr>
              <w:t>4</w:t>
            </w:r>
          </w:p>
        </w:tc>
        <w:tc>
          <w:tcPr>
            <w:tcW w:w="1831" w:type="dxa"/>
            <w:gridSpan w:val="3"/>
          </w:tcPr>
          <w:p>
            <w:pPr>
              <w:pStyle w:val="17"/>
              <w:spacing w:line="292" w:lineRule="exact"/>
              <w:ind w:left="495"/>
              <w:rPr>
                <w:sz w:val="21"/>
              </w:rPr>
            </w:pPr>
            <w:r>
              <w:rPr>
                <w:spacing w:val="-4"/>
                <w:sz w:val="21"/>
              </w:rPr>
              <w:t>测试人员</w:t>
            </w:r>
          </w:p>
        </w:tc>
        <w:tc>
          <w:tcPr>
            <w:tcW w:w="2699" w:type="dxa"/>
            <w:gridSpan w:val="3"/>
          </w:tcPr>
          <w:p>
            <w:pPr>
              <w:pStyle w:val="17"/>
              <w:spacing w:line="292" w:lineRule="exact"/>
              <w:ind w:left="22"/>
              <w:jc w:val="center"/>
              <w:rPr>
                <w:sz w:val="21"/>
              </w:rPr>
            </w:pPr>
            <w:r>
              <w:rPr>
                <w:spacing w:val="-5"/>
                <w:sz w:val="21"/>
              </w:rPr>
              <w:t>邢硕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880" w:type="dxa"/>
            <w:gridSpan w:val="3"/>
          </w:tcPr>
          <w:p>
            <w:pPr>
              <w:pStyle w:val="17"/>
              <w:spacing w:line="294" w:lineRule="exact"/>
              <w:ind w:left="539"/>
              <w:rPr>
                <w:sz w:val="21"/>
              </w:rPr>
            </w:pPr>
            <w:r>
              <w:rPr>
                <w:spacing w:val="-2"/>
                <w:sz w:val="21"/>
              </w:rPr>
              <w:t>测试模块</w:t>
            </w:r>
            <w:r>
              <w:rPr>
                <w:rFonts w:ascii="Times New Roman" w:eastAsia="Times New Roman"/>
                <w:spacing w:val="-2"/>
                <w:sz w:val="21"/>
              </w:rPr>
              <w:t>/</w:t>
            </w:r>
            <w:r>
              <w:rPr>
                <w:spacing w:val="-2"/>
                <w:sz w:val="21"/>
              </w:rPr>
              <w:t>功能</w:t>
            </w:r>
            <w:r>
              <w:rPr>
                <w:rFonts w:ascii="Times New Roman" w:eastAsia="Times New Roman"/>
                <w:spacing w:val="-2"/>
                <w:sz w:val="21"/>
              </w:rPr>
              <w:t>/</w:t>
            </w:r>
            <w:r>
              <w:rPr>
                <w:spacing w:val="-6"/>
                <w:sz w:val="21"/>
              </w:rPr>
              <w:t>性能</w:t>
            </w:r>
          </w:p>
        </w:tc>
        <w:tc>
          <w:tcPr>
            <w:tcW w:w="5890" w:type="dxa"/>
            <w:gridSpan w:val="7"/>
          </w:tcPr>
          <w:p>
            <w:pPr>
              <w:pStyle w:val="17"/>
              <w:spacing w:line="294" w:lineRule="exact"/>
              <w:ind w:left="1899"/>
              <w:rPr>
                <w:sz w:val="21"/>
              </w:rPr>
            </w:pPr>
            <w:r>
              <w:rPr>
                <w:spacing w:val="-3"/>
                <w:sz w:val="21"/>
              </w:rPr>
              <w:t>管理员系统、用户系统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047" w:type="dxa"/>
            <w:gridSpan w:val="2"/>
          </w:tcPr>
          <w:p>
            <w:pPr>
              <w:pStyle w:val="17"/>
              <w:spacing w:line="292" w:lineRule="exact"/>
              <w:ind w:left="496"/>
              <w:rPr>
                <w:sz w:val="21"/>
              </w:rPr>
            </w:pPr>
            <w:r>
              <w:rPr>
                <w:spacing w:val="-4"/>
                <w:sz w:val="21"/>
              </w:rPr>
              <w:t>测试记录单</w:t>
            </w:r>
          </w:p>
        </w:tc>
        <w:tc>
          <w:tcPr>
            <w:tcW w:w="4024" w:type="dxa"/>
            <w:gridSpan w:val="5"/>
          </w:tcPr>
          <w:p>
            <w:pPr>
              <w:pStyle w:val="17"/>
              <w:spacing w:line="292" w:lineRule="exact"/>
              <w:ind w:left="11"/>
              <w:jc w:val="center"/>
              <w:rPr>
                <w:sz w:val="21"/>
              </w:rPr>
            </w:pPr>
            <w:r>
              <w:rPr>
                <w:spacing w:val="-4"/>
                <w:sz w:val="21"/>
              </w:rPr>
              <w:t>测试报告</w:t>
            </w:r>
          </w:p>
        </w:tc>
        <w:tc>
          <w:tcPr>
            <w:tcW w:w="1539" w:type="dxa"/>
            <w:gridSpan w:val="2"/>
          </w:tcPr>
          <w:p>
            <w:pPr>
              <w:pStyle w:val="17"/>
              <w:spacing w:line="292" w:lineRule="exact"/>
              <w:ind w:left="354"/>
              <w:rPr>
                <w:sz w:val="21"/>
              </w:rPr>
            </w:pPr>
            <w:r>
              <w:rPr>
                <w:spacing w:val="-4"/>
                <w:sz w:val="21"/>
              </w:rPr>
              <w:t>测试时间</w:t>
            </w:r>
          </w:p>
        </w:tc>
        <w:tc>
          <w:tcPr>
            <w:tcW w:w="1160" w:type="dxa"/>
          </w:tcPr>
          <w:p>
            <w:pPr>
              <w:pStyle w:val="17"/>
              <w:spacing w:before="26"/>
              <w:ind w:left="27" w:right="3"/>
              <w:jc w:val="center"/>
              <w:rPr>
                <w:rFonts w:ascii="Times New Roman"/>
                <w:sz w:val="21"/>
              </w:rPr>
            </w:pPr>
            <w:r>
              <w:rPr>
                <w:rFonts w:ascii="Times New Roman"/>
                <w:spacing w:val="-2"/>
                <w:sz w:val="21"/>
              </w:rPr>
              <w:t>2022/4/20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8770" w:type="dxa"/>
            <w:gridSpan w:val="10"/>
          </w:tcPr>
          <w:p>
            <w:pPr>
              <w:pStyle w:val="17"/>
              <w:spacing w:line="292" w:lineRule="exact"/>
              <w:ind w:left="17"/>
              <w:jc w:val="center"/>
              <w:rPr>
                <w:sz w:val="21"/>
              </w:rPr>
            </w:pPr>
            <w:r>
              <w:rPr>
                <w:spacing w:val="-4"/>
                <w:sz w:val="21"/>
              </w:rPr>
              <w:t>问题记录：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4681" w:type="dxa"/>
            <w:gridSpan w:val="5"/>
          </w:tcPr>
          <w:p>
            <w:pPr>
              <w:pStyle w:val="17"/>
              <w:spacing w:line="292" w:lineRule="exact"/>
              <w:ind w:left="10"/>
              <w:jc w:val="center"/>
              <w:rPr>
                <w:sz w:val="21"/>
              </w:rPr>
            </w:pPr>
            <w:r>
              <w:rPr>
                <w:spacing w:val="-4"/>
                <w:sz w:val="21"/>
              </w:rPr>
              <w:t>测试项目</w:t>
            </w:r>
          </w:p>
        </w:tc>
        <w:tc>
          <w:tcPr>
            <w:tcW w:w="731" w:type="dxa"/>
          </w:tcPr>
          <w:p>
            <w:pPr>
              <w:pStyle w:val="17"/>
              <w:spacing w:line="292" w:lineRule="exact"/>
              <w:ind w:left="12"/>
              <w:jc w:val="center"/>
              <w:rPr>
                <w:sz w:val="21"/>
              </w:rPr>
            </w:pPr>
            <w:r>
              <w:rPr>
                <w:spacing w:val="-5"/>
                <w:sz w:val="21"/>
              </w:rPr>
              <w:t>级别</w:t>
            </w:r>
          </w:p>
        </w:tc>
        <w:tc>
          <w:tcPr>
            <w:tcW w:w="1025" w:type="dxa"/>
            <w:gridSpan w:val="2"/>
          </w:tcPr>
          <w:p>
            <w:pPr>
              <w:pStyle w:val="17"/>
              <w:spacing w:line="292" w:lineRule="exact"/>
              <w:ind w:left="199"/>
              <w:rPr>
                <w:sz w:val="21"/>
              </w:rPr>
            </w:pPr>
            <w:r>
              <w:rPr>
                <w:spacing w:val="-4"/>
                <w:sz w:val="21"/>
              </w:rPr>
              <w:t>处理人</w:t>
            </w:r>
          </w:p>
        </w:tc>
        <w:tc>
          <w:tcPr>
            <w:tcW w:w="1173" w:type="dxa"/>
          </w:tcPr>
          <w:p>
            <w:pPr>
              <w:pStyle w:val="17"/>
              <w:spacing w:line="292" w:lineRule="exact"/>
              <w:ind w:left="24" w:right="3"/>
              <w:jc w:val="center"/>
              <w:rPr>
                <w:sz w:val="21"/>
              </w:rPr>
            </w:pPr>
            <w:r>
              <w:rPr>
                <w:spacing w:val="-4"/>
                <w:sz w:val="21"/>
              </w:rPr>
              <w:t>测试时间</w:t>
            </w:r>
          </w:p>
        </w:tc>
        <w:tc>
          <w:tcPr>
            <w:tcW w:w="1160" w:type="dxa"/>
          </w:tcPr>
          <w:p>
            <w:pPr>
              <w:pStyle w:val="17"/>
              <w:spacing w:line="292" w:lineRule="exact"/>
              <w:ind w:left="27"/>
              <w:jc w:val="center"/>
              <w:rPr>
                <w:sz w:val="21"/>
              </w:rPr>
            </w:pPr>
            <w:r>
              <w:rPr>
                <w:spacing w:val="-4"/>
                <w:sz w:val="21"/>
              </w:rPr>
              <w:t>测试结果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643" w:type="dxa"/>
          </w:tcPr>
          <w:p>
            <w:pPr>
              <w:pStyle w:val="17"/>
              <w:ind w:left="0"/>
              <w:rPr>
                <w:rFonts w:ascii="Times New Roman"/>
                <w:sz w:val="22"/>
              </w:rPr>
            </w:pPr>
          </w:p>
        </w:tc>
        <w:tc>
          <w:tcPr>
            <w:tcW w:w="1404" w:type="dxa"/>
          </w:tcPr>
          <w:p>
            <w:pPr>
              <w:pStyle w:val="17"/>
              <w:spacing w:line="348" w:lineRule="exact"/>
              <w:ind w:left="5"/>
              <w:jc w:val="center"/>
              <w:rPr>
                <w:sz w:val="21"/>
              </w:rPr>
            </w:pPr>
            <w:r>
              <w:rPr>
                <w:spacing w:val="-4"/>
                <w:sz w:val="21"/>
              </w:rPr>
              <w:t>管理员登录</w:t>
            </w:r>
          </w:p>
        </w:tc>
        <w:tc>
          <w:tcPr>
            <w:tcW w:w="2634" w:type="dxa"/>
            <w:gridSpan w:val="3"/>
          </w:tcPr>
          <w:p>
            <w:pPr>
              <w:pStyle w:val="17"/>
              <w:spacing w:line="348" w:lineRule="exact"/>
              <w:ind w:left="158"/>
              <w:rPr>
                <w:sz w:val="21"/>
              </w:rPr>
            </w:pPr>
            <w:r>
              <w:rPr>
                <w:spacing w:val="-3"/>
                <w:sz w:val="21"/>
              </w:rPr>
              <w:t>管理员登录界面显示正常</w:t>
            </w:r>
          </w:p>
        </w:tc>
        <w:tc>
          <w:tcPr>
            <w:tcW w:w="731" w:type="dxa"/>
          </w:tcPr>
          <w:p>
            <w:pPr>
              <w:pStyle w:val="17"/>
              <w:spacing w:line="348" w:lineRule="exact"/>
              <w:ind w:left="12"/>
              <w:jc w:val="center"/>
              <w:rPr>
                <w:sz w:val="21"/>
              </w:rPr>
            </w:pPr>
            <w:r>
              <w:rPr>
                <w:spacing w:val="-10"/>
                <w:sz w:val="21"/>
              </w:rPr>
              <w:t>中</w:t>
            </w:r>
          </w:p>
        </w:tc>
        <w:tc>
          <w:tcPr>
            <w:tcW w:w="1025" w:type="dxa"/>
            <w:gridSpan w:val="2"/>
          </w:tcPr>
          <w:p>
            <w:pPr>
              <w:pStyle w:val="17"/>
              <w:spacing w:line="348" w:lineRule="exact"/>
              <w:ind w:left="305"/>
              <w:rPr>
                <w:sz w:val="21"/>
              </w:rPr>
            </w:pPr>
            <w:r>
              <w:rPr>
                <w:spacing w:val="-5"/>
                <w:sz w:val="21"/>
              </w:rPr>
              <w:t>邢硕</w:t>
            </w:r>
          </w:p>
        </w:tc>
        <w:tc>
          <w:tcPr>
            <w:tcW w:w="1173" w:type="dxa"/>
          </w:tcPr>
          <w:p>
            <w:pPr>
              <w:pStyle w:val="17"/>
              <w:spacing w:before="14"/>
              <w:ind w:left="24"/>
              <w:jc w:val="center"/>
              <w:rPr>
                <w:rFonts w:ascii="Times New Roman"/>
                <w:sz w:val="21"/>
              </w:rPr>
            </w:pPr>
            <w:r>
              <w:rPr>
                <w:rFonts w:ascii="Times New Roman"/>
                <w:spacing w:val="-2"/>
                <w:sz w:val="21"/>
              </w:rPr>
              <w:t>2022/4/20</w:t>
            </w:r>
          </w:p>
        </w:tc>
        <w:tc>
          <w:tcPr>
            <w:tcW w:w="1160" w:type="dxa"/>
          </w:tcPr>
          <w:p>
            <w:pPr>
              <w:pStyle w:val="17"/>
              <w:spacing w:line="348" w:lineRule="exact"/>
              <w:ind w:left="27" w:right="3"/>
              <w:jc w:val="center"/>
              <w:rPr>
                <w:sz w:val="21"/>
              </w:rPr>
            </w:pPr>
            <w:r>
              <w:rPr>
                <w:spacing w:val="-5"/>
                <w:sz w:val="21"/>
              </w:rPr>
              <w:t>通过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643" w:type="dxa"/>
            <w:vMerge w:val="restart"/>
          </w:tcPr>
          <w:p>
            <w:pPr>
              <w:pStyle w:val="17"/>
              <w:spacing w:before="22" w:line="177" w:lineRule="auto"/>
              <w:ind w:left="215" w:right="205"/>
              <w:jc w:val="both"/>
              <w:rPr>
                <w:sz w:val="21"/>
              </w:rPr>
            </w:pPr>
            <w:r>
              <w:rPr>
                <w:spacing w:val="-10"/>
                <w:sz w:val="21"/>
              </w:rPr>
              <w:t>系统管理员</w:t>
            </w:r>
          </w:p>
        </w:tc>
        <w:tc>
          <w:tcPr>
            <w:tcW w:w="1404" w:type="dxa"/>
          </w:tcPr>
          <w:p>
            <w:pPr>
              <w:pStyle w:val="17"/>
              <w:spacing w:line="346" w:lineRule="exact"/>
              <w:ind w:left="5"/>
              <w:jc w:val="center"/>
              <w:rPr>
                <w:sz w:val="21"/>
              </w:rPr>
            </w:pPr>
            <w:r>
              <w:rPr>
                <w:spacing w:val="-4"/>
                <w:sz w:val="21"/>
              </w:rPr>
              <w:t>用户管理</w:t>
            </w:r>
          </w:p>
        </w:tc>
        <w:tc>
          <w:tcPr>
            <w:tcW w:w="2634" w:type="dxa"/>
            <w:gridSpan w:val="3"/>
          </w:tcPr>
          <w:p>
            <w:pPr>
              <w:pStyle w:val="17"/>
              <w:spacing w:line="346" w:lineRule="exact"/>
              <w:ind w:left="158"/>
              <w:rPr>
                <w:sz w:val="21"/>
              </w:rPr>
            </w:pPr>
            <w:r>
              <w:rPr>
                <w:spacing w:val="-3"/>
                <w:sz w:val="21"/>
              </w:rPr>
              <w:t>用户信息修改，修改成功</w:t>
            </w:r>
          </w:p>
        </w:tc>
        <w:tc>
          <w:tcPr>
            <w:tcW w:w="731" w:type="dxa"/>
          </w:tcPr>
          <w:p>
            <w:pPr>
              <w:pStyle w:val="17"/>
              <w:spacing w:line="346" w:lineRule="exact"/>
              <w:ind w:left="12"/>
              <w:jc w:val="center"/>
              <w:rPr>
                <w:sz w:val="21"/>
              </w:rPr>
            </w:pPr>
            <w:r>
              <w:rPr>
                <w:spacing w:val="-10"/>
                <w:sz w:val="21"/>
              </w:rPr>
              <w:t>中</w:t>
            </w:r>
          </w:p>
        </w:tc>
        <w:tc>
          <w:tcPr>
            <w:tcW w:w="1025" w:type="dxa"/>
            <w:gridSpan w:val="2"/>
          </w:tcPr>
          <w:p>
            <w:pPr>
              <w:pStyle w:val="17"/>
              <w:spacing w:line="346" w:lineRule="exact"/>
              <w:ind w:left="305"/>
              <w:rPr>
                <w:sz w:val="21"/>
              </w:rPr>
            </w:pPr>
            <w:r>
              <w:rPr>
                <w:spacing w:val="-5"/>
                <w:sz w:val="21"/>
              </w:rPr>
              <w:t>邢硕</w:t>
            </w:r>
          </w:p>
        </w:tc>
        <w:tc>
          <w:tcPr>
            <w:tcW w:w="1173" w:type="dxa"/>
          </w:tcPr>
          <w:p>
            <w:pPr>
              <w:pStyle w:val="17"/>
              <w:spacing w:before="12"/>
              <w:ind w:left="24"/>
              <w:jc w:val="center"/>
              <w:rPr>
                <w:rFonts w:ascii="Times New Roman"/>
                <w:sz w:val="21"/>
              </w:rPr>
            </w:pPr>
            <w:r>
              <w:rPr>
                <w:rFonts w:ascii="Times New Roman"/>
                <w:spacing w:val="-2"/>
                <w:sz w:val="21"/>
              </w:rPr>
              <w:t>2022/4/20</w:t>
            </w:r>
          </w:p>
        </w:tc>
        <w:tc>
          <w:tcPr>
            <w:tcW w:w="1160" w:type="dxa"/>
          </w:tcPr>
          <w:p>
            <w:pPr>
              <w:pStyle w:val="17"/>
              <w:spacing w:line="346" w:lineRule="exact"/>
              <w:ind w:left="27" w:right="3"/>
              <w:jc w:val="center"/>
              <w:rPr>
                <w:sz w:val="21"/>
              </w:rPr>
            </w:pPr>
            <w:r>
              <w:rPr>
                <w:spacing w:val="-5"/>
                <w:sz w:val="21"/>
              </w:rPr>
              <w:t>通过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643" w:type="dxa"/>
            <w:vMerge w:val="continue"/>
            <w:tcBorders>
              <w:top w:val="nil"/>
            </w:tcBorders>
          </w:tcPr>
          <w:p>
            <w:pPr>
              <w:rPr>
                <w:sz w:val="2"/>
                <w:szCs w:val="2"/>
              </w:rPr>
            </w:pPr>
          </w:p>
        </w:tc>
        <w:tc>
          <w:tcPr>
            <w:tcW w:w="1404" w:type="dxa"/>
          </w:tcPr>
          <w:p>
            <w:pPr>
              <w:pStyle w:val="17"/>
              <w:spacing w:line="346" w:lineRule="exact"/>
              <w:ind w:left="5"/>
              <w:jc w:val="center"/>
              <w:rPr>
                <w:sz w:val="21"/>
              </w:rPr>
            </w:pPr>
            <w:r>
              <w:rPr>
                <w:spacing w:val="-4"/>
                <w:sz w:val="21"/>
              </w:rPr>
              <w:t>景点信息</w:t>
            </w:r>
          </w:p>
        </w:tc>
        <w:tc>
          <w:tcPr>
            <w:tcW w:w="2634" w:type="dxa"/>
            <w:gridSpan w:val="3"/>
          </w:tcPr>
          <w:p>
            <w:pPr>
              <w:pStyle w:val="17"/>
              <w:spacing w:line="346" w:lineRule="exact"/>
              <w:ind w:left="264"/>
              <w:rPr>
                <w:sz w:val="21"/>
              </w:rPr>
            </w:pPr>
            <w:r>
              <w:rPr>
                <w:spacing w:val="-3"/>
                <w:sz w:val="21"/>
              </w:rPr>
              <w:t>景点信息界面显示正常</w:t>
            </w:r>
          </w:p>
        </w:tc>
        <w:tc>
          <w:tcPr>
            <w:tcW w:w="731" w:type="dxa"/>
          </w:tcPr>
          <w:p>
            <w:pPr>
              <w:pStyle w:val="17"/>
              <w:spacing w:line="346" w:lineRule="exact"/>
              <w:ind w:left="12"/>
              <w:jc w:val="center"/>
              <w:rPr>
                <w:sz w:val="21"/>
              </w:rPr>
            </w:pPr>
            <w:r>
              <w:rPr>
                <w:spacing w:val="-10"/>
                <w:sz w:val="21"/>
              </w:rPr>
              <w:t>中</w:t>
            </w:r>
          </w:p>
        </w:tc>
        <w:tc>
          <w:tcPr>
            <w:tcW w:w="1025" w:type="dxa"/>
            <w:gridSpan w:val="2"/>
          </w:tcPr>
          <w:p>
            <w:pPr>
              <w:pStyle w:val="17"/>
              <w:spacing w:line="346" w:lineRule="exact"/>
              <w:ind w:left="305"/>
              <w:rPr>
                <w:sz w:val="21"/>
              </w:rPr>
            </w:pPr>
            <w:r>
              <w:rPr>
                <w:spacing w:val="-5"/>
                <w:sz w:val="21"/>
              </w:rPr>
              <w:t>邢硕</w:t>
            </w:r>
          </w:p>
        </w:tc>
        <w:tc>
          <w:tcPr>
            <w:tcW w:w="1173" w:type="dxa"/>
          </w:tcPr>
          <w:p>
            <w:pPr>
              <w:pStyle w:val="17"/>
              <w:spacing w:before="12"/>
              <w:ind w:left="24"/>
              <w:jc w:val="center"/>
              <w:rPr>
                <w:rFonts w:ascii="Times New Roman"/>
                <w:sz w:val="21"/>
              </w:rPr>
            </w:pPr>
            <w:r>
              <w:rPr>
                <w:rFonts w:ascii="Times New Roman"/>
                <w:spacing w:val="-2"/>
                <w:sz w:val="21"/>
              </w:rPr>
              <w:t>2022/4/20</w:t>
            </w:r>
          </w:p>
        </w:tc>
        <w:tc>
          <w:tcPr>
            <w:tcW w:w="1160" w:type="dxa"/>
          </w:tcPr>
          <w:p>
            <w:pPr>
              <w:pStyle w:val="17"/>
              <w:spacing w:line="346" w:lineRule="exact"/>
              <w:ind w:left="27" w:right="3"/>
              <w:jc w:val="center"/>
              <w:rPr>
                <w:sz w:val="21"/>
              </w:rPr>
            </w:pPr>
            <w:r>
              <w:rPr>
                <w:spacing w:val="-5"/>
                <w:sz w:val="21"/>
              </w:rPr>
              <w:t>通过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643" w:type="dxa"/>
            <w:vMerge w:val="continue"/>
            <w:tcBorders>
              <w:top w:val="nil"/>
            </w:tcBorders>
          </w:tcPr>
          <w:p>
            <w:pPr>
              <w:rPr>
                <w:sz w:val="2"/>
                <w:szCs w:val="2"/>
              </w:rPr>
            </w:pPr>
          </w:p>
        </w:tc>
        <w:tc>
          <w:tcPr>
            <w:tcW w:w="1404" w:type="dxa"/>
          </w:tcPr>
          <w:p>
            <w:pPr>
              <w:pStyle w:val="17"/>
              <w:spacing w:line="346" w:lineRule="exact"/>
              <w:ind w:left="5"/>
              <w:jc w:val="center"/>
              <w:rPr>
                <w:sz w:val="21"/>
              </w:rPr>
            </w:pPr>
            <w:r>
              <w:rPr>
                <w:spacing w:val="-4"/>
                <w:sz w:val="21"/>
              </w:rPr>
              <w:t>线路规划</w:t>
            </w:r>
          </w:p>
        </w:tc>
        <w:tc>
          <w:tcPr>
            <w:tcW w:w="2634" w:type="dxa"/>
            <w:gridSpan w:val="3"/>
          </w:tcPr>
          <w:p>
            <w:pPr>
              <w:pStyle w:val="17"/>
              <w:spacing w:line="346" w:lineRule="exact"/>
              <w:ind w:left="264"/>
              <w:rPr>
                <w:sz w:val="21"/>
              </w:rPr>
            </w:pPr>
            <w:r>
              <w:rPr>
                <w:spacing w:val="-3"/>
                <w:sz w:val="21"/>
              </w:rPr>
              <w:t>线路规划界面显示正常</w:t>
            </w:r>
          </w:p>
        </w:tc>
        <w:tc>
          <w:tcPr>
            <w:tcW w:w="731" w:type="dxa"/>
          </w:tcPr>
          <w:p>
            <w:pPr>
              <w:pStyle w:val="17"/>
              <w:spacing w:line="346" w:lineRule="exact"/>
              <w:ind w:left="12"/>
              <w:jc w:val="center"/>
              <w:rPr>
                <w:sz w:val="21"/>
              </w:rPr>
            </w:pPr>
            <w:r>
              <w:rPr>
                <w:spacing w:val="-10"/>
                <w:sz w:val="21"/>
              </w:rPr>
              <w:t>中</w:t>
            </w:r>
          </w:p>
        </w:tc>
        <w:tc>
          <w:tcPr>
            <w:tcW w:w="1025" w:type="dxa"/>
            <w:gridSpan w:val="2"/>
          </w:tcPr>
          <w:p>
            <w:pPr>
              <w:pStyle w:val="17"/>
              <w:spacing w:line="346" w:lineRule="exact"/>
              <w:ind w:left="305"/>
              <w:rPr>
                <w:sz w:val="21"/>
              </w:rPr>
            </w:pPr>
            <w:r>
              <w:rPr>
                <w:spacing w:val="-5"/>
                <w:sz w:val="21"/>
              </w:rPr>
              <w:t>邢硕</w:t>
            </w:r>
          </w:p>
        </w:tc>
        <w:tc>
          <w:tcPr>
            <w:tcW w:w="1173" w:type="dxa"/>
          </w:tcPr>
          <w:p>
            <w:pPr>
              <w:pStyle w:val="17"/>
              <w:spacing w:before="12"/>
              <w:ind w:left="24"/>
              <w:jc w:val="center"/>
              <w:rPr>
                <w:rFonts w:ascii="Times New Roman"/>
                <w:sz w:val="21"/>
              </w:rPr>
            </w:pPr>
            <w:r>
              <w:rPr>
                <w:rFonts w:ascii="Times New Roman"/>
                <w:spacing w:val="-2"/>
                <w:sz w:val="21"/>
              </w:rPr>
              <w:t>2022/4/20</w:t>
            </w:r>
          </w:p>
        </w:tc>
        <w:tc>
          <w:tcPr>
            <w:tcW w:w="1160" w:type="dxa"/>
          </w:tcPr>
          <w:p>
            <w:pPr>
              <w:pStyle w:val="17"/>
              <w:spacing w:line="346" w:lineRule="exact"/>
              <w:ind w:left="27" w:right="3"/>
              <w:jc w:val="center"/>
              <w:rPr>
                <w:sz w:val="21"/>
              </w:rPr>
            </w:pPr>
            <w:r>
              <w:rPr>
                <w:spacing w:val="-5"/>
                <w:sz w:val="21"/>
              </w:rPr>
              <w:t>通过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643" w:type="dxa"/>
            <w:vMerge w:val="continue"/>
            <w:tcBorders>
              <w:top w:val="nil"/>
            </w:tcBorders>
          </w:tcPr>
          <w:p>
            <w:pPr>
              <w:rPr>
                <w:sz w:val="2"/>
                <w:szCs w:val="2"/>
              </w:rPr>
            </w:pPr>
          </w:p>
        </w:tc>
        <w:tc>
          <w:tcPr>
            <w:tcW w:w="1404" w:type="dxa"/>
          </w:tcPr>
          <w:p>
            <w:pPr>
              <w:pStyle w:val="17"/>
              <w:spacing w:line="346" w:lineRule="exact"/>
              <w:ind w:left="5"/>
              <w:jc w:val="center"/>
              <w:rPr>
                <w:sz w:val="21"/>
              </w:rPr>
            </w:pPr>
            <w:r>
              <w:rPr>
                <w:spacing w:val="-4"/>
                <w:sz w:val="21"/>
              </w:rPr>
              <w:t>自驾团队</w:t>
            </w:r>
          </w:p>
        </w:tc>
        <w:tc>
          <w:tcPr>
            <w:tcW w:w="2634" w:type="dxa"/>
            <w:gridSpan w:val="3"/>
          </w:tcPr>
          <w:p>
            <w:pPr>
              <w:pStyle w:val="17"/>
              <w:spacing w:line="346" w:lineRule="exact"/>
              <w:ind w:left="264"/>
              <w:rPr>
                <w:sz w:val="21"/>
              </w:rPr>
            </w:pPr>
            <w:r>
              <w:rPr>
                <w:spacing w:val="-3"/>
                <w:sz w:val="21"/>
              </w:rPr>
              <w:t>自驾团队界面显示正常</w:t>
            </w:r>
          </w:p>
        </w:tc>
        <w:tc>
          <w:tcPr>
            <w:tcW w:w="731" w:type="dxa"/>
          </w:tcPr>
          <w:p>
            <w:pPr>
              <w:pStyle w:val="17"/>
              <w:spacing w:line="346" w:lineRule="exact"/>
              <w:ind w:left="12"/>
              <w:jc w:val="center"/>
              <w:rPr>
                <w:sz w:val="21"/>
              </w:rPr>
            </w:pPr>
            <w:r>
              <w:rPr>
                <w:spacing w:val="-10"/>
                <w:sz w:val="21"/>
              </w:rPr>
              <w:t>中</w:t>
            </w:r>
          </w:p>
        </w:tc>
        <w:tc>
          <w:tcPr>
            <w:tcW w:w="1025" w:type="dxa"/>
            <w:gridSpan w:val="2"/>
          </w:tcPr>
          <w:p>
            <w:pPr>
              <w:pStyle w:val="17"/>
              <w:spacing w:line="346" w:lineRule="exact"/>
              <w:ind w:left="305"/>
              <w:rPr>
                <w:sz w:val="21"/>
              </w:rPr>
            </w:pPr>
            <w:r>
              <w:rPr>
                <w:spacing w:val="-5"/>
                <w:sz w:val="21"/>
              </w:rPr>
              <w:t>邢硕</w:t>
            </w:r>
          </w:p>
        </w:tc>
        <w:tc>
          <w:tcPr>
            <w:tcW w:w="1173" w:type="dxa"/>
          </w:tcPr>
          <w:p>
            <w:pPr>
              <w:pStyle w:val="17"/>
              <w:spacing w:before="12"/>
              <w:ind w:left="24"/>
              <w:jc w:val="center"/>
              <w:rPr>
                <w:rFonts w:ascii="Times New Roman"/>
                <w:sz w:val="21"/>
              </w:rPr>
            </w:pPr>
            <w:r>
              <w:rPr>
                <w:rFonts w:ascii="Times New Roman"/>
                <w:spacing w:val="-2"/>
                <w:sz w:val="21"/>
              </w:rPr>
              <w:t>2022/4/20</w:t>
            </w:r>
          </w:p>
        </w:tc>
        <w:tc>
          <w:tcPr>
            <w:tcW w:w="1160" w:type="dxa"/>
          </w:tcPr>
          <w:p>
            <w:pPr>
              <w:pStyle w:val="17"/>
              <w:spacing w:line="346" w:lineRule="exact"/>
              <w:ind w:left="27" w:right="3"/>
              <w:jc w:val="center"/>
              <w:rPr>
                <w:sz w:val="21"/>
              </w:rPr>
            </w:pPr>
            <w:r>
              <w:rPr>
                <w:spacing w:val="-5"/>
                <w:sz w:val="21"/>
              </w:rPr>
              <w:t>通过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643" w:type="dxa"/>
            <w:vMerge w:val="continue"/>
            <w:tcBorders>
              <w:top w:val="nil"/>
            </w:tcBorders>
          </w:tcPr>
          <w:p>
            <w:pPr>
              <w:rPr>
                <w:sz w:val="2"/>
                <w:szCs w:val="2"/>
              </w:rPr>
            </w:pPr>
          </w:p>
        </w:tc>
        <w:tc>
          <w:tcPr>
            <w:tcW w:w="1404" w:type="dxa"/>
          </w:tcPr>
          <w:p>
            <w:pPr>
              <w:pStyle w:val="17"/>
              <w:spacing w:line="347" w:lineRule="exact"/>
              <w:ind w:left="5"/>
              <w:jc w:val="center"/>
              <w:rPr>
                <w:sz w:val="21"/>
              </w:rPr>
            </w:pPr>
            <w:r>
              <w:rPr>
                <w:spacing w:val="-4"/>
                <w:sz w:val="21"/>
              </w:rPr>
              <w:t>报名管理</w:t>
            </w:r>
          </w:p>
        </w:tc>
        <w:tc>
          <w:tcPr>
            <w:tcW w:w="2634" w:type="dxa"/>
            <w:gridSpan w:val="3"/>
          </w:tcPr>
          <w:p>
            <w:pPr>
              <w:pStyle w:val="17"/>
              <w:spacing w:line="347" w:lineRule="exact"/>
              <w:ind w:left="264"/>
              <w:rPr>
                <w:sz w:val="21"/>
              </w:rPr>
            </w:pPr>
            <w:r>
              <w:rPr>
                <w:spacing w:val="-3"/>
                <w:sz w:val="21"/>
              </w:rPr>
              <w:t>报名管理界面显示正常</w:t>
            </w:r>
          </w:p>
        </w:tc>
        <w:tc>
          <w:tcPr>
            <w:tcW w:w="731" w:type="dxa"/>
          </w:tcPr>
          <w:p>
            <w:pPr>
              <w:pStyle w:val="17"/>
              <w:spacing w:line="347" w:lineRule="exact"/>
              <w:ind w:left="12"/>
              <w:jc w:val="center"/>
              <w:rPr>
                <w:sz w:val="21"/>
              </w:rPr>
            </w:pPr>
            <w:r>
              <w:rPr>
                <w:spacing w:val="-10"/>
                <w:sz w:val="21"/>
              </w:rPr>
              <w:t>中</w:t>
            </w:r>
          </w:p>
        </w:tc>
        <w:tc>
          <w:tcPr>
            <w:tcW w:w="1025" w:type="dxa"/>
            <w:gridSpan w:val="2"/>
          </w:tcPr>
          <w:p>
            <w:pPr>
              <w:pStyle w:val="17"/>
              <w:spacing w:line="347" w:lineRule="exact"/>
              <w:ind w:left="305"/>
              <w:rPr>
                <w:sz w:val="21"/>
              </w:rPr>
            </w:pPr>
            <w:r>
              <w:rPr>
                <w:spacing w:val="-5"/>
                <w:sz w:val="21"/>
              </w:rPr>
              <w:t>邢硕</w:t>
            </w:r>
          </w:p>
        </w:tc>
        <w:tc>
          <w:tcPr>
            <w:tcW w:w="1173" w:type="dxa"/>
          </w:tcPr>
          <w:p>
            <w:pPr>
              <w:pStyle w:val="17"/>
              <w:spacing w:before="13"/>
              <w:ind w:left="24"/>
              <w:jc w:val="center"/>
              <w:rPr>
                <w:rFonts w:ascii="Times New Roman"/>
                <w:sz w:val="21"/>
              </w:rPr>
            </w:pPr>
            <w:r>
              <w:rPr>
                <w:rFonts w:ascii="Times New Roman"/>
                <w:spacing w:val="-2"/>
                <w:sz w:val="21"/>
              </w:rPr>
              <w:t>2022/4/20</w:t>
            </w:r>
          </w:p>
        </w:tc>
        <w:tc>
          <w:tcPr>
            <w:tcW w:w="1160" w:type="dxa"/>
          </w:tcPr>
          <w:p>
            <w:pPr>
              <w:pStyle w:val="17"/>
              <w:spacing w:line="347" w:lineRule="exact"/>
              <w:ind w:left="27" w:right="3"/>
              <w:jc w:val="center"/>
              <w:rPr>
                <w:sz w:val="21"/>
              </w:rPr>
            </w:pPr>
            <w:r>
              <w:rPr>
                <w:spacing w:val="-5"/>
                <w:sz w:val="21"/>
              </w:rPr>
              <w:t>通过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643" w:type="dxa"/>
            <w:vMerge w:val="restart"/>
          </w:tcPr>
          <w:p>
            <w:pPr>
              <w:pStyle w:val="17"/>
              <w:spacing w:before="197"/>
              <w:ind w:left="0"/>
              <w:rPr>
                <w:rFonts w:ascii="Noto Sans Mono CJK HK"/>
                <w:sz w:val="21"/>
              </w:rPr>
            </w:pPr>
          </w:p>
          <w:p>
            <w:pPr>
              <w:pStyle w:val="17"/>
              <w:spacing w:before="1" w:line="127" w:lineRule="auto"/>
              <w:ind w:left="268" w:right="151"/>
              <w:jc w:val="both"/>
              <w:rPr>
                <w:sz w:val="21"/>
              </w:rPr>
            </w:pPr>
            <w:r>
              <w:rPr>
                <w:spacing w:val="-10"/>
                <w:sz w:val="21"/>
              </w:rPr>
              <w:t>用户系统</w:t>
            </w:r>
          </w:p>
        </w:tc>
        <w:tc>
          <w:tcPr>
            <w:tcW w:w="1404" w:type="dxa"/>
          </w:tcPr>
          <w:p>
            <w:pPr>
              <w:pStyle w:val="17"/>
              <w:spacing w:line="346" w:lineRule="exact"/>
              <w:ind w:left="5"/>
              <w:jc w:val="center"/>
              <w:rPr>
                <w:sz w:val="21"/>
              </w:rPr>
            </w:pPr>
            <w:r>
              <w:rPr>
                <w:spacing w:val="-4"/>
                <w:sz w:val="21"/>
              </w:rPr>
              <w:t>用户注册</w:t>
            </w:r>
          </w:p>
        </w:tc>
        <w:tc>
          <w:tcPr>
            <w:tcW w:w="2634" w:type="dxa"/>
            <w:gridSpan w:val="3"/>
          </w:tcPr>
          <w:p>
            <w:pPr>
              <w:pStyle w:val="17"/>
              <w:spacing w:line="346" w:lineRule="exact"/>
              <w:ind w:left="370"/>
              <w:rPr>
                <w:sz w:val="21"/>
              </w:rPr>
            </w:pPr>
            <w:r>
              <w:rPr>
                <w:spacing w:val="-3"/>
                <w:sz w:val="21"/>
              </w:rPr>
              <w:t>输入信息，注册成功</w:t>
            </w:r>
          </w:p>
        </w:tc>
        <w:tc>
          <w:tcPr>
            <w:tcW w:w="731" w:type="dxa"/>
          </w:tcPr>
          <w:p>
            <w:pPr>
              <w:pStyle w:val="17"/>
              <w:spacing w:line="346" w:lineRule="exact"/>
              <w:ind w:left="12"/>
              <w:jc w:val="center"/>
              <w:rPr>
                <w:sz w:val="21"/>
              </w:rPr>
            </w:pPr>
            <w:r>
              <w:rPr>
                <w:spacing w:val="-10"/>
                <w:sz w:val="21"/>
              </w:rPr>
              <w:t>中</w:t>
            </w:r>
          </w:p>
        </w:tc>
        <w:tc>
          <w:tcPr>
            <w:tcW w:w="1025" w:type="dxa"/>
            <w:gridSpan w:val="2"/>
          </w:tcPr>
          <w:p>
            <w:pPr>
              <w:pStyle w:val="17"/>
              <w:spacing w:line="346" w:lineRule="exact"/>
              <w:ind w:left="305"/>
              <w:rPr>
                <w:sz w:val="21"/>
              </w:rPr>
            </w:pPr>
            <w:r>
              <w:rPr>
                <w:spacing w:val="-5"/>
                <w:sz w:val="21"/>
              </w:rPr>
              <w:t>邢硕</w:t>
            </w:r>
          </w:p>
        </w:tc>
        <w:tc>
          <w:tcPr>
            <w:tcW w:w="1173" w:type="dxa"/>
          </w:tcPr>
          <w:p>
            <w:pPr>
              <w:pStyle w:val="17"/>
              <w:spacing w:before="12"/>
              <w:ind w:left="24"/>
              <w:jc w:val="center"/>
              <w:rPr>
                <w:rFonts w:ascii="Times New Roman"/>
                <w:sz w:val="21"/>
              </w:rPr>
            </w:pPr>
            <w:r>
              <w:rPr>
                <w:rFonts w:ascii="Times New Roman"/>
                <w:spacing w:val="-2"/>
                <w:sz w:val="21"/>
              </w:rPr>
              <w:t>2022/4/20</w:t>
            </w:r>
          </w:p>
        </w:tc>
        <w:tc>
          <w:tcPr>
            <w:tcW w:w="1160" w:type="dxa"/>
          </w:tcPr>
          <w:p>
            <w:pPr>
              <w:pStyle w:val="17"/>
              <w:spacing w:line="346" w:lineRule="exact"/>
              <w:ind w:left="27" w:right="3"/>
              <w:jc w:val="center"/>
              <w:rPr>
                <w:sz w:val="21"/>
              </w:rPr>
            </w:pPr>
            <w:r>
              <w:rPr>
                <w:spacing w:val="-5"/>
                <w:sz w:val="21"/>
              </w:rPr>
              <w:t>通过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643" w:type="dxa"/>
            <w:vMerge w:val="continue"/>
            <w:tcBorders>
              <w:top w:val="nil"/>
            </w:tcBorders>
          </w:tcPr>
          <w:p>
            <w:pPr>
              <w:rPr>
                <w:sz w:val="2"/>
                <w:szCs w:val="2"/>
              </w:rPr>
            </w:pPr>
          </w:p>
        </w:tc>
        <w:tc>
          <w:tcPr>
            <w:tcW w:w="1404" w:type="dxa"/>
          </w:tcPr>
          <w:p>
            <w:pPr>
              <w:pStyle w:val="17"/>
              <w:spacing w:line="346" w:lineRule="exact"/>
              <w:ind w:left="5"/>
              <w:jc w:val="center"/>
              <w:rPr>
                <w:sz w:val="21"/>
              </w:rPr>
            </w:pPr>
            <w:r>
              <w:rPr>
                <w:spacing w:val="-4"/>
                <w:sz w:val="21"/>
              </w:rPr>
              <w:t>用户登录</w:t>
            </w:r>
          </w:p>
        </w:tc>
        <w:tc>
          <w:tcPr>
            <w:tcW w:w="2634" w:type="dxa"/>
            <w:gridSpan w:val="3"/>
          </w:tcPr>
          <w:p>
            <w:pPr>
              <w:pStyle w:val="17"/>
              <w:spacing w:line="285" w:lineRule="exact"/>
              <w:ind w:left="9" w:right="2"/>
              <w:jc w:val="center"/>
              <w:rPr>
                <w:sz w:val="21"/>
              </w:rPr>
            </w:pPr>
            <w:r>
              <w:rPr>
                <w:spacing w:val="-3"/>
                <w:sz w:val="21"/>
              </w:rPr>
              <w:t>输入用户名、密码，登录</w:t>
            </w:r>
          </w:p>
          <w:p>
            <w:pPr>
              <w:pStyle w:val="17"/>
              <w:spacing w:line="280" w:lineRule="exact"/>
              <w:ind w:left="9" w:right="2"/>
              <w:jc w:val="center"/>
              <w:rPr>
                <w:sz w:val="21"/>
              </w:rPr>
            </w:pPr>
            <w:r>
              <w:rPr>
                <w:spacing w:val="-5"/>
                <w:sz w:val="21"/>
              </w:rPr>
              <w:t>成功</w:t>
            </w:r>
          </w:p>
        </w:tc>
        <w:tc>
          <w:tcPr>
            <w:tcW w:w="731" w:type="dxa"/>
          </w:tcPr>
          <w:p>
            <w:pPr>
              <w:pStyle w:val="17"/>
              <w:spacing w:line="346" w:lineRule="exact"/>
              <w:ind w:left="12"/>
              <w:jc w:val="center"/>
              <w:rPr>
                <w:sz w:val="21"/>
              </w:rPr>
            </w:pPr>
            <w:r>
              <w:rPr>
                <w:spacing w:val="-10"/>
                <w:sz w:val="21"/>
              </w:rPr>
              <w:t>中</w:t>
            </w:r>
          </w:p>
        </w:tc>
        <w:tc>
          <w:tcPr>
            <w:tcW w:w="1025" w:type="dxa"/>
            <w:gridSpan w:val="2"/>
          </w:tcPr>
          <w:p>
            <w:pPr>
              <w:pStyle w:val="17"/>
              <w:spacing w:line="346" w:lineRule="exact"/>
              <w:ind w:left="305"/>
              <w:rPr>
                <w:sz w:val="21"/>
              </w:rPr>
            </w:pPr>
            <w:r>
              <w:rPr>
                <w:spacing w:val="-5"/>
                <w:sz w:val="21"/>
              </w:rPr>
              <w:t>邢硕</w:t>
            </w:r>
          </w:p>
        </w:tc>
        <w:tc>
          <w:tcPr>
            <w:tcW w:w="1173" w:type="dxa"/>
          </w:tcPr>
          <w:p>
            <w:pPr>
              <w:pStyle w:val="17"/>
              <w:spacing w:before="12"/>
              <w:ind w:left="24"/>
              <w:jc w:val="center"/>
              <w:rPr>
                <w:rFonts w:ascii="Times New Roman"/>
                <w:sz w:val="21"/>
              </w:rPr>
            </w:pPr>
            <w:r>
              <w:rPr>
                <w:rFonts w:ascii="Times New Roman"/>
                <w:spacing w:val="-2"/>
                <w:sz w:val="21"/>
              </w:rPr>
              <w:t>2022/4/20</w:t>
            </w:r>
          </w:p>
        </w:tc>
        <w:tc>
          <w:tcPr>
            <w:tcW w:w="1160" w:type="dxa"/>
          </w:tcPr>
          <w:p>
            <w:pPr>
              <w:pStyle w:val="17"/>
              <w:spacing w:line="346" w:lineRule="exact"/>
              <w:ind w:left="27" w:right="3"/>
              <w:jc w:val="center"/>
              <w:rPr>
                <w:sz w:val="21"/>
              </w:rPr>
            </w:pPr>
            <w:r>
              <w:rPr>
                <w:spacing w:val="-5"/>
                <w:sz w:val="21"/>
              </w:rPr>
              <w:t>通过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643" w:type="dxa"/>
            <w:vMerge w:val="continue"/>
            <w:tcBorders>
              <w:top w:val="nil"/>
            </w:tcBorders>
          </w:tcPr>
          <w:p>
            <w:pPr>
              <w:rPr>
                <w:sz w:val="2"/>
                <w:szCs w:val="2"/>
              </w:rPr>
            </w:pPr>
          </w:p>
        </w:tc>
        <w:tc>
          <w:tcPr>
            <w:tcW w:w="1404" w:type="dxa"/>
          </w:tcPr>
          <w:p>
            <w:pPr>
              <w:pStyle w:val="17"/>
              <w:spacing w:line="285" w:lineRule="exact"/>
              <w:ind w:left="5"/>
              <w:jc w:val="center"/>
              <w:rPr>
                <w:sz w:val="21"/>
              </w:rPr>
            </w:pPr>
            <w:r>
              <w:rPr>
                <w:spacing w:val="-4"/>
                <w:sz w:val="21"/>
              </w:rPr>
              <w:t>自驾团队报</w:t>
            </w:r>
          </w:p>
          <w:p>
            <w:pPr>
              <w:pStyle w:val="17"/>
              <w:spacing w:line="280" w:lineRule="exact"/>
              <w:ind w:left="5" w:right="3"/>
              <w:jc w:val="center"/>
              <w:rPr>
                <w:sz w:val="21"/>
              </w:rPr>
            </w:pPr>
            <w:r>
              <w:rPr>
                <w:spacing w:val="-10"/>
                <w:sz w:val="21"/>
              </w:rPr>
              <w:t>名</w:t>
            </w:r>
          </w:p>
        </w:tc>
        <w:tc>
          <w:tcPr>
            <w:tcW w:w="2634" w:type="dxa"/>
            <w:gridSpan w:val="3"/>
          </w:tcPr>
          <w:p>
            <w:pPr>
              <w:pStyle w:val="17"/>
              <w:spacing w:line="285" w:lineRule="exact"/>
              <w:ind w:left="9" w:right="2"/>
              <w:jc w:val="center"/>
              <w:rPr>
                <w:sz w:val="21"/>
              </w:rPr>
            </w:pPr>
            <w:r>
              <w:rPr>
                <w:spacing w:val="-3"/>
                <w:sz w:val="21"/>
              </w:rPr>
              <w:t>输入报名信息，提交信</w:t>
            </w:r>
          </w:p>
          <w:p>
            <w:pPr>
              <w:pStyle w:val="17"/>
              <w:spacing w:line="280" w:lineRule="exact"/>
              <w:ind w:left="9"/>
              <w:jc w:val="center"/>
              <w:rPr>
                <w:sz w:val="21"/>
              </w:rPr>
            </w:pPr>
            <w:r>
              <w:rPr>
                <w:spacing w:val="-4"/>
                <w:sz w:val="21"/>
              </w:rPr>
              <w:t>息，待审核</w:t>
            </w:r>
          </w:p>
        </w:tc>
        <w:tc>
          <w:tcPr>
            <w:tcW w:w="731" w:type="dxa"/>
          </w:tcPr>
          <w:p>
            <w:pPr>
              <w:pStyle w:val="17"/>
              <w:spacing w:line="346" w:lineRule="exact"/>
              <w:ind w:left="12"/>
              <w:jc w:val="center"/>
              <w:rPr>
                <w:sz w:val="21"/>
              </w:rPr>
            </w:pPr>
            <w:r>
              <w:rPr>
                <w:spacing w:val="-10"/>
                <w:sz w:val="21"/>
              </w:rPr>
              <w:t>中</w:t>
            </w:r>
          </w:p>
        </w:tc>
        <w:tc>
          <w:tcPr>
            <w:tcW w:w="1025" w:type="dxa"/>
            <w:gridSpan w:val="2"/>
          </w:tcPr>
          <w:p>
            <w:pPr>
              <w:pStyle w:val="17"/>
              <w:spacing w:line="346" w:lineRule="exact"/>
              <w:ind w:left="305"/>
              <w:rPr>
                <w:sz w:val="21"/>
              </w:rPr>
            </w:pPr>
            <w:r>
              <w:rPr>
                <w:spacing w:val="-5"/>
                <w:sz w:val="21"/>
              </w:rPr>
              <w:t>邢硕</w:t>
            </w:r>
          </w:p>
        </w:tc>
        <w:tc>
          <w:tcPr>
            <w:tcW w:w="1173" w:type="dxa"/>
          </w:tcPr>
          <w:p>
            <w:pPr>
              <w:pStyle w:val="17"/>
              <w:spacing w:before="12"/>
              <w:ind w:left="24"/>
              <w:jc w:val="center"/>
              <w:rPr>
                <w:rFonts w:ascii="Times New Roman"/>
                <w:sz w:val="21"/>
              </w:rPr>
            </w:pPr>
            <w:r>
              <w:rPr>
                <w:rFonts w:ascii="Times New Roman"/>
                <w:spacing w:val="-2"/>
                <w:sz w:val="21"/>
              </w:rPr>
              <w:t>2022/4/20</w:t>
            </w:r>
          </w:p>
        </w:tc>
        <w:tc>
          <w:tcPr>
            <w:tcW w:w="1160" w:type="dxa"/>
          </w:tcPr>
          <w:p>
            <w:pPr>
              <w:pStyle w:val="17"/>
              <w:spacing w:line="346" w:lineRule="exact"/>
              <w:ind w:left="27" w:right="3"/>
              <w:jc w:val="center"/>
              <w:rPr>
                <w:sz w:val="21"/>
              </w:rPr>
            </w:pPr>
            <w:r>
              <w:rPr>
                <w:spacing w:val="-5"/>
                <w:sz w:val="21"/>
              </w:rPr>
              <w:t>通过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643" w:type="dxa"/>
            <w:vMerge w:val="continue"/>
            <w:tcBorders>
              <w:top w:val="nil"/>
            </w:tcBorders>
          </w:tcPr>
          <w:p>
            <w:pPr>
              <w:rPr>
                <w:sz w:val="2"/>
                <w:szCs w:val="2"/>
              </w:rPr>
            </w:pPr>
          </w:p>
        </w:tc>
        <w:tc>
          <w:tcPr>
            <w:tcW w:w="1404" w:type="dxa"/>
          </w:tcPr>
          <w:p>
            <w:pPr>
              <w:pStyle w:val="17"/>
              <w:spacing w:line="342" w:lineRule="exact"/>
              <w:ind w:left="5"/>
              <w:jc w:val="center"/>
              <w:rPr>
                <w:sz w:val="21"/>
              </w:rPr>
            </w:pPr>
            <w:r>
              <w:rPr>
                <w:spacing w:val="-4"/>
                <w:sz w:val="21"/>
              </w:rPr>
              <w:t>浏览首页</w:t>
            </w:r>
          </w:p>
        </w:tc>
        <w:tc>
          <w:tcPr>
            <w:tcW w:w="2634" w:type="dxa"/>
            <w:gridSpan w:val="3"/>
          </w:tcPr>
          <w:p>
            <w:pPr>
              <w:pStyle w:val="17"/>
              <w:spacing w:line="342" w:lineRule="exact"/>
              <w:ind w:left="684"/>
              <w:rPr>
                <w:sz w:val="21"/>
              </w:rPr>
            </w:pPr>
            <w:r>
              <w:rPr>
                <w:spacing w:val="-4"/>
                <w:sz w:val="21"/>
              </w:rPr>
              <w:t>首页显示正常</w:t>
            </w:r>
          </w:p>
        </w:tc>
        <w:tc>
          <w:tcPr>
            <w:tcW w:w="731" w:type="dxa"/>
          </w:tcPr>
          <w:p>
            <w:pPr>
              <w:pStyle w:val="17"/>
              <w:spacing w:line="342" w:lineRule="exact"/>
              <w:ind w:left="12"/>
              <w:jc w:val="center"/>
              <w:rPr>
                <w:sz w:val="21"/>
              </w:rPr>
            </w:pPr>
            <w:r>
              <w:rPr>
                <w:spacing w:val="-10"/>
                <w:sz w:val="21"/>
              </w:rPr>
              <w:t>中</w:t>
            </w:r>
          </w:p>
        </w:tc>
        <w:tc>
          <w:tcPr>
            <w:tcW w:w="1025" w:type="dxa"/>
            <w:gridSpan w:val="2"/>
          </w:tcPr>
          <w:p>
            <w:pPr>
              <w:pStyle w:val="17"/>
              <w:spacing w:line="342" w:lineRule="exact"/>
              <w:ind w:left="305"/>
              <w:rPr>
                <w:sz w:val="21"/>
              </w:rPr>
            </w:pPr>
            <w:r>
              <w:rPr>
                <w:spacing w:val="-5"/>
                <w:sz w:val="21"/>
              </w:rPr>
              <w:t>邢硕</w:t>
            </w:r>
          </w:p>
        </w:tc>
        <w:tc>
          <w:tcPr>
            <w:tcW w:w="1173" w:type="dxa"/>
          </w:tcPr>
          <w:p>
            <w:pPr>
              <w:pStyle w:val="17"/>
              <w:spacing w:before="12"/>
              <w:ind w:left="24"/>
              <w:jc w:val="center"/>
              <w:rPr>
                <w:rFonts w:ascii="Times New Roman"/>
                <w:sz w:val="21"/>
              </w:rPr>
            </w:pPr>
            <w:r>
              <w:rPr>
                <w:rFonts w:ascii="Times New Roman"/>
                <w:spacing w:val="-2"/>
                <w:sz w:val="21"/>
              </w:rPr>
              <w:t>2022/4/20</w:t>
            </w:r>
          </w:p>
        </w:tc>
        <w:tc>
          <w:tcPr>
            <w:tcW w:w="1160" w:type="dxa"/>
          </w:tcPr>
          <w:p>
            <w:pPr>
              <w:pStyle w:val="17"/>
              <w:spacing w:line="342" w:lineRule="exact"/>
              <w:ind w:left="27" w:right="3"/>
              <w:jc w:val="center"/>
              <w:rPr>
                <w:sz w:val="21"/>
              </w:rPr>
            </w:pPr>
            <w:r>
              <w:rPr>
                <w:spacing w:val="-5"/>
                <w:sz w:val="21"/>
              </w:rPr>
              <w:t>通过</w:t>
            </w:r>
          </w:p>
        </w:tc>
      </w:tr>
    </w:tbl>
    <w:p>
      <w:pPr>
        <w:spacing w:after="0" w:line="342" w:lineRule="exact"/>
        <w:jc w:val="center"/>
        <w:rPr>
          <w:sz w:val="21"/>
        </w:rPr>
        <w:sectPr>
          <w:pgSz w:w="11910" w:h="16840"/>
          <w:pgMar w:top="1420" w:right="1060" w:bottom="1380" w:left="1520" w:header="0" w:footer="1158" w:gutter="0"/>
          <w:cols w:space="720" w:num="1"/>
        </w:sectPr>
      </w:pPr>
    </w:p>
    <w:p>
      <w:pPr>
        <w:pStyle w:val="3"/>
        <w:numPr>
          <w:ilvl w:val="1"/>
          <w:numId w:val="20"/>
        </w:numPr>
        <w:tabs>
          <w:tab w:val="left" w:pos="880"/>
        </w:tabs>
        <w:spacing w:before="0" w:after="0" w:line="489" w:lineRule="exact"/>
        <w:ind w:left="880" w:right="0" w:hanging="698"/>
        <w:jc w:val="left"/>
      </w:pPr>
      <w:bookmarkStart w:id="55" w:name="_bookmark55"/>
      <w:bookmarkEnd w:id="55"/>
      <w:r>
        <w:rPr>
          <w:spacing w:val="-3"/>
        </w:rPr>
        <w:t>结果分析</w:t>
      </w:r>
    </w:p>
    <w:p>
      <w:pPr>
        <w:pStyle w:val="5"/>
        <w:spacing w:before="308" w:line="192" w:lineRule="auto"/>
        <w:ind w:right="353" w:firstLine="479"/>
        <w:jc w:val="both"/>
      </w:pPr>
      <w:r>
        <w:rPr>
          <w:spacing w:val="-4"/>
        </w:rPr>
        <w:t>通过以上测试，我们可以分析系统的运行性能。从精度方面看，所使用的数据符合数据库要求以及系统要求，且满足系统要求的精度；从灵活性来看，本系统可以根据使用者的需求进行调整，灵活性非常好；从时间来看，数据传输速度非常快，用户非常容易接受。在系统网页界面上各个功能模块都能被清晰地展现出来，界面布局的设计也很合理，并且各个功能之间的连接没有任何问题，功能中的一些网页跳转都是完全可行的，用户所想要功能需求都被实现了。综上所述，本系统在测试环节未发现</w:t>
      </w:r>
      <w:r>
        <w:rPr>
          <w:spacing w:val="-2"/>
        </w:rPr>
        <w:t>任何问题。至此，本系统的所有流程均已完成。</w:t>
      </w:r>
    </w:p>
    <w:p>
      <w:pPr>
        <w:spacing w:after="0" w:line="192" w:lineRule="auto"/>
        <w:jc w:val="both"/>
        <w:sectPr>
          <w:pgSz w:w="11910" w:h="16840"/>
          <w:pgMar w:top="1360" w:right="1060" w:bottom="1380" w:left="1520" w:header="0" w:footer="1158" w:gutter="0"/>
          <w:cols w:space="720" w:num="1"/>
        </w:sectPr>
      </w:pPr>
    </w:p>
    <w:p>
      <w:pPr>
        <w:pStyle w:val="2"/>
        <w:tabs>
          <w:tab w:val="left" w:pos="965"/>
        </w:tabs>
        <w:spacing w:line="540" w:lineRule="exact"/>
      </w:pPr>
      <w:bookmarkStart w:id="56" w:name="_bookmark56"/>
      <w:bookmarkEnd w:id="56"/>
      <w:r>
        <w:rPr>
          <w:spacing w:val="-10"/>
        </w:rPr>
        <w:t>结</w:t>
      </w:r>
      <w:r>
        <w:tab/>
      </w:r>
      <w:r>
        <w:rPr>
          <w:spacing w:val="-10"/>
        </w:rPr>
        <w:t>论</w:t>
      </w:r>
    </w:p>
    <w:p>
      <w:pPr>
        <w:pStyle w:val="5"/>
        <w:spacing w:before="457" w:line="192" w:lineRule="auto"/>
        <w:ind w:right="352" w:firstLine="479"/>
        <w:jc w:val="both"/>
      </w:pPr>
      <w:r>
        <w:rPr>
          <w:spacing w:val="-8"/>
        </w:rPr>
        <w:t>此次系统设计实现了自驾游管理系统，因此不仅需要满足一般的自驾游网站的功</w:t>
      </w:r>
      <w:r>
        <w:t xml:space="preserve">能，还要具有管理系统来对网站进行维护。在系统技术应用方面，基于 </w:t>
      </w:r>
      <w:r>
        <w:rPr>
          <w:rFonts w:ascii="Times New Roman" w:eastAsia="Times New Roman"/>
        </w:rPr>
        <w:t xml:space="preserve">Java </w:t>
      </w:r>
      <w:r>
        <w:t>编程语</w:t>
      </w:r>
      <w:r>
        <w:rPr>
          <w:spacing w:val="-18"/>
        </w:rPr>
        <w:t xml:space="preserve">言，使用 </w:t>
      </w:r>
      <w:r>
        <w:rPr>
          <w:rFonts w:ascii="Times New Roman" w:eastAsia="Times New Roman"/>
        </w:rPr>
        <w:t>SSM</w:t>
      </w:r>
      <w:r>
        <w:rPr>
          <w:rFonts w:ascii="Times New Roman" w:eastAsia="Times New Roman"/>
          <w:spacing w:val="-15"/>
        </w:rPr>
        <w:t xml:space="preserve"> </w:t>
      </w:r>
      <w:r>
        <w:rPr>
          <w:spacing w:val="-9"/>
        </w:rPr>
        <w:t xml:space="preserve">框架进行的后台开发，汇编软件应用了 </w:t>
      </w:r>
      <w:r>
        <w:rPr>
          <w:rFonts w:ascii="Times New Roman" w:eastAsia="Times New Roman"/>
        </w:rPr>
        <w:t>eclipse</w:t>
      </w:r>
      <w:r>
        <w:rPr>
          <w:spacing w:val="-2"/>
        </w:rPr>
        <w:t xml:space="preserve">，数据库部分使用 </w:t>
      </w:r>
      <w:r>
        <w:rPr>
          <w:rFonts w:ascii="Times New Roman" w:eastAsia="Times New Roman"/>
        </w:rPr>
        <w:t>MySql</w:t>
      </w:r>
      <w:r>
        <w:t>为主要数据库、</w:t>
      </w:r>
      <w:r>
        <w:rPr>
          <w:rFonts w:ascii="Times New Roman" w:eastAsia="Times New Roman"/>
        </w:rPr>
        <w:t xml:space="preserve">Tomcat </w:t>
      </w:r>
      <w:r>
        <w:t>为系统服务器。</w:t>
      </w:r>
    </w:p>
    <w:p>
      <w:pPr>
        <w:pStyle w:val="5"/>
        <w:spacing w:line="192" w:lineRule="auto"/>
        <w:ind w:right="356" w:firstLine="479"/>
        <w:jc w:val="both"/>
      </w:pPr>
      <w:r>
        <w:rPr>
          <w:spacing w:val="-4"/>
        </w:rPr>
        <w:t>本论文主要对自驾游管理系统的理论基本流程、主要技术的展示、操作步骤的说</w:t>
      </w:r>
      <w:r>
        <w:rPr>
          <w:spacing w:val="-6"/>
        </w:rPr>
        <w:t>明以及实现数据库的相关操作等相关内容做详细的介绍和分析。在项目开发前需要先</w:t>
      </w:r>
      <w:r>
        <w:rPr>
          <w:spacing w:val="-2"/>
        </w:rPr>
        <w:t>了解该项目的课题背景，了解国内外的最新自驾游系统现状。</w:t>
      </w:r>
    </w:p>
    <w:p>
      <w:pPr>
        <w:pStyle w:val="5"/>
        <w:spacing w:line="192" w:lineRule="auto"/>
        <w:ind w:right="242" w:firstLine="479"/>
        <w:jc w:val="both"/>
      </w:pPr>
      <w:r>
        <w:rPr>
          <w:spacing w:val="-2"/>
        </w:rPr>
        <w:t>了解了国内外的现状以及课题研究的意义后，则要开始设计该项目开发的方案。</w:t>
      </w:r>
      <w:r>
        <w:t xml:space="preserve">结合大学所学的所有知识，再加上自己自学的 </w:t>
      </w:r>
      <w:r>
        <w:rPr>
          <w:rFonts w:ascii="Times New Roman" w:eastAsia="Times New Roman"/>
        </w:rPr>
        <w:t xml:space="preserve">Java </w:t>
      </w:r>
      <w:r>
        <w:t xml:space="preserve">方面的知识，最终开发出这款基于 </w:t>
      </w:r>
      <w:r>
        <w:rPr>
          <w:rFonts w:ascii="Times New Roman" w:eastAsia="Times New Roman"/>
        </w:rPr>
        <w:t xml:space="preserve">SSM </w:t>
      </w:r>
      <w:r>
        <w:t>的自驾游管理系统。</w:t>
      </w:r>
    </w:p>
    <w:p>
      <w:pPr>
        <w:pStyle w:val="5"/>
        <w:spacing w:line="339" w:lineRule="exact"/>
        <w:ind w:left="661"/>
      </w:pPr>
      <w:r>
        <w:rPr>
          <w:spacing w:val="-1"/>
        </w:rPr>
        <w:t>本系统具有以下优点：</w:t>
      </w:r>
    </w:p>
    <w:p>
      <w:pPr>
        <w:pStyle w:val="5"/>
        <w:spacing w:before="8" w:line="192" w:lineRule="auto"/>
        <w:ind w:right="354" w:firstLine="479"/>
        <w:jc w:val="both"/>
      </w:pPr>
      <w:r>
        <w:t xml:space="preserve">本系统具有较高的适用性，选用 </w:t>
      </w:r>
      <w:r>
        <w:rPr>
          <w:rFonts w:ascii="Times New Roman" w:eastAsia="Times New Roman"/>
        </w:rPr>
        <w:t>SSM</w:t>
      </w:r>
      <w:r>
        <w:rPr>
          <w:rFonts w:ascii="Times New Roman" w:eastAsia="Times New Roman"/>
          <w:spacing w:val="-4"/>
        </w:rPr>
        <w:t xml:space="preserve"> </w:t>
      </w:r>
      <w:r>
        <w:t>结构，可以在绝大部分个人平台上使用本</w:t>
      </w:r>
      <w:r>
        <w:rPr>
          <w:spacing w:val="-4"/>
        </w:rPr>
        <w:t>系统。系统将用户权限进行划分，管理员、用户能看到及操作的信息不一样，两者具</w:t>
      </w:r>
      <w:r>
        <w:rPr>
          <w:spacing w:val="-2"/>
        </w:rPr>
        <w:t>备不同的操作权限。本系统操作界面简单明了，大部分人都可以正常使用。</w:t>
      </w:r>
    </w:p>
    <w:p>
      <w:pPr>
        <w:pStyle w:val="5"/>
        <w:spacing w:line="339" w:lineRule="exact"/>
        <w:ind w:left="661"/>
      </w:pPr>
      <w:r>
        <w:rPr>
          <w:spacing w:val="-1"/>
        </w:rPr>
        <w:t>但也存在以下问题需要改进：</w:t>
      </w:r>
    </w:p>
    <w:p>
      <w:pPr>
        <w:pStyle w:val="5"/>
        <w:spacing w:before="17" w:line="192" w:lineRule="auto"/>
        <w:ind w:right="354" w:firstLine="479"/>
        <w:jc w:val="both"/>
      </w:pPr>
      <w:r>
        <w:rPr>
          <w:spacing w:val="-4"/>
        </w:rPr>
        <w:t>系统过于简单，显示的信息有限；不能实时预约接待消息和自驾游管理系统反馈建议，容易被忽视，不利于管理员服务客户；不能实现用户直接发布自驾游团队的招</w:t>
      </w:r>
      <w:r>
        <w:rPr>
          <w:spacing w:val="-2"/>
        </w:rPr>
        <w:t>募信息，必须得通过管理员才能发布。</w:t>
      </w:r>
    </w:p>
    <w:p>
      <w:pPr>
        <w:spacing w:after="0" w:line="192" w:lineRule="auto"/>
        <w:jc w:val="both"/>
        <w:sectPr>
          <w:pgSz w:w="11910" w:h="16840"/>
          <w:pgMar w:top="1880" w:right="1060" w:bottom="1380" w:left="1520" w:header="0" w:footer="1158" w:gutter="0"/>
          <w:cols w:space="720" w:num="1"/>
        </w:sectPr>
      </w:pPr>
    </w:p>
    <w:p>
      <w:pPr>
        <w:pStyle w:val="2"/>
        <w:tabs>
          <w:tab w:val="left" w:pos="965"/>
        </w:tabs>
        <w:spacing w:line="540" w:lineRule="exact"/>
      </w:pPr>
      <w:bookmarkStart w:id="57" w:name="_bookmark57"/>
      <w:bookmarkEnd w:id="57"/>
      <w:r>
        <w:rPr>
          <w:spacing w:val="-10"/>
        </w:rPr>
        <w:t>致</w:t>
      </w:r>
      <w:r>
        <w:tab/>
      </w:r>
      <w:r>
        <w:rPr>
          <w:spacing w:val="-10"/>
        </w:rPr>
        <w:t>谢</w:t>
      </w:r>
    </w:p>
    <w:p>
      <w:pPr>
        <w:pStyle w:val="5"/>
        <w:spacing w:before="395" w:line="406" w:lineRule="exact"/>
        <w:ind w:left="661"/>
        <w:jc w:val="both"/>
        <w:rPr>
          <w:rFonts w:ascii="Times New Roman" w:eastAsia="Times New Roman"/>
        </w:rPr>
      </w:pPr>
      <w:r>
        <w:t>行文至此，落笔为终。我在北华大学的四年学习生活即将落下帷幕，始于</w:t>
      </w:r>
      <w:r>
        <w:rPr>
          <w:spacing w:val="66"/>
          <w:w w:val="150"/>
        </w:rPr>
        <w:t xml:space="preserve"> </w:t>
      </w:r>
      <w:r>
        <w:rPr>
          <w:rFonts w:ascii="Times New Roman" w:eastAsia="Times New Roman"/>
          <w:spacing w:val="-4"/>
        </w:rPr>
        <w:t>2018</w:t>
      </w:r>
    </w:p>
    <w:p>
      <w:pPr>
        <w:pStyle w:val="5"/>
        <w:spacing w:before="16" w:line="192" w:lineRule="auto"/>
        <w:ind w:right="352"/>
        <w:jc w:val="both"/>
      </w:pPr>
      <w:r>
        <w:t xml:space="preserve">年金秋，终于 </w:t>
      </w:r>
      <w:r>
        <w:rPr>
          <w:rFonts w:ascii="Times New Roman" w:eastAsia="Times New Roman"/>
        </w:rPr>
        <w:t>2022</w:t>
      </w:r>
      <w:r>
        <w:rPr>
          <w:rFonts w:ascii="Times New Roman" w:eastAsia="Times New Roman"/>
          <w:spacing w:val="-2"/>
        </w:rPr>
        <w:t xml:space="preserve"> </w:t>
      </w:r>
      <w:r>
        <w:t>年盛夏，目之所及，皆为回忆，心之所向，皆为过往。在这个完</w:t>
      </w:r>
      <w:r>
        <w:rPr>
          <w:spacing w:val="-4"/>
        </w:rPr>
        <w:t>整却不太完美的大学时光，庆幸的是我们拥有四年的美好时光，遗憾的是疫情占据了大学的四分之三，但也是给大学时光画上了圆满的句号。虽有百般不舍，但仍心怀感</w:t>
      </w:r>
      <w:r>
        <w:rPr>
          <w:spacing w:val="-6"/>
        </w:rPr>
        <w:t>激。</w:t>
      </w:r>
    </w:p>
    <w:p>
      <w:pPr>
        <w:pStyle w:val="5"/>
        <w:spacing w:line="192" w:lineRule="auto"/>
        <w:ind w:right="233" w:firstLine="479"/>
      </w:pPr>
      <w:r>
        <w:rPr>
          <w:spacing w:val="-12"/>
        </w:rPr>
        <w:t>本设计在老师的悉心指导和严格要求下完成，从课题选择、方案论证到具体设计，</w:t>
      </w:r>
      <w:r>
        <w:rPr>
          <w:spacing w:val="-2"/>
        </w:rPr>
        <w:t>都十分感谢老师的帮助。从着手准备毕业设计到论文的顺利完成，这一路走来，我的指导老师给了我很多的指导。在此，我由衷地感谢赵津燕老师，正是在近一年中老师于百忙之中的悉心指导我才得以顺利完成毕业设计。与此同时，我也要真挚的感谢我大学时遇到的所有老师，他们教会了我许多专业知识，以及人生道理。老师们严于律己、一丝不苟的工作作风，是我未来学习和生活中的榜样。饮水流时思其源，成吾学时念吾师，在此特向我人生途中遇到的所有老师致以最真挚的谢意和最崇高的敬意。</w:t>
      </w:r>
    </w:p>
    <w:p>
      <w:pPr>
        <w:pStyle w:val="5"/>
        <w:spacing w:line="192" w:lineRule="auto"/>
        <w:ind w:right="354" w:firstLine="479"/>
        <w:jc w:val="both"/>
      </w:pPr>
      <w:r>
        <w:rPr>
          <w:spacing w:val="-4"/>
        </w:rPr>
        <w:t>千金易得，知己难求。感谢大学时结交的所有同学、朋友的陪伴和关照，尤其是我朝夕相处的室友，感谢她们大学四年对我的关怀与包容，不负遇见，不谈亏欠。此</w:t>
      </w:r>
      <w:r>
        <w:rPr>
          <w:spacing w:val="-2"/>
        </w:rPr>
        <w:t>去经年，告别学生时代，而我们依然如初。</w:t>
      </w:r>
    </w:p>
    <w:p>
      <w:pPr>
        <w:pStyle w:val="5"/>
        <w:spacing w:line="192" w:lineRule="auto"/>
        <w:ind w:right="352" w:firstLine="479"/>
        <w:jc w:val="both"/>
      </w:pPr>
      <w:r>
        <w:rPr>
          <w:spacing w:val="-4"/>
        </w:rPr>
        <w:t>父母之爱子，则为之计深远。感谢我父母二十多年来对我无微不至的照顾和坚定不移的支持，感谢他们在我学习生涯中的鼓励和帮助，他们无私的爱是我前进路上的</w:t>
      </w:r>
      <w:r>
        <w:rPr>
          <w:spacing w:val="-2"/>
        </w:rPr>
        <w:t>动力，是他们在我无助时给予了我安慰，在我需要的时候，做我坚强的后盾。</w:t>
      </w:r>
    </w:p>
    <w:p>
      <w:pPr>
        <w:pStyle w:val="5"/>
        <w:spacing w:line="192" w:lineRule="auto"/>
        <w:ind w:right="356" w:firstLine="479"/>
      </w:pPr>
      <w:r>
        <w:rPr>
          <w:spacing w:val="-4"/>
        </w:rPr>
        <w:t>最后，我也要感谢我自己，感谢自己不懈地努力，感谢无数个为自己加油打气的</w:t>
      </w:r>
      <w:r>
        <w:rPr>
          <w:spacing w:val="-2"/>
        </w:rPr>
        <w:t>时刻，感谢无数个自愈的瞬间，感谢自己对平平淡淡生活的热爱。</w:t>
      </w:r>
    </w:p>
    <w:p>
      <w:pPr>
        <w:pStyle w:val="5"/>
        <w:spacing w:line="192" w:lineRule="auto"/>
        <w:ind w:left="661" w:right="2422"/>
      </w:pPr>
      <w:r>
        <w:rPr>
          <w:spacing w:val="-2"/>
        </w:rPr>
        <w:t>论文至此，是大学生活的结束，亦是人生的一个新的开始。愿北华，桃李天下！</w:t>
      </w:r>
    </w:p>
    <w:p>
      <w:pPr>
        <w:pStyle w:val="5"/>
        <w:spacing w:line="192" w:lineRule="auto"/>
        <w:ind w:left="661" w:right="6502"/>
      </w:pPr>
      <w:r>
        <w:rPr>
          <w:spacing w:val="-2"/>
        </w:rPr>
        <w:t>愿计科，再育英才</w:t>
      </w:r>
      <w:r>
        <w:rPr>
          <w:rFonts w:ascii="Times New Roman" w:eastAsia="Times New Roman"/>
          <w:spacing w:val="-2"/>
        </w:rPr>
        <w:t>!</w:t>
      </w:r>
      <w:r>
        <w:rPr>
          <w:spacing w:val="-2"/>
        </w:rPr>
        <w:t>愿吾师，身体康健！愿父母，笑口常开！愿吾友，前程似锦！</w:t>
      </w:r>
    </w:p>
    <w:p>
      <w:pPr>
        <w:pStyle w:val="5"/>
        <w:spacing w:line="384" w:lineRule="exact"/>
        <w:ind w:left="661"/>
      </w:pPr>
      <w:r>
        <w:rPr>
          <w:spacing w:val="-1"/>
        </w:rPr>
        <w:t>愿我们志成归来时，仍是少年模样！</w:t>
      </w:r>
    </w:p>
    <w:p>
      <w:pPr>
        <w:spacing w:after="0" w:line="384" w:lineRule="exact"/>
        <w:sectPr>
          <w:pgSz w:w="11910" w:h="16840"/>
          <w:pgMar w:top="1880" w:right="1060" w:bottom="1380" w:left="1520" w:header="0" w:footer="1158" w:gutter="0"/>
          <w:cols w:space="720" w:num="1"/>
        </w:sectPr>
      </w:pPr>
    </w:p>
    <w:p>
      <w:pPr>
        <w:pStyle w:val="2"/>
        <w:spacing w:line="540" w:lineRule="exact"/>
        <w:ind w:right="170"/>
      </w:pPr>
      <w:bookmarkStart w:id="58" w:name="_bookmark58"/>
      <w:bookmarkEnd w:id="58"/>
      <w:r>
        <w:rPr>
          <w:spacing w:val="-4"/>
        </w:rPr>
        <w:t>参考文献</w:t>
      </w:r>
    </w:p>
    <w:p>
      <w:pPr>
        <w:pStyle w:val="16"/>
        <w:numPr>
          <w:ilvl w:val="0"/>
          <w:numId w:val="25"/>
        </w:numPr>
        <w:tabs>
          <w:tab w:val="left" w:pos="1080"/>
        </w:tabs>
        <w:spacing w:before="395" w:after="0" w:line="406" w:lineRule="exact"/>
        <w:ind w:left="1080" w:right="0" w:hanging="419"/>
        <w:jc w:val="left"/>
        <w:rPr>
          <w:rFonts w:ascii="Times New Roman" w:eastAsia="Times New Roman"/>
          <w:sz w:val="24"/>
        </w:rPr>
      </w:pPr>
      <w:bookmarkStart w:id="59" w:name="_bookmark59"/>
      <w:bookmarkEnd w:id="59"/>
      <w:r>
        <w:rPr>
          <w:sz w:val="24"/>
        </w:rPr>
        <w:t>查良松等</w:t>
      </w:r>
      <w:r>
        <w:rPr>
          <w:rFonts w:ascii="Times New Roman" w:eastAsia="Times New Roman"/>
          <w:spacing w:val="30"/>
          <w:sz w:val="24"/>
        </w:rPr>
        <w:t xml:space="preserve">. </w:t>
      </w:r>
      <w:r>
        <w:rPr>
          <w:sz w:val="24"/>
        </w:rPr>
        <w:t>旅游管理信息系统</w:t>
      </w:r>
      <w:r>
        <w:rPr>
          <w:rFonts w:ascii="Times New Roman" w:eastAsia="Times New Roman"/>
          <w:sz w:val="24"/>
        </w:rPr>
        <w:t>[M</w:t>
      </w:r>
      <w:r>
        <w:rPr>
          <w:rFonts w:ascii="Times New Roman" w:eastAsia="Times New Roman"/>
          <w:spacing w:val="19"/>
          <w:sz w:val="24"/>
        </w:rPr>
        <w:t xml:space="preserve">]. </w:t>
      </w:r>
      <w:r>
        <w:rPr>
          <w:sz w:val="24"/>
        </w:rPr>
        <w:t>北京：高等教育出版社，</w:t>
      </w:r>
      <w:r>
        <w:rPr>
          <w:rFonts w:ascii="Times New Roman" w:eastAsia="Times New Roman"/>
          <w:sz w:val="24"/>
        </w:rPr>
        <w:t>2021</w:t>
      </w:r>
      <w:r>
        <w:rPr>
          <w:sz w:val="24"/>
        </w:rPr>
        <w:t>，</w:t>
      </w:r>
      <w:r>
        <w:rPr>
          <w:rFonts w:ascii="Times New Roman" w:eastAsia="Times New Roman"/>
          <w:sz w:val="24"/>
        </w:rPr>
        <w:t>20-</w:t>
      </w:r>
      <w:r>
        <w:rPr>
          <w:rFonts w:ascii="Times New Roman" w:eastAsia="Times New Roman"/>
          <w:spacing w:val="-5"/>
          <w:sz w:val="24"/>
        </w:rPr>
        <w:t>58.</w:t>
      </w:r>
    </w:p>
    <w:p>
      <w:pPr>
        <w:pStyle w:val="16"/>
        <w:numPr>
          <w:ilvl w:val="0"/>
          <w:numId w:val="25"/>
        </w:numPr>
        <w:tabs>
          <w:tab w:val="left" w:pos="1081"/>
        </w:tabs>
        <w:spacing w:before="16" w:after="0" w:line="192" w:lineRule="auto"/>
        <w:ind w:left="1081" w:right="352" w:hanging="420"/>
        <w:jc w:val="left"/>
        <w:rPr>
          <w:rFonts w:ascii="Times New Roman" w:hAnsi="Times New Roman" w:eastAsia="Times New Roman"/>
          <w:sz w:val="24"/>
        </w:rPr>
      </w:pPr>
      <w:bookmarkStart w:id="60" w:name="_bookmark60"/>
      <w:bookmarkEnd w:id="60"/>
      <w:r>
        <w:rPr>
          <w:sz w:val="24"/>
        </w:rPr>
        <w:t>弗兰克·</w:t>
      </w:r>
      <w:r>
        <w:rPr>
          <w:rFonts w:ascii="Times New Roman" w:hAnsi="Times New Roman" w:eastAsia="Times New Roman"/>
          <w:sz w:val="24"/>
        </w:rPr>
        <w:t>M.</w:t>
      </w:r>
      <w:r>
        <w:rPr>
          <w:sz w:val="24"/>
        </w:rPr>
        <w:t>克罗曼</w:t>
      </w:r>
      <w:r>
        <w:rPr>
          <w:rFonts w:ascii="Times New Roman" w:hAnsi="Times New Roman" w:eastAsia="Times New Roman"/>
          <w:sz w:val="24"/>
        </w:rPr>
        <w:t>. PHP</w:t>
      </w:r>
      <w:r>
        <w:rPr>
          <w:rFonts w:ascii="Times New Roman" w:hAnsi="Times New Roman" w:eastAsia="Times New Roman"/>
          <w:spacing w:val="-3"/>
          <w:sz w:val="24"/>
        </w:rPr>
        <w:t xml:space="preserve"> </w:t>
      </w:r>
      <w:r>
        <w:rPr>
          <w:sz w:val="24"/>
        </w:rPr>
        <w:t xml:space="preserve">与 </w:t>
      </w:r>
      <w:r>
        <w:rPr>
          <w:rFonts w:ascii="Times New Roman" w:hAnsi="Times New Roman" w:eastAsia="Times New Roman"/>
          <w:sz w:val="24"/>
        </w:rPr>
        <w:t>MySQL</w:t>
      </w:r>
      <w:r>
        <w:rPr>
          <w:rFonts w:ascii="Times New Roman" w:hAnsi="Times New Roman" w:eastAsia="Times New Roman"/>
          <w:spacing w:val="-5"/>
          <w:sz w:val="24"/>
        </w:rPr>
        <w:t xml:space="preserve"> </w:t>
      </w:r>
      <w:r>
        <w:rPr>
          <w:sz w:val="24"/>
        </w:rPr>
        <w:t xml:space="preserve">程序设计（第 </w:t>
      </w:r>
      <w:r>
        <w:rPr>
          <w:rFonts w:ascii="Times New Roman" w:hAnsi="Times New Roman" w:eastAsia="Times New Roman"/>
          <w:sz w:val="24"/>
        </w:rPr>
        <w:t>5</w:t>
      </w:r>
      <w:r>
        <w:rPr>
          <w:rFonts w:ascii="Times New Roman" w:hAnsi="Times New Roman" w:eastAsia="Times New Roman"/>
          <w:spacing w:val="-4"/>
          <w:sz w:val="24"/>
        </w:rPr>
        <w:t xml:space="preserve"> </w:t>
      </w:r>
      <w:r>
        <w:rPr>
          <w:sz w:val="24"/>
        </w:rPr>
        <w:t>版）</w:t>
      </w:r>
      <w:r>
        <w:rPr>
          <w:rFonts w:ascii="Times New Roman" w:hAnsi="Times New Roman" w:eastAsia="Times New Roman"/>
          <w:sz w:val="24"/>
        </w:rPr>
        <w:t>[M</w:t>
      </w:r>
      <w:r>
        <w:rPr>
          <w:rFonts w:ascii="Times New Roman" w:hAnsi="Times New Roman" w:eastAsia="Times New Roman"/>
          <w:spacing w:val="13"/>
          <w:sz w:val="24"/>
        </w:rPr>
        <w:t xml:space="preserve">]. </w:t>
      </w:r>
      <w:r>
        <w:rPr>
          <w:sz w:val="24"/>
        </w:rPr>
        <w:t>北京：人民邮</w:t>
      </w:r>
      <w:r>
        <w:rPr>
          <w:spacing w:val="-2"/>
          <w:sz w:val="24"/>
        </w:rPr>
        <w:t>电出版社，</w:t>
      </w:r>
      <w:r>
        <w:rPr>
          <w:rFonts w:ascii="Times New Roman" w:hAnsi="Times New Roman" w:eastAsia="Times New Roman"/>
          <w:spacing w:val="-2"/>
          <w:sz w:val="24"/>
        </w:rPr>
        <w:t>2020</w:t>
      </w:r>
      <w:r>
        <w:rPr>
          <w:spacing w:val="-2"/>
          <w:sz w:val="24"/>
        </w:rPr>
        <w:t>，</w:t>
      </w:r>
      <w:r>
        <w:rPr>
          <w:rFonts w:ascii="Times New Roman" w:hAnsi="Times New Roman" w:eastAsia="Times New Roman"/>
          <w:spacing w:val="-2"/>
          <w:sz w:val="24"/>
        </w:rPr>
        <w:t>1-3.</w:t>
      </w:r>
    </w:p>
    <w:p>
      <w:pPr>
        <w:pStyle w:val="16"/>
        <w:numPr>
          <w:ilvl w:val="0"/>
          <w:numId w:val="25"/>
        </w:numPr>
        <w:tabs>
          <w:tab w:val="left" w:pos="1080"/>
        </w:tabs>
        <w:spacing w:before="0" w:after="0" w:line="340" w:lineRule="exact"/>
        <w:ind w:left="1080" w:right="0" w:hanging="419"/>
        <w:jc w:val="left"/>
        <w:rPr>
          <w:rFonts w:ascii="Times New Roman" w:eastAsia="Times New Roman"/>
          <w:sz w:val="24"/>
        </w:rPr>
      </w:pPr>
      <w:bookmarkStart w:id="61" w:name="_bookmark61"/>
      <w:bookmarkEnd w:id="61"/>
      <w:r>
        <w:rPr>
          <w:sz w:val="24"/>
        </w:rPr>
        <w:t>于曦，鄢涛等</w:t>
      </w:r>
      <w:r>
        <w:rPr>
          <w:rFonts w:ascii="Times New Roman" w:eastAsia="Times New Roman"/>
          <w:sz w:val="24"/>
        </w:rPr>
        <w:t>. Java</w:t>
      </w:r>
      <w:r>
        <w:rPr>
          <w:rFonts w:ascii="Times New Roman" w:eastAsia="Times New Roman"/>
          <w:spacing w:val="-1"/>
          <w:sz w:val="24"/>
        </w:rPr>
        <w:t xml:space="preserve"> </w:t>
      </w:r>
      <w:r>
        <w:rPr>
          <w:rFonts w:ascii="Times New Roman" w:eastAsia="Times New Roman"/>
          <w:sz w:val="24"/>
        </w:rPr>
        <w:t xml:space="preserve">Web </w:t>
      </w:r>
      <w:r>
        <w:rPr>
          <w:sz w:val="24"/>
        </w:rPr>
        <w:t>程序设计</w:t>
      </w:r>
      <w:r>
        <w:rPr>
          <w:rFonts w:ascii="Times New Roman" w:eastAsia="Times New Roman"/>
          <w:sz w:val="24"/>
        </w:rPr>
        <w:t>[M</w:t>
      </w:r>
      <w:r>
        <w:rPr>
          <w:rFonts w:ascii="Times New Roman" w:eastAsia="Times New Roman"/>
          <w:spacing w:val="20"/>
          <w:sz w:val="24"/>
        </w:rPr>
        <w:t xml:space="preserve">]. </w:t>
      </w:r>
      <w:r>
        <w:rPr>
          <w:sz w:val="24"/>
        </w:rPr>
        <w:t>北京：科学出版社，</w:t>
      </w:r>
      <w:r>
        <w:rPr>
          <w:rFonts w:ascii="Times New Roman" w:eastAsia="Times New Roman"/>
          <w:sz w:val="24"/>
        </w:rPr>
        <w:t>2021</w:t>
      </w:r>
      <w:r>
        <w:rPr>
          <w:sz w:val="24"/>
        </w:rPr>
        <w:t>，</w:t>
      </w:r>
      <w:r>
        <w:rPr>
          <w:rFonts w:ascii="Times New Roman" w:eastAsia="Times New Roman"/>
          <w:sz w:val="24"/>
        </w:rPr>
        <w:t>85-</w:t>
      </w:r>
      <w:r>
        <w:rPr>
          <w:rFonts w:ascii="Times New Roman" w:eastAsia="Times New Roman"/>
          <w:spacing w:val="-4"/>
          <w:sz w:val="24"/>
        </w:rPr>
        <w:t>115.</w:t>
      </w:r>
    </w:p>
    <w:p>
      <w:pPr>
        <w:pStyle w:val="16"/>
        <w:numPr>
          <w:ilvl w:val="0"/>
          <w:numId w:val="25"/>
        </w:numPr>
        <w:tabs>
          <w:tab w:val="left" w:pos="1081"/>
        </w:tabs>
        <w:spacing w:before="17" w:after="0" w:line="192" w:lineRule="auto"/>
        <w:ind w:left="1081" w:right="352" w:hanging="420"/>
        <w:jc w:val="left"/>
        <w:rPr>
          <w:rFonts w:ascii="Times New Roman" w:eastAsia="Times New Roman"/>
          <w:sz w:val="24"/>
        </w:rPr>
      </w:pPr>
      <w:bookmarkStart w:id="62" w:name="_bookmark62"/>
      <w:bookmarkEnd w:id="62"/>
      <w:r>
        <w:rPr>
          <w:sz w:val="24"/>
        </w:rPr>
        <w:t>孙卫琴</w:t>
      </w:r>
      <w:r>
        <w:rPr>
          <w:rFonts w:ascii="Times New Roman" w:eastAsia="Times New Roman"/>
          <w:spacing w:val="13"/>
          <w:sz w:val="24"/>
        </w:rPr>
        <w:t xml:space="preserve">. </w:t>
      </w:r>
      <w:r>
        <w:rPr>
          <w:rFonts w:ascii="Times New Roman" w:eastAsia="Times New Roman"/>
          <w:sz w:val="24"/>
        </w:rPr>
        <w:t>Tomcat</w:t>
      </w:r>
      <w:r>
        <w:rPr>
          <w:rFonts w:ascii="Times New Roman" w:eastAsia="Times New Roman"/>
          <w:spacing w:val="-2"/>
          <w:sz w:val="24"/>
        </w:rPr>
        <w:t xml:space="preserve"> </w:t>
      </w:r>
      <w:r>
        <w:rPr>
          <w:sz w:val="24"/>
        </w:rPr>
        <w:t xml:space="preserve">与 </w:t>
      </w:r>
      <w:r>
        <w:rPr>
          <w:rFonts w:ascii="Times New Roman" w:eastAsia="Times New Roman"/>
          <w:sz w:val="24"/>
        </w:rPr>
        <w:t>Java</w:t>
      </w:r>
      <w:r>
        <w:rPr>
          <w:rFonts w:ascii="Times New Roman" w:eastAsia="Times New Roman"/>
          <w:spacing w:val="-2"/>
          <w:sz w:val="24"/>
        </w:rPr>
        <w:t xml:space="preserve"> </w:t>
      </w:r>
      <w:r>
        <w:rPr>
          <w:rFonts w:ascii="Times New Roman" w:eastAsia="Times New Roman"/>
          <w:sz w:val="24"/>
        </w:rPr>
        <w:t>Web</w:t>
      </w:r>
      <w:r>
        <w:rPr>
          <w:rFonts w:ascii="Times New Roman" w:eastAsia="Times New Roman"/>
          <w:spacing w:val="-3"/>
          <w:sz w:val="24"/>
        </w:rPr>
        <w:t xml:space="preserve"> </w:t>
      </w:r>
      <w:r>
        <w:rPr>
          <w:sz w:val="24"/>
        </w:rPr>
        <w:t>开发技术详解</w:t>
      </w:r>
      <w:r>
        <w:rPr>
          <w:rFonts w:ascii="Times New Roman" w:eastAsia="Times New Roman"/>
          <w:sz w:val="24"/>
        </w:rPr>
        <w:t>(</w:t>
      </w:r>
      <w:r>
        <w:rPr>
          <w:spacing w:val="12"/>
          <w:sz w:val="24"/>
        </w:rPr>
        <w:t xml:space="preserve">第 </w:t>
      </w:r>
      <w:r>
        <w:rPr>
          <w:rFonts w:ascii="Times New Roman" w:eastAsia="Times New Roman"/>
          <w:sz w:val="24"/>
        </w:rPr>
        <w:t xml:space="preserve">3 </w:t>
      </w:r>
      <w:r>
        <w:rPr>
          <w:sz w:val="24"/>
        </w:rPr>
        <w:t>版</w:t>
      </w:r>
      <w:r>
        <w:rPr>
          <w:rFonts w:ascii="Times New Roman" w:eastAsia="Times New Roman"/>
          <w:spacing w:val="12"/>
          <w:sz w:val="24"/>
        </w:rPr>
        <w:t xml:space="preserve">) </w:t>
      </w:r>
      <w:r>
        <w:rPr>
          <w:rFonts w:ascii="Times New Roman" w:eastAsia="Times New Roman"/>
          <w:sz w:val="24"/>
        </w:rPr>
        <w:t>[M</w:t>
      </w:r>
      <w:r>
        <w:rPr>
          <w:rFonts w:ascii="Times New Roman" w:eastAsia="Times New Roman"/>
          <w:spacing w:val="13"/>
          <w:sz w:val="24"/>
        </w:rPr>
        <w:t xml:space="preserve">]. </w:t>
      </w:r>
      <w:r>
        <w:rPr>
          <w:sz w:val="24"/>
        </w:rPr>
        <w:t>北京：电子工业出</w:t>
      </w:r>
      <w:r>
        <w:rPr>
          <w:spacing w:val="-2"/>
          <w:sz w:val="24"/>
        </w:rPr>
        <w:t>版社，</w:t>
      </w:r>
      <w:r>
        <w:rPr>
          <w:rFonts w:ascii="Times New Roman" w:eastAsia="Times New Roman"/>
          <w:spacing w:val="-2"/>
          <w:sz w:val="24"/>
        </w:rPr>
        <w:t>2019</w:t>
      </w:r>
      <w:r>
        <w:rPr>
          <w:spacing w:val="-2"/>
          <w:sz w:val="24"/>
        </w:rPr>
        <w:t>，</w:t>
      </w:r>
      <w:r>
        <w:rPr>
          <w:rFonts w:ascii="Times New Roman" w:eastAsia="Times New Roman"/>
          <w:spacing w:val="-2"/>
          <w:sz w:val="24"/>
        </w:rPr>
        <w:t>49-89.</w:t>
      </w:r>
    </w:p>
    <w:p>
      <w:pPr>
        <w:pStyle w:val="16"/>
        <w:numPr>
          <w:ilvl w:val="0"/>
          <w:numId w:val="25"/>
        </w:numPr>
        <w:tabs>
          <w:tab w:val="left" w:pos="1081"/>
        </w:tabs>
        <w:spacing w:before="0" w:after="0" w:line="192" w:lineRule="auto"/>
        <w:ind w:left="1081" w:right="352" w:hanging="420"/>
        <w:jc w:val="left"/>
        <w:rPr>
          <w:rFonts w:ascii="Times New Roman" w:eastAsia="Times New Roman"/>
          <w:sz w:val="24"/>
        </w:rPr>
      </w:pPr>
      <w:bookmarkStart w:id="63" w:name="_bookmark63"/>
      <w:bookmarkEnd w:id="63"/>
      <w:r>
        <w:rPr>
          <w:sz w:val="24"/>
        </w:rPr>
        <w:t>陈恒，贾慧敏等</w:t>
      </w:r>
      <w:r>
        <w:rPr>
          <w:rFonts w:ascii="Times New Roman" w:eastAsia="Times New Roman"/>
          <w:spacing w:val="20"/>
          <w:sz w:val="24"/>
        </w:rPr>
        <w:t xml:space="preserve">. </w:t>
      </w:r>
      <w:r>
        <w:rPr>
          <w:sz w:val="24"/>
        </w:rPr>
        <w:t xml:space="preserve">基于 </w:t>
      </w:r>
      <w:r>
        <w:rPr>
          <w:rFonts w:ascii="Times New Roman" w:eastAsia="Times New Roman"/>
          <w:sz w:val="24"/>
        </w:rPr>
        <w:t xml:space="preserve">Eclipse </w:t>
      </w:r>
      <w:r>
        <w:rPr>
          <w:sz w:val="24"/>
        </w:rPr>
        <w:t xml:space="preserve">平台的 </w:t>
      </w:r>
      <w:r>
        <w:rPr>
          <w:rFonts w:ascii="Times New Roman" w:eastAsia="Times New Roman"/>
          <w:sz w:val="24"/>
        </w:rPr>
        <w:t xml:space="preserve">JSP </w:t>
      </w:r>
      <w:r>
        <w:rPr>
          <w:sz w:val="24"/>
        </w:rPr>
        <w:t xml:space="preserve">应用教程（第 </w:t>
      </w:r>
      <w:r>
        <w:rPr>
          <w:rFonts w:ascii="Times New Roman" w:eastAsia="Times New Roman"/>
          <w:sz w:val="24"/>
        </w:rPr>
        <w:t xml:space="preserve">2 </w:t>
      </w:r>
      <w:r>
        <w:rPr>
          <w:sz w:val="24"/>
        </w:rPr>
        <w:t>版）</w:t>
      </w:r>
      <w:r>
        <w:rPr>
          <w:rFonts w:ascii="Times New Roman" w:eastAsia="Times New Roman"/>
          <w:sz w:val="24"/>
        </w:rPr>
        <w:t>[M</w:t>
      </w:r>
      <w:r>
        <w:rPr>
          <w:rFonts w:ascii="Times New Roman" w:eastAsia="Times New Roman"/>
          <w:spacing w:val="13"/>
          <w:sz w:val="24"/>
        </w:rPr>
        <w:t xml:space="preserve">]. </w:t>
      </w:r>
      <w:r>
        <w:rPr>
          <w:sz w:val="24"/>
        </w:rPr>
        <w:t>北京：</w:t>
      </w:r>
      <w:r>
        <w:rPr>
          <w:spacing w:val="-2"/>
          <w:sz w:val="24"/>
        </w:rPr>
        <w:t>清华大学出版社，</w:t>
      </w:r>
      <w:r>
        <w:rPr>
          <w:rFonts w:ascii="Times New Roman" w:eastAsia="Times New Roman"/>
          <w:spacing w:val="-2"/>
          <w:sz w:val="24"/>
        </w:rPr>
        <w:t>2019</w:t>
      </w:r>
      <w:r>
        <w:rPr>
          <w:spacing w:val="-2"/>
          <w:sz w:val="24"/>
        </w:rPr>
        <w:t>，</w:t>
      </w:r>
      <w:r>
        <w:rPr>
          <w:rFonts w:ascii="Times New Roman" w:eastAsia="Times New Roman"/>
          <w:spacing w:val="-2"/>
          <w:sz w:val="24"/>
        </w:rPr>
        <w:t>111-182.</w:t>
      </w:r>
    </w:p>
    <w:p>
      <w:pPr>
        <w:pStyle w:val="16"/>
        <w:numPr>
          <w:ilvl w:val="0"/>
          <w:numId w:val="25"/>
        </w:numPr>
        <w:tabs>
          <w:tab w:val="left" w:pos="1081"/>
        </w:tabs>
        <w:spacing w:before="0" w:after="0" w:line="192" w:lineRule="auto"/>
        <w:ind w:left="1081" w:right="354" w:hanging="420"/>
        <w:jc w:val="left"/>
        <w:rPr>
          <w:rFonts w:ascii="Times New Roman" w:eastAsia="Times New Roman"/>
          <w:sz w:val="24"/>
        </w:rPr>
      </w:pPr>
      <w:bookmarkStart w:id="64" w:name="_bookmark64"/>
      <w:bookmarkEnd w:id="64"/>
      <w:r>
        <w:rPr>
          <w:spacing w:val="-12"/>
          <w:sz w:val="24"/>
        </w:rPr>
        <w:t>陈学平，陈冰倩</w:t>
      </w:r>
      <w:r>
        <w:rPr>
          <w:rFonts w:ascii="Times New Roman" w:eastAsia="Times New Roman"/>
          <w:spacing w:val="-8"/>
          <w:sz w:val="24"/>
        </w:rPr>
        <w:t xml:space="preserve">. </w:t>
      </w:r>
      <w:r>
        <w:rPr>
          <w:rFonts w:ascii="Times New Roman" w:eastAsia="Times New Roman"/>
          <w:sz w:val="24"/>
        </w:rPr>
        <w:t>ThinkPHP</w:t>
      </w:r>
      <w:r>
        <w:rPr>
          <w:rFonts w:ascii="Times New Roman" w:eastAsia="Times New Roman"/>
          <w:spacing w:val="-15"/>
          <w:sz w:val="24"/>
        </w:rPr>
        <w:t xml:space="preserve"> </w:t>
      </w:r>
      <w:r>
        <w:rPr>
          <w:rFonts w:ascii="Times New Roman" w:eastAsia="Times New Roman"/>
          <w:sz w:val="24"/>
        </w:rPr>
        <w:t>5</w:t>
      </w:r>
      <w:r>
        <w:rPr>
          <w:rFonts w:ascii="Times New Roman" w:eastAsia="Times New Roman"/>
          <w:spacing w:val="-15"/>
          <w:sz w:val="24"/>
        </w:rPr>
        <w:t xml:space="preserve"> </w:t>
      </w:r>
      <w:r>
        <w:rPr>
          <w:sz w:val="24"/>
        </w:rPr>
        <w:t>框架开发从入门到实战</w:t>
      </w:r>
      <w:r>
        <w:rPr>
          <w:rFonts w:ascii="Times New Roman" w:eastAsia="Times New Roman"/>
          <w:sz w:val="24"/>
        </w:rPr>
        <w:t>[M</w:t>
      </w:r>
      <w:r>
        <w:rPr>
          <w:rFonts w:ascii="Times New Roman" w:eastAsia="Times New Roman"/>
          <w:spacing w:val="13"/>
          <w:sz w:val="24"/>
        </w:rPr>
        <w:t xml:space="preserve">]. </w:t>
      </w:r>
      <w:r>
        <w:rPr>
          <w:sz w:val="24"/>
        </w:rPr>
        <w:t>北京</w:t>
      </w:r>
      <w:r>
        <w:rPr>
          <w:rFonts w:ascii="Times New Roman" w:eastAsia="Times New Roman"/>
          <w:sz w:val="24"/>
        </w:rPr>
        <w:t>:</w:t>
      </w:r>
      <w:r>
        <w:rPr>
          <w:sz w:val="24"/>
        </w:rPr>
        <w:t>清华大学出版</w:t>
      </w:r>
      <w:r>
        <w:rPr>
          <w:spacing w:val="-2"/>
          <w:sz w:val="24"/>
        </w:rPr>
        <w:t>社，</w:t>
      </w:r>
      <w:r>
        <w:rPr>
          <w:rFonts w:ascii="Times New Roman" w:eastAsia="Times New Roman"/>
          <w:spacing w:val="-2"/>
          <w:sz w:val="24"/>
        </w:rPr>
        <w:t>2021</w:t>
      </w:r>
      <w:r>
        <w:rPr>
          <w:spacing w:val="-2"/>
          <w:sz w:val="24"/>
        </w:rPr>
        <w:t>，</w:t>
      </w:r>
      <w:r>
        <w:rPr>
          <w:rFonts w:ascii="Times New Roman" w:eastAsia="Times New Roman"/>
          <w:spacing w:val="-2"/>
          <w:sz w:val="24"/>
        </w:rPr>
        <w:t>1-24.</w:t>
      </w:r>
    </w:p>
    <w:p>
      <w:pPr>
        <w:pStyle w:val="16"/>
        <w:numPr>
          <w:ilvl w:val="0"/>
          <w:numId w:val="25"/>
        </w:numPr>
        <w:tabs>
          <w:tab w:val="left" w:pos="1081"/>
        </w:tabs>
        <w:spacing w:before="0" w:after="0" w:line="192" w:lineRule="auto"/>
        <w:ind w:left="1081" w:right="354" w:hanging="420"/>
        <w:jc w:val="left"/>
        <w:rPr>
          <w:rFonts w:ascii="Times New Roman" w:eastAsia="Times New Roman"/>
          <w:sz w:val="24"/>
        </w:rPr>
      </w:pPr>
      <w:bookmarkStart w:id="65" w:name="_bookmark65"/>
      <w:bookmarkEnd w:id="65"/>
      <w:r>
        <w:rPr>
          <w:spacing w:val="-2"/>
          <w:sz w:val="24"/>
        </w:rPr>
        <w:t>王永红，殷华英等</w:t>
      </w:r>
      <w:r>
        <w:rPr>
          <w:rFonts w:ascii="Times New Roman" w:eastAsia="Times New Roman"/>
          <w:spacing w:val="-9"/>
          <w:sz w:val="24"/>
        </w:rPr>
        <w:t xml:space="preserve">. </w:t>
      </w:r>
      <w:r>
        <w:rPr>
          <w:rFonts w:ascii="Times New Roman" w:eastAsia="Times New Roman"/>
          <w:spacing w:val="-2"/>
          <w:sz w:val="24"/>
        </w:rPr>
        <w:t>MySQL</w:t>
      </w:r>
      <w:r>
        <w:rPr>
          <w:rFonts w:ascii="Times New Roman" w:eastAsia="Times New Roman"/>
          <w:spacing w:val="-13"/>
          <w:sz w:val="24"/>
        </w:rPr>
        <w:t xml:space="preserve"> </w:t>
      </w:r>
      <w:r>
        <w:rPr>
          <w:spacing w:val="-2"/>
          <w:sz w:val="24"/>
        </w:rPr>
        <w:t>数据库原理及应用实战教程</w:t>
      </w:r>
      <w:r>
        <w:rPr>
          <w:rFonts w:ascii="Times New Roman" w:eastAsia="Times New Roman"/>
          <w:spacing w:val="-2"/>
          <w:sz w:val="24"/>
        </w:rPr>
        <w:t>[M</w:t>
      </w:r>
      <w:r>
        <w:rPr>
          <w:rFonts w:ascii="Times New Roman" w:eastAsia="Times New Roman"/>
          <w:spacing w:val="4"/>
          <w:sz w:val="24"/>
        </w:rPr>
        <w:t xml:space="preserve">]. </w:t>
      </w:r>
      <w:r>
        <w:rPr>
          <w:spacing w:val="-2"/>
          <w:sz w:val="24"/>
        </w:rPr>
        <w:t>北京：清华大学出版社，</w:t>
      </w:r>
      <w:r>
        <w:rPr>
          <w:rFonts w:ascii="Times New Roman" w:eastAsia="Times New Roman"/>
          <w:spacing w:val="-2"/>
          <w:sz w:val="24"/>
        </w:rPr>
        <w:t>2022</w:t>
      </w:r>
      <w:r>
        <w:rPr>
          <w:spacing w:val="-2"/>
          <w:sz w:val="24"/>
        </w:rPr>
        <w:t>，</w:t>
      </w:r>
      <w:r>
        <w:rPr>
          <w:rFonts w:ascii="Times New Roman" w:eastAsia="Times New Roman"/>
          <w:spacing w:val="-2"/>
          <w:sz w:val="24"/>
        </w:rPr>
        <w:t>55-220.</w:t>
      </w:r>
    </w:p>
    <w:p>
      <w:pPr>
        <w:pStyle w:val="16"/>
        <w:numPr>
          <w:ilvl w:val="0"/>
          <w:numId w:val="25"/>
        </w:numPr>
        <w:tabs>
          <w:tab w:val="left" w:pos="1080"/>
        </w:tabs>
        <w:spacing w:before="0" w:after="0" w:line="340" w:lineRule="exact"/>
        <w:ind w:left="1080" w:right="0" w:hanging="419"/>
        <w:jc w:val="left"/>
        <w:rPr>
          <w:rFonts w:ascii="Times New Roman" w:eastAsia="Times New Roman"/>
          <w:sz w:val="24"/>
        </w:rPr>
      </w:pPr>
      <w:bookmarkStart w:id="66" w:name="_bookmark66"/>
      <w:bookmarkEnd w:id="66"/>
      <w:r>
        <w:rPr>
          <w:sz w:val="24"/>
        </w:rPr>
        <w:t>肖海鹏，牟东旭</w:t>
      </w:r>
      <w:r>
        <w:rPr>
          <w:rFonts w:ascii="Times New Roman" w:eastAsia="Times New Roman"/>
          <w:spacing w:val="9"/>
          <w:sz w:val="24"/>
        </w:rPr>
        <w:t xml:space="preserve">. </w:t>
      </w:r>
      <w:r>
        <w:rPr>
          <w:rFonts w:ascii="Times New Roman" w:eastAsia="Times New Roman"/>
          <w:sz w:val="24"/>
        </w:rPr>
        <w:t xml:space="preserve">SSM </w:t>
      </w:r>
      <w:r>
        <w:rPr>
          <w:spacing w:val="3"/>
          <w:sz w:val="24"/>
        </w:rPr>
        <w:t xml:space="preserve">与 </w:t>
      </w:r>
      <w:r>
        <w:rPr>
          <w:rFonts w:ascii="Times New Roman" w:eastAsia="Times New Roman"/>
          <w:sz w:val="24"/>
        </w:rPr>
        <w:t>Spring</w:t>
      </w:r>
      <w:r>
        <w:rPr>
          <w:rFonts w:ascii="Times New Roman" w:eastAsia="Times New Roman"/>
          <w:spacing w:val="18"/>
          <w:sz w:val="24"/>
        </w:rPr>
        <w:t xml:space="preserve"> </w:t>
      </w:r>
      <w:r>
        <w:rPr>
          <w:rFonts w:ascii="Times New Roman" w:eastAsia="Times New Roman"/>
          <w:sz w:val="24"/>
        </w:rPr>
        <w:t xml:space="preserve">Boot </w:t>
      </w:r>
      <w:r>
        <w:rPr>
          <w:sz w:val="24"/>
        </w:rPr>
        <w:t>开发实战</w:t>
      </w:r>
      <w:r>
        <w:rPr>
          <w:rFonts w:ascii="Times New Roman" w:eastAsia="Times New Roman"/>
          <w:sz w:val="24"/>
        </w:rPr>
        <w:t>[M</w:t>
      </w:r>
      <w:r>
        <w:rPr>
          <w:rFonts w:ascii="Times New Roman" w:eastAsia="Times New Roman"/>
          <w:spacing w:val="19"/>
          <w:sz w:val="24"/>
        </w:rPr>
        <w:t xml:space="preserve">]. </w:t>
      </w:r>
      <w:r>
        <w:rPr>
          <w:sz w:val="24"/>
        </w:rPr>
        <w:t>北京</w:t>
      </w:r>
      <w:r>
        <w:rPr>
          <w:rFonts w:ascii="Times New Roman" w:eastAsia="Times New Roman"/>
          <w:spacing w:val="30"/>
          <w:sz w:val="24"/>
        </w:rPr>
        <w:t xml:space="preserve">: </w:t>
      </w:r>
      <w:r>
        <w:rPr>
          <w:spacing w:val="-2"/>
          <w:sz w:val="24"/>
        </w:rPr>
        <w:t>人民邮电出版社，</w:t>
      </w:r>
    </w:p>
    <w:p>
      <w:pPr>
        <w:pStyle w:val="5"/>
        <w:spacing w:line="360" w:lineRule="exact"/>
        <w:ind w:left="1081"/>
        <w:rPr>
          <w:rFonts w:ascii="Times New Roman" w:eastAsia="Times New Roman"/>
        </w:rPr>
      </w:pPr>
      <w:r>
        <w:rPr>
          <w:rFonts w:ascii="Times New Roman" w:eastAsia="Times New Roman"/>
          <w:spacing w:val="-2"/>
        </w:rPr>
        <w:t>2020</w:t>
      </w:r>
      <w:r>
        <w:rPr>
          <w:spacing w:val="-2"/>
        </w:rPr>
        <w:t>，</w:t>
      </w:r>
      <w:r>
        <w:rPr>
          <w:rFonts w:ascii="Times New Roman" w:eastAsia="Times New Roman"/>
          <w:spacing w:val="-2"/>
        </w:rPr>
        <w:t>1-</w:t>
      </w:r>
      <w:r>
        <w:rPr>
          <w:rFonts w:ascii="Times New Roman" w:eastAsia="Times New Roman"/>
          <w:spacing w:val="-4"/>
        </w:rPr>
        <w:t>193.</w:t>
      </w:r>
    </w:p>
    <w:p>
      <w:pPr>
        <w:pStyle w:val="16"/>
        <w:numPr>
          <w:ilvl w:val="0"/>
          <w:numId w:val="25"/>
        </w:numPr>
        <w:tabs>
          <w:tab w:val="left" w:pos="1081"/>
        </w:tabs>
        <w:spacing w:before="9" w:after="0" w:line="192" w:lineRule="auto"/>
        <w:ind w:left="1081" w:right="353" w:hanging="420"/>
        <w:jc w:val="left"/>
        <w:rPr>
          <w:rFonts w:ascii="Times New Roman" w:eastAsia="Times New Roman"/>
          <w:sz w:val="24"/>
        </w:rPr>
      </w:pPr>
      <w:bookmarkStart w:id="67" w:name="_bookmark67"/>
      <w:bookmarkEnd w:id="67"/>
      <w:r>
        <w:rPr>
          <w:sz w:val="24"/>
        </w:rPr>
        <w:t>肖海鹏</w:t>
      </w:r>
      <w:r>
        <w:rPr>
          <w:rFonts w:ascii="Times New Roman" w:eastAsia="Times New Roman"/>
          <w:sz w:val="24"/>
        </w:rPr>
        <w:t>. Java Web</w:t>
      </w:r>
      <w:r>
        <w:rPr>
          <w:rFonts w:ascii="Times New Roman" w:eastAsia="Times New Roman"/>
          <w:spacing w:val="-2"/>
          <w:sz w:val="24"/>
        </w:rPr>
        <w:t xml:space="preserve"> </w:t>
      </w:r>
      <w:r>
        <w:rPr>
          <w:sz w:val="24"/>
        </w:rPr>
        <w:t>应用开发技术</w:t>
      </w:r>
      <w:r>
        <w:rPr>
          <w:rFonts w:ascii="Times New Roman" w:eastAsia="Times New Roman"/>
          <w:sz w:val="24"/>
        </w:rPr>
        <w:t>(Java EE 8 +Tomcat 9) [M</w:t>
      </w:r>
      <w:r>
        <w:rPr>
          <w:rFonts w:ascii="Times New Roman" w:eastAsia="Times New Roman"/>
          <w:spacing w:val="13"/>
          <w:sz w:val="24"/>
        </w:rPr>
        <w:t xml:space="preserve">]. </w:t>
      </w:r>
      <w:r>
        <w:rPr>
          <w:sz w:val="24"/>
        </w:rPr>
        <w:t>北京：清华大学</w:t>
      </w:r>
      <w:r>
        <w:rPr>
          <w:spacing w:val="-2"/>
          <w:sz w:val="24"/>
        </w:rPr>
        <w:t>出版社，</w:t>
      </w:r>
      <w:r>
        <w:rPr>
          <w:rFonts w:ascii="Times New Roman" w:eastAsia="Times New Roman"/>
          <w:spacing w:val="-2"/>
          <w:sz w:val="24"/>
        </w:rPr>
        <w:t>2020</w:t>
      </w:r>
      <w:r>
        <w:rPr>
          <w:spacing w:val="-2"/>
          <w:sz w:val="24"/>
        </w:rPr>
        <w:t>，</w:t>
      </w:r>
      <w:r>
        <w:rPr>
          <w:rFonts w:ascii="Times New Roman" w:eastAsia="Times New Roman"/>
          <w:spacing w:val="-2"/>
          <w:sz w:val="24"/>
        </w:rPr>
        <w:t>1-120.</w:t>
      </w:r>
    </w:p>
    <w:p>
      <w:pPr>
        <w:pStyle w:val="16"/>
        <w:numPr>
          <w:ilvl w:val="0"/>
          <w:numId w:val="25"/>
        </w:numPr>
        <w:tabs>
          <w:tab w:val="left" w:pos="1080"/>
        </w:tabs>
        <w:spacing w:before="0" w:after="0" w:line="385" w:lineRule="exact"/>
        <w:ind w:left="1080" w:right="0" w:hanging="419"/>
        <w:jc w:val="left"/>
        <w:rPr>
          <w:rFonts w:ascii="Times New Roman" w:eastAsia="Times New Roman"/>
          <w:sz w:val="24"/>
        </w:rPr>
      </w:pPr>
      <w:bookmarkStart w:id="68" w:name="_bookmark68"/>
      <w:bookmarkEnd w:id="68"/>
      <w:r>
        <w:rPr>
          <w:spacing w:val="-2"/>
          <w:sz w:val="24"/>
        </w:rPr>
        <w:t>于艳华</w:t>
      </w:r>
      <w:r>
        <w:rPr>
          <w:rFonts w:ascii="Times New Roman" w:eastAsia="Times New Roman"/>
          <w:spacing w:val="8"/>
          <w:sz w:val="24"/>
        </w:rPr>
        <w:t xml:space="preserve">. </w:t>
      </w:r>
      <w:r>
        <w:rPr>
          <w:spacing w:val="-15"/>
          <w:sz w:val="24"/>
        </w:rPr>
        <w:t>软件测试项目实战</w:t>
      </w:r>
      <w:r>
        <w:rPr>
          <w:spacing w:val="-2"/>
          <w:sz w:val="24"/>
        </w:rPr>
        <w:t>（</w:t>
      </w:r>
      <w:r>
        <w:rPr>
          <w:spacing w:val="-7"/>
          <w:sz w:val="24"/>
        </w:rPr>
        <w:t xml:space="preserve">第 </w:t>
      </w:r>
      <w:r>
        <w:rPr>
          <w:rFonts w:ascii="Times New Roman" w:eastAsia="Times New Roman"/>
          <w:spacing w:val="-2"/>
          <w:sz w:val="24"/>
        </w:rPr>
        <w:t>4</w:t>
      </w:r>
      <w:r>
        <w:rPr>
          <w:rFonts w:ascii="Times New Roman" w:eastAsia="Times New Roman"/>
          <w:spacing w:val="-13"/>
          <w:sz w:val="24"/>
        </w:rPr>
        <w:t xml:space="preserve"> </w:t>
      </w:r>
      <w:r>
        <w:rPr>
          <w:spacing w:val="-2"/>
          <w:sz w:val="24"/>
        </w:rPr>
        <w:t>版</w:t>
      </w:r>
      <w:r>
        <w:rPr>
          <w:spacing w:val="-84"/>
          <w:sz w:val="24"/>
        </w:rPr>
        <w:t>）</w:t>
      </w:r>
      <w:r>
        <w:rPr>
          <w:rFonts w:ascii="Times New Roman" w:eastAsia="Times New Roman"/>
          <w:spacing w:val="19"/>
          <w:sz w:val="24"/>
        </w:rPr>
        <w:t>[M</w:t>
      </w:r>
      <w:r>
        <w:rPr>
          <w:rFonts w:ascii="Times New Roman" w:eastAsia="Times New Roman"/>
          <w:spacing w:val="20"/>
          <w:sz w:val="24"/>
        </w:rPr>
        <w:t xml:space="preserve">]. </w:t>
      </w:r>
      <w:r>
        <w:rPr>
          <w:spacing w:val="-2"/>
          <w:sz w:val="24"/>
        </w:rPr>
        <w:t>北京</w:t>
      </w:r>
      <w:r>
        <w:rPr>
          <w:rFonts w:ascii="Times New Roman" w:eastAsia="Times New Roman"/>
          <w:spacing w:val="11"/>
          <w:sz w:val="24"/>
        </w:rPr>
        <w:t xml:space="preserve">: </w:t>
      </w:r>
      <w:r>
        <w:rPr>
          <w:spacing w:val="-13"/>
          <w:sz w:val="24"/>
        </w:rPr>
        <w:t>电子工业出版社，</w:t>
      </w:r>
      <w:r>
        <w:rPr>
          <w:rFonts w:ascii="Times New Roman" w:eastAsia="Times New Roman"/>
          <w:spacing w:val="13"/>
          <w:sz w:val="24"/>
        </w:rPr>
        <w:t>2</w:t>
      </w:r>
      <w:r>
        <w:rPr>
          <w:rFonts w:ascii="Times New Roman" w:eastAsia="Times New Roman"/>
          <w:spacing w:val="16"/>
          <w:sz w:val="24"/>
        </w:rPr>
        <w:t>022</w:t>
      </w:r>
      <w:r>
        <w:rPr>
          <w:rFonts w:ascii="Times New Roman" w:eastAsia="Times New Roman"/>
          <w:spacing w:val="15"/>
          <w:sz w:val="24"/>
        </w:rPr>
        <w:t>-</w:t>
      </w:r>
      <w:r>
        <w:rPr>
          <w:rFonts w:ascii="Times New Roman" w:eastAsia="Times New Roman"/>
          <w:spacing w:val="-5"/>
          <w:sz w:val="24"/>
        </w:rPr>
        <w:t>01</w:t>
      </w:r>
      <w:r>
        <w:rPr>
          <w:spacing w:val="-5"/>
          <w:sz w:val="24"/>
        </w:rPr>
        <w:t>，</w:t>
      </w:r>
    </w:p>
    <w:p>
      <w:pPr>
        <w:pStyle w:val="5"/>
        <w:spacing w:line="272" w:lineRule="exact"/>
        <w:ind w:left="1081"/>
        <w:rPr>
          <w:rFonts w:ascii="Times New Roman"/>
        </w:rPr>
      </w:pPr>
      <w:r>
        <w:rPr>
          <w:rFonts w:ascii="Times New Roman"/>
          <w:spacing w:val="-2"/>
        </w:rPr>
        <w:t>53-</w:t>
      </w:r>
      <w:r>
        <w:rPr>
          <w:rFonts w:ascii="Times New Roman"/>
          <w:spacing w:val="-4"/>
        </w:rPr>
        <w:t>135.</w:t>
      </w:r>
    </w:p>
    <w:p>
      <w:pPr>
        <w:pStyle w:val="16"/>
        <w:numPr>
          <w:ilvl w:val="0"/>
          <w:numId w:val="25"/>
        </w:numPr>
        <w:tabs>
          <w:tab w:val="left" w:pos="1080"/>
        </w:tabs>
        <w:spacing w:before="0" w:after="0" w:line="403" w:lineRule="exact"/>
        <w:ind w:left="1080" w:right="0" w:hanging="419"/>
        <w:jc w:val="left"/>
        <w:rPr>
          <w:rFonts w:ascii="Times New Roman" w:hAnsi="Times New Roman" w:eastAsia="Times New Roman"/>
          <w:sz w:val="24"/>
        </w:rPr>
      </w:pPr>
      <w:bookmarkStart w:id="69" w:name="_bookmark69"/>
      <w:bookmarkEnd w:id="69"/>
      <w:r>
        <w:rPr>
          <w:sz w:val="24"/>
        </w:rPr>
        <w:t>王蓁蓁</w:t>
      </w:r>
      <w:r>
        <w:rPr>
          <w:rFonts w:ascii="Times New Roman" w:hAnsi="Times New Roman" w:eastAsia="Times New Roman"/>
          <w:sz w:val="24"/>
        </w:rPr>
        <w:t>.</w:t>
      </w:r>
      <w:r>
        <w:rPr>
          <w:rFonts w:ascii="Times New Roman" w:hAnsi="Times New Roman" w:eastAsia="Times New Roman"/>
          <w:spacing w:val="54"/>
          <w:w w:val="150"/>
          <w:sz w:val="24"/>
        </w:rPr>
        <w:t xml:space="preserve"> </w:t>
      </w:r>
      <w:r>
        <w:rPr>
          <w:spacing w:val="-15"/>
          <w:sz w:val="24"/>
        </w:rPr>
        <w:t>软件测试——原理、模型、验证与实践</w:t>
      </w:r>
      <w:r>
        <w:rPr>
          <w:rFonts w:ascii="Times New Roman" w:hAnsi="Times New Roman" w:eastAsia="Times New Roman"/>
          <w:sz w:val="24"/>
        </w:rPr>
        <w:t>[M].</w:t>
      </w:r>
      <w:r>
        <w:rPr>
          <w:rFonts w:ascii="Times New Roman" w:hAnsi="Times New Roman" w:eastAsia="Times New Roman"/>
          <w:spacing w:val="55"/>
          <w:w w:val="150"/>
          <w:sz w:val="24"/>
        </w:rPr>
        <w:t xml:space="preserve"> </w:t>
      </w:r>
      <w:r>
        <w:rPr>
          <w:spacing w:val="-12"/>
          <w:sz w:val="24"/>
        </w:rPr>
        <w:t>北京：清华大学出版社，</w:t>
      </w:r>
    </w:p>
    <w:p>
      <w:pPr>
        <w:pStyle w:val="5"/>
        <w:spacing w:line="349" w:lineRule="exact"/>
        <w:ind w:left="1081"/>
        <w:rPr>
          <w:rFonts w:ascii="Times New Roman" w:eastAsia="Times New Roman"/>
        </w:rPr>
      </w:pPr>
      <w:r>
        <w:rPr>
          <w:rFonts w:ascii="Times New Roman" w:eastAsia="Times New Roman"/>
          <w:spacing w:val="-2"/>
        </w:rPr>
        <w:t>2021-11</w:t>
      </w:r>
      <w:r>
        <w:rPr>
          <w:spacing w:val="-2"/>
        </w:rPr>
        <w:t>，</w:t>
      </w:r>
      <w:r>
        <w:rPr>
          <w:rFonts w:ascii="Times New Roman" w:eastAsia="Times New Roman"/>
          <w:spacing w:val="-2"/>
        </w:rPr>
        <w:t>1-</w:t>
      </w:r>
      <w:r>
        <w:rPr>
          <w:rFonts w:ascii="Times New Roman" w:eastAsia="Times New Roman"/>
          <w:spacing w:val="-5"/>
        </w:rPr>
        <w:t>68.</w:t>
      </w:r>
    </w:p>
    <w:p>
      <w:pPr>
        <w:pStyle w:val="16"/>
        <w:numPr>
          <w:ilvl w:val="0"/>
          <w:numId w:val="25"/>
        </w:numPr>
        <w:tabs>
          <w:tab w:val="left" w:pos="1079"/>
        </w:tabs>
        <w:spacing w:before="0" w:after="0" w:line="349" w:lineRule="exact"/>
        <w:ind w:left="1079" w:right="0" w:hanging="418"/>
        <w:jc w:val="left"/>
        <w:rPr>
          <w:rFonts w:ascii="Carlito" w:eastAsia="Carlito"/>
          <w:sz w:val="21"/>
        </w:rPr>
      </w:pPr>
      <w:r>
        <w:rPr>
          <w:sz w:val="24"/>
        </w:rPr>
        <w:t>王攀藻</w:t>
      </w:r>
      <w:r>
        <w:rPr>
          <w:rFonts w:ascii="Times New Roman" w:eastAsia="Times New Roman"/>
          <w:spacing w:val="29"/>
          <w:sz w:val="24"/>
        </w:rPr>
        <w:t xml:space="preserve">. </w:t>
      </w:r>
      <w:r>
        <w:rPr>
          <w:sz w:val="24"/>
        </w:rPr>
        <w:t>基于位置服务的智能旅游地图导航系统研究</w:t>
      </w:r>
      <w:r>
        <w:rPr>
          <w:rFonts w:ascii="Times New Roman" w:eastAsia="Times New Roman"/>
          <w:sz w:val="24"/>
        </w:rPr>
        <w:t>[J</w:t>
      </w:r>
      <w:r>
        <w:rPr>
          <w:rFonts w:ascii="Times New Roman" w:eastAsia="Times New Roman"/>
          <w:spacing w:val="20"/>
          <w:sz w:val="24"/>
        </w:rPr>
        <w:t xml:space="preserve">]. </w:t>
      </w:r>
      <w:r>
        <w:rPr>
          <w:spacing w:val="-1"/>
          <w:sz w:val="24"/>
        </w:rPr>
        <w:t>计算机科学，</w:t>
      </w:r>
      <w:r>
        <w:rPr>
          <w:rFonts w:ascii="Times New Roman" w:eastAsia="Times New Roman"/>
          <w:spacing w:val="-2"/>
          <w:sz w:val="24"/>
        </w:rPr>
        <w:t>2017</w:t>
      </w:r>
      <w:r>
        <w:rPr>
          <w:spacing w:val="-2"/>
          <w:sz w:val="24"/>
        </w:rPr>
        <w:t>，</w:t>
      </w:r>
    </w:p>
    <w:p>
      <w:pPr>
        <w:pStyle w:val="5"/>
        <w:spacing w:line="406" w:lineRule="exact"/>
        <w:ind w:left="1081"/>
        <w:rPr>
          <w:rFonts w:ascii="Times New Roman" w:eastAsia="Times New Roman"/>
        </w:rPr>
      </w:pPr>
      <w:r>
        <w:rPr>
          <w:rFonts w:ascii="Times New Roman" w:eastAsia="Times New Roman"/>
          <w:spacing w:val="-2"/>
        </w:rPr>
        <w:t>44.(Z6)</w:t>
      </w:r>
      <w:r>
        <w:rPr>
          <w:spacing w:val="-2"/>
        </w:rPr>
        <w:t>：</w:t>
      </w:r>
      <w:r>
        <w:rPr>
          <w:rFonts w:ascii="Times New Roman" w:eastAsia="Times New Roman"/>
          <w:spacing w:val="-2"/>
        </w:rPr>
        <w:t>575-</w:t>
      </w:r>
      <w:r>
        <w:rPr>
          <w:rFonts w:ascii="Times New Roman" w:eastAsia="Times New Roman"/>
          <w:spacing w:val="-4"/>
        </w:rPr>
        <w:t>586.</w:t>
      </w:r>
    </w:p>
    <w:p>
      <w:pPr>
        <w:pStyle w:val="16"/>
        <w:numPr>
          <w:ilvl w:val="0"/>
          <w:numId w:val="25"/>
        </w:numPr>
        <w:tabs>
          <w:tab w:val="left" w:pos="1081"/>
        </w:tabs>
        <w:spacing w:before="19" w:after="0" w:line="312" w:lineRule="auto"/>
        <w:ind w:left="1081" w:right="358" w:hanging="420"/>
        <w:jc w:val="left"/>
        <w:rPr>
          <w:rFonts w:ascii="Times New Roman"/>
          <w:sz w:val="24"/>
        </w:rPr>
      </w:pPr>
      <w:r>
        <w:rPr>
          <w:rFonts w:ascii="Times New Roman"/>
          <w:sz w:val="24"/>
        </w:rPr>
        <w:t>Emanuele Viglianisi,Mariano Ceccato,Paolo Tonella.</w:t>
      </w:r>
      <w:r>
        <w:rPr>
          <w:rFonts w:ascii="Times New Roman"/>
          <w:spacing w:val="-5"/>
          <w:sz w:val="24"/>
        </w:rPr>
        <w:t xml:space="preserve"> </w:t>
      </w:r>
      <w:r>
        <w:rPr>
          <w:rFonts w:ascii="Times New Roman"/>
          <w:sz w:val="24"/>
        </w:rPr>
        <w:t>A federated society of bots for smart contract testing[J]. The Journal of Systems &amp; Software,2020:168.</w:t>
      </w:r>
    </w:p>
    <w:p>
      <w:pPr>
        <w:pStyle w:val="16"/>
        <w:numPr>
          <w:ilvl w:val="0"/>
          <w:numId w:val="25"/>
        </w:numPr>
        <w:tabs>
          <w:tab w:val="left" w:pos="1080"/>
        </w:tabs>
        <w:spacing w:before="0" w:after="0" w:line="364" w:lineRule="exact"/>
        <w:ind w:left="1080" w:right="0" w:hanging="419"/>
        <w:jc w:val="left"/>
        <w:rPr>
          <w:rFonts w:ascii="Times New Roman" w:eastAsia="Times New Roman"/>
          <w:sz w:val="24"/>
        </w:rPr>
      </w:pPr>
      <w:r>
        <w:rPr>
          <w:rFonts w:ascii="Times New Roman" w:eastAsia="Times New Roman"/>
          <w:spacing w:val="-2"/>
          <w:sz w:val="24"/>
        </w:rPr>
        <w:t>Guo,Chen</w:t>
      </w:r>
      <w:r>
        <w:rPr>
          <w:spacing w:val="-2"/>
          <w:sz w:val="24"/>
        </w:rPr>
        <w:t>，</w:t>
      </w:r>
      <w:r>
        <w:rPr>
          <w:rFonts w:ascii="Times New Roman" w:eastAsia="Times New Roman"/>
          <w:spacing w:val="-2"/>
          <w:sz w:val="24"/>
        </w:rPr>
        <w:t>etc.</w:t>
      </w:r>
      <w:r>
        <w:rPr>
          <w:rFonts w:ascii="Times New Roman" w:eastAsia="Times New Roman"/>
          <w:spacing w:val="-14"/>
          <w:sz w:val="24"/>
        </w:rPr>
        <w:t xml:space="preserve"> </w:t>
      </w:r>
      <w:r>
        <w:rPr>
          <w:rFonts w:ascii="Times New Roman" w:eastAsia="Times New Roman"/>
          <w:spacing w:val="-2"/>
          <w:sz w:val="24"/>
        </w:rPr>
        <w:t>Joint</w:t>
      </w:r>
      <w:r>
        <w:rPr>
          <w:rFonts w:ascii="Times New Roman" w:eastAsia="Times New Roman"/>
          <w:spacing w:val="-12"/>
          <w:sz w:val="24"/>
        </w:rPr>
        <w:t xml:space="preserve"> </w:t>
      </w:r>
      <w:r>
        <w:rPr>
          <w:rFonts w:ascii="Times New Roman" w:eastAsia="Times New Roman"/>
          <w:spacing w:val="-2"/>
          <w:sz w:val="24"/>
        </w:rPr>
        <w:t>analysis</w:t>
      </w:r>
      <w:r>
        <w:rPr>
          <w:rFonts w:ascii="Times New Roman" w:eastAsia="Times New Roman"/>
          <w:spacing w:val="-13"/>
          <w:sz w:val="24"/>
        </w:rPr>
        <w:t xml:space="preserve"> </w:t>
      </w:r>
      <w:r>
        <w:rPr>
          <w:rFonts w:ascii="Times New Roman" w:eastAsia="Times New Roman"/>
          <w:spacing w:val="-2"/>
          <w:sz w:val="24"/>
        </w:rPr>
        <w:t>of</w:t>
      </w:r>
      <w:r>
        <w:rPr>
          <w:rFonts w:ascii="Times New Roman" w:eastAsia="Times New Roman"/>
          <w:spacing w:val="-14"/>
          <w:sz w:val="24"/>
        </w:rPr>
        <w:t xml:space="preserve"> </w:t>
      </w:r>
      <w:r>
        <w:rPr>
          <w:rFonts w:ascii="Times New Roman" w:eastAsia="Times New Roman"/>
          <w:spacing w:val="-2"/>
          <w:sz w:val="24"/>
        </w:rPr>
        <w:t>water</w:t>
      </w:r>
      <w:r>
        <w:rPr>
          <w:rFonts w:ascii="Times New Roman" w:eastAsia="Times New Roman"/>
          <w:spacing w:val="-14"/>
          <w:sz w:val="24"/>
        </w:rPr>
        <w:t xml:space="preserve"> </w:t>
      </w:r>
      <w:r>
        <w:rPr>
          <w:rFonts w:ascii="Times New Roman" w:eastAsia="Times New Roman"/>
          <w:spacing w:val="-2"/>
          <w:sz w:val="24"/>
        </w:rPr>
        <w:t>rights</w:t>
      </w:r>
      <w:r>
        <w:rPr>
          <w:rFonts w:ascii="Times New Roman" w:eastAsia="Times New Roman"/>
          <w:spacing w:val="-12"/>
          <w:sz w:val="24"/>
        </w:rPr>
        <w:t xml:space="preserve"> </w:t>
      </w:r>
      <w:r>
        <w:rPr>
          <w:rFonts w:ascii="Times New Roman" w:eastAsia="Times New Roman"/>
          <w:spacing w:val="-2"/>
          <w:sz w:val="24"/>
        </w:rPr>
        <w:t>trading</w:t>
      </w:r>
      <w:r>
        <w:rPr>
          <w:rFonts w:ascii="Times New Roman" w:eastAsia="Times New Roman"/>
          <w:spacing w:val="-12"/>
          <w:sz w:val="24"/>
        </w:rPr>
        <w:t xml:space="preserve"> </w:t>
      </w:r>
      <w:r>
        <w:rPr>
          <w:rFonts w:ascii="Times New Roman" w:eastAsia="Times New Roman"/>
          <w:spacing w:val="-2"/>
          <w:sz w:val="24"/>
        </w:rPr>
        <w:t>and</w:t>
      </w:r>
      <w:r>
        <w:rPr>
          <w:rFonts w:ascii="Times New Roman" w:eastAsia="Times New Roman"/>
          <w:spacing w:val="-13"/>
          <w:sz w:val="24"/>
        </w:rPr>
        <w:t xml:space="preserve"> </w:t>
      </w:r>
      <w:r>
        <w:rPr>
          <w:rFonts w:ascii="Times New Roman" w:eastAsia="Times New Roman"/>
          <w:spacing w:val="-2"/>
          <w:sz w:val="24"/>
        </w:rPr>
        <w:t>water-saving</w:t>
      </w:r>
      <w:r>
        <w:rPr>
          <w:rFonts w:ascii="Times New Roman" w:eastAsia="Times New Roman"/>
          <w:spacing w:val="-12"/>
          <w:sz w:val="24"/>
        </w:rPr>
        <w:t xml:space="preserve"> </w:t>
      </w:r>
      <w:r>
        <w:rPr>
          <w:rFonts w:ascii="Times New Roman" w:eastAsia="Times New Roman"/>
          <w:spacing w:val="-2"/>
          <w:sz w:val="24"/>
        </w:rPr>
        <w:t>management</w:t>
      </w:r>
    </w:p>
    <w:p>
      <w:pPr>
        <w:pStyle w:val="5"/>
        <w:spacing w:line="314" w:lineRule="auto"/>
        <w:ind w:left="1081" w:right="287"/>
        <w:rPr>
          <w:rFonts w:ascii="Times New Roman"/>
        </w:rPr>
      </w:pPr>
      <w:r>
        <w:rPr>
          <w:rFonts w:ascii="Times New Roman"/>
        </w:rPr>
        <w:t>contracts</w:t>
      </w:r>
      <w:r>
        <w:rPr>
          <w:rFonts w:ascii="Times New Roman"/>
          <w:spacing w:val="-15"/>
        </w:rPr>
        <w:t xml:space="preserve"> </w:t>
      </w:r>
      <w:r>
        <w:rPr>
          <w:rFonts w:ascii="Times New Roman"/>
        </w:rPr>
        <w:t>in</w:t>
      </w:r>
      <w:r>
        <w:rPr>
          <w:rFonts w:ascii="Times New Roman"/>
          <w:spacing w:val="-15"/>
        </w:rPr>
        <w:t xml:space="preserve"> </w:t>
      </w:r>
      <w:r>
        <w:rPr>
          <w:rFonts w:ascii="Times New Roman"/>
        </w:rPr>
        <w:t>China[J].</w:t>
      </w:r>
      <w:r>
        <w:rPr>
          <w:rFonts w:ascii="Times New Roman"/>
          <w:spacing w:val="-15"/>
        </w:rPr>
        <w:t xml:space="preserve"> </w:t>
      </w:r>
      <w:r>
        <w:rPr>
          <w:rFonts w:ascii="Times New Roman"/>
        </w:rPr>
        <w:t>International</w:t>
      </w:r>
      <w:r>
        <w:rPr>
          <w:rFonts w:ascii="Times New Roman"/>
          <w:spacing w:val="-15"/>
        </w:rPr>
        <w:t xml:space="preserve"> </w:t>
      </w:r>
      <w:r>
        <w:rPr>
          <w:rFonts w:ascii="Times New Roman"/>
        </w:rPr>
        <w:t>Journal</w:t>
      </w:r>
      <w:r>
        <w:rPr>
          <w:rFonts w:ascii="Times New Roman"/>
          <w:spacing w:val="-15"/>
        </w:rPr>
        <w:t xml:space="preserve"> </w:t>
      </w:r>
      <w:r>
        <w:rPr>
          <w:rFonts w:ascii="Times New Roman"/>
        </w:rPr>
        <w:t>of</w:t>
      </w:r>
      <w:r>
        <w:rPr>
          <w:rFonts w:ascii="Times New Roman"/>
          <w:spacing w:val="-16"/>
        </w:rPr>
        <w:t xml:space="preserve"> </w:t>
      </w:r>
      <w:r>
        <w:rPr>
          <w:rFonts w:ascii="Times New Roman"/>
        </w:rPr>
        <w:t>Water</w:t>
      </w:r>
      <w:r>
        <w:rPr>
          <w:rFonts w:ascii="Times New Roman"/>
          <w:spacing w:val="-15"/>
        </w:rPr>
        <w:t xml:space="preserve"> </w:t>
      </w:r>
      <w:r>
        <w:rPr>
          <w:rFonts w:ascii="Times New Roman"/>
        </w:rPr>
        <w:t>Resources</w:t>
      </w:r>
      <w:r>
        <w:rPr>
          <w:rFonts w:ascii="Times New Roman"/>
          <w:spacing w:val="-15"/>
        </w:rPr>
        <w:t xml:space="preserve"> </w:t>
      </w:r>
      <w:r>
        <w:rPr>
          <w:rFonts w:ascii="Times New Roman"/>
        </w:rPr>
        <w:t>Development,</w:t>
      </w:r>
      <w:r>
        <w:rPr>
          <w:rFonts w:ascii="Times New Roman"/>
          <w:spacing w:val="-15"/>
        </w:rPr>
        <w:t xml:space="preserve"> </w:t>
      </w:r>
      <w:r>
        <w:rPr>
          <w:rFonts w:ascii="Times New Roman"/>
        </w:rPr>
        <w:t>2020, 36(4): 716-737.</w:t>
      </w:r>
    </w:p>
    <w:p>
      <w:pPr>
        <w:pStyle w:val="16"/>
        <w:numPr>
          <w:ilvl w:val="0"/>
          <w:numId w:val="25"/>
        </w:numPr>
        <w:tabs>
          <w:tab w:val="left" w:pos="1080"/>
        </w:tabs>
        <w:spacing w:before="0" w:after="0" w:line="252" w:lineRule="exact"/>
        <w:ind w:left="1080" w:right="0" w:hanging="419"/>
        <w:jc w:val="left"/>
        <w:rPr>
          <w:rFonts w:ascii="Times New Roman"/>
          <w:sz w:val="24"/>
        </w:rPr>
      </w:pPr>
      <w:r>
        <w:rPr>
          <w:rFonts w:ascii="Times New Roman"/>
          <w:sz w:val="24"/>
        </w:rPr>
        <w:t>Prakash</w:t>
      </w:r>
      <w:r>
        <w:rPr>
          <w:rFonts w:ascii="Times New Roman"/>
          <w:spacing w:val="-14"/>
          <w:sz w:val="24"/>
        </w:rPr>
        <w:t xml:space="preserve"> </w:t>
      </w:r>
      <w:r>
        <w:rPr>
          <w:rFonts w:ascii="Times New Roman"/>
          <w:sz w:val="24"/>
        </w:rPr>
        <w:t>Awasthy,</w:t>
      </w:r>
      <w:r>
        <w:rPr>
          <w:rFonts w:ascii="Times New Roman"/>
          <w:spacing w:val="3"/>
          <w:sz w:val="24"/>
        </w:rPr>
        <w:t xml:space="preserve"> </w:t>
      </w:r>
      <w:r>
        <w:rPr>
          <w:rFonts w:ascii="Times New Roman"/>
          <w:sz w:val="24"/>
        </w:rPr>
        <w:t>Jishnu</w:t>
      </w:r>
      <w:r>
        <w:rPr>
          <w:rFonts w:ascii="Times New Roman"/>
          <w:spacing w:val="3"/>
          <w:sz w:val="24"/>
        </w:rPr>
        <w:t xml:space="preserve"> </w:t>
      </w:r>
      <w:r>
        <w:rPr>
          <w:rFonts w:ascii="Times New Roman"/>
          <w:sz w:val="24"/>
        </w:rPr>
        <w:t>Hazra.</w:t>
      </w:r>
      <w:r>
        <w:rPr>
          <w:rFonts w:ascii="Times New Roman"/>
          <w:spacing w:val="4"/>
          <w:sz w:val="24"/>
        </w:rPr>
        <w:t xml:space="preserve"> </w:t>
      </w:r>
      <w:r>
        <w:rPr>
          <w:rFonts w:ascii="Times New Roman"/>
          <w:sz w:val="24"/>
        </w:rPr>
        <w:t>Collaboration</w:t>
      </w:r>
      <w:r>
        <w:rPr>
          <w:rFonts w:ascii="Times New Roman"/>
          <w:spacing w:val="2"/>
          <w:sz w:val="24"/>
        </w:rPr>
        <w:t xml:space="preserve"> </w:t>
      </w:r>
      <w:r>
        <w:rPr>
          <w:rFonts w:ascii="Times New Roman"/>
          <w:sz w:val="24"/>
        </w:rPr>
        <w:t>under</w:t>
      </w:r>
      <w:r>
        <w:rPr>
          <w:rFonts w:ascii="Times New Roman"/>
          <w:spacing w:val="2"/>
          <w:sz w:val="24"/>
        </w:rPr>
        <w:t xml:space="preserve"> </w:t>
      </w:r>
      <w:r>
        <w:rPr>
          <w:rFonts w:ascii="Times New Roman"/>
          <w:sz w:val="24"/>
        </w:rPr>
        <w:t>outcome-based</w:t>
      </w:r>
      <w:r>
        <w:rPr>
          <w:rFonts w:ascii="Times New Roman"/>
          <w:spacing w:val="3"/>
          <w:sz w:val="24"/>
        </w:rPr>
        <w:t xml:space="preserve"> </w:t>
      </w:r>
      <w:r>
        <w:rPr>
          <w:rFonts w:ascii="Times New Roman"/>
          <w:sz w:val="24"/>
        </w:rPr>
        <w:t>contracts</w:t>
      </w:r>
      <w:r>
        <w:rPr>
          <w:rFonts w:ascii="Times New Roman"/>
          <w:spacing w:val="4"/>
          <w:sz w:val="24"/>
        </w:rPr>
        <w:t xml:space="preserve"> </w:t>
      </w:r>
      <w:r>
        <w:rPr>
          <w:rFonts w:ascii="Times New Roman"/>
          <w:spacing w:val="-5"/>
          <w:sz w:val="24"/>
        </w:rPr>
        <w:t>for</w:t>
      </w:r>
    </w:p>
    <w:p>
      <w:pPr>
        <w:pStyle w:val="5"/>
        <w:spacing w:before="83" w:line="312" w:lineRule="auto"/>
        <w:ind w:left="1081"/>
        <w:rPr>
          <w:rFonts w:ascii="Times New Roman"/>
        </w:rPr>
      </w:pPr>
      <w:r>
        <w:rPr>
          <w:rFonts w:ascii="Times New Roman"/>
        </w:rPr>
        <w:t>information</w:t>
      </w:r>
      <w:r>
        <w:rPr>
          <w:rFonts w:ascii="Times New Roman"/>
          <w:spacing w:val="35"/>
        </w:rPr>
        <w:t xml:space="preserve"> </w:t>
      </w:r>
      <w:r>
        <w:rPr>
          <w:rFonts w:ascii="Times New Roman"/>
        </w:rPr>
        <w:t>technology</w:t>
      </w:r>
      <w:r>
        <w:rPr>
          <w:rFonts w:ascii="Times New Roman"/>
          <w:spacing w:val="35"/>
        </w:rPr>
        <w:t xml:space="preserve"> </w:t>
      </w:r>
      <w:r>
        <w:rPr>
          <w:rFonts w:ascii="Times New Roman"/>
        </w:rPr>
        <w:t>services[J].</w:t>
      </w:r>
      <w:r>
        <w:rPr>
          <w:rFonts w:ascii="Times New Roman"/>
          <w:spacing w:val="35"/>
        </w:rPr>
        <w:t xml:space="preserve"> </w:t>
      </w:r>
      <w:r>
        <w:rPr>
          <w:rFonts w:ascii="Times New Roman"/>
        </w:rPr>
        <w:t>European</w:t>
      </w:r>
      <w:r>
        <w:rPr>
          <w:rFonts w:ascii="Times New Roman"/>
          <w:spacing w:val="35"/>
        </w:rPr>
        <w:t xml:space="preserve"> </w:t>
      </w:r>
      <w:r>
        <w:rPr>
          <w:rFonts w:ascii="Times New Roman"/>
        </w:rPr>
        <w:t>Journal</w:t>
      </w:r>
      <w:r>
        <w:rPr>
          <w:rFonts w:ascii="Times New Roman"/>
          <w:spacing w:val="35"/>
        </w:rPr>
        <w:t xml:space="preserve"> </w:t>
      </w:r>
      <w:r>
        <w:rPr>
          <w:rFonts w:ascii="Times New Roman"/>
        </w:rPr>
        <w:t>of</w:t>
      </w:r>
      <w:r>
        <w:rPr>
          <w:rFonts w:ascii="Times New Roman"/>
          <w:spacing w:val="34"/>
        </w:rPr>
        <w:t xml:space="preserve"> </w:t>
      </w:r>
      <w:r>
        <w:rPr>
          <w:rFonts w:ascii="Times New Roman"/>
        </w:rPr>
        <w:t>Operational</w:t>
      </w:r>
      <w:r>
        <w:rPr>
          <w:rFonts w:ascii="Times New Roman"/>
          <w:spacing w:val="35"/>
        </w:rPr>
        <w:t xml:space="preserve"> </w:t>
      </w:r>
      <w:r>
        <w:rPr>
          <w:rFonts w:ascii="Times New Roman"/>
        </w:rPr>
        <w:t>Research, 2020, 286(1): 350-359.</w:t>
      </w:r>
    </w:p>
    <w:p>
      <w:pPr>
        <w:spacing w:after="0" w:line="312" w:lineRule="auto"/>
        <w:rPr>
          <w:rFonts w:ascii="Times New Roman"/>
        </w:rPr>
        <w:sectPr>
          <w:pgSz w:w="11910" w:h="16840"/>
          <w:pgMar w:top="1880" w:right="1060" w:bottom="1380" w:left="1520" w:header="0" w:footer="1158" w:gutter="0"/>
          <w:cols w:space="720" w:num="1"/>
        </w:sectPr>
      </w:pPr>
    </w:p>
    <w:p>
      <w:pPr>
        <w:pStyle w:val="2"/>
        <w:tabs>
          <w:tab w:val="left" w:pos="965"/>
        </w:tabs>
        <w:spacing w:line="540" w:lineRule="exact"/>
      </w:pPr>
      <w:bookmarkStart w:id="70" w:name="_bookmark70"/>
      <w:bookmarkEnd w:id="70"/>
      <w:r>
        <w:rPr>
          <w:spacing w:val="-10"/>
        </w:rPr>
        <w:t>附</w:t>
      </w:r>
      <w:r>
        <w:tab/>
      </w:r>
      <w:r>
        <w:rPr>
          <w:spacing w:val="-10"/>
        </w:rPr>
        <w:t>录</w:t>
      </w:r>
    </w:p>
    <w:p>
      <w:pPr>
        <w:pStyle w:val="5"/>
        <w:spacing w:before="395" w:line="406" w:lineRule="exact"/>
        <w:ind w:left="661"/>
      </w:pPr>
      <w:r>
        <w:rPr>
          <w:spacing w:val="3"/>
        </w:rPr>
        <w:t>附录一 系统使用说明书</w:t>
      </w:r>
    </w:p>
    <w:p>
      <w:pPr>
        <w:pStyle w:val="16"/>
        <w:numPr>
          <w:ilvl w:val="0"/>
          <w:numId w:val="26"/>
        </w:numPr>
        <w:tabs>
          <w:tab w:val="left" w:pos="1081"/>
        </w:tabs>
        <w:spacing w:before="0" w:after="0" w:line="360" w:lineRule="exact"/>
        <w:ind w:left="1081" w:right="0" w:hanging="420"/>
        <w:jc w:val="left"/>
        <w:rPr>
          <w:sz w:val="24"/>
        </w:rPr>
      </w:pPr>
      <w:r>
        <w:rPr>
          <w:spacing w:val="-2"/>
          <w:sz w:val="24"/>
        </w:rPr>
        <w:t>后台登录模块</w:t>
      </w:r>
    </w:p>
    <w:p>
      <w:pPr>
        <w:pStyle w:val="5"/>
        <w:spacing w:before="16" w:line="192" w:lineRule="auto"/>
        <w:ind w:right="354" w:firstLine="479"/>
      </w:pPr>
      <w:r>
        <w:rPr>
          <w:spacing w:val="1"/>
        </w:rPr>
        <w:t xml:space="preserve">使用浏览器访问 </w:t>
      </w:r>
      <w:r>
        <w:rPr>
          <w:rFonts w:ascii="Times New Roman" w:eastAsia="Times New Roman"/>
        </w:rPr>
        <w:t>http://localhost:8080/jspm46u2v/jsp/login.jsp</w:t>
      </w:r>
      <w:r>
        <w:t xml:space="preserve">，即可进入后台登录界面。后台登录界面如附图 </w:t>
      </w:r>
      <w:r>
        <w:rPr>
          <w:rFonts w:ascii="Times New Roman" w:eastAsia="Times New Roman"/>
        </w:rPr>
        <w:t xml:space="preserve">1 </w:t>
      </w:r>
      <w:r>
        <w:t>所示。</w:t>
      </w:r>
    </w:p>
    <w:p>
      <w:pPr>
        <w:pStyle w:val="5"/>
        <w:spacing w:before="5"/>
        <w:ind w:left="0"/>
        <w:rPr>
          <w:sz w:val="4"/>
        </w:rPr>
      </w:pPr>
      <w:r>
        <w:drawing>
          <wp:anchor distT="0" distB="0" distL="0" distR="0" simplePos="0" relativeHeight="251676672" behindDoc="1" locked="0" layoutInCell="1" allowOverlap="1">
            <wp:simplePos x="0" y="0"/>
            <wp:positionH relativeFrom="page">
              <wp:posOffset>1346835</wp:posOffset>
            </wp:positionH>
            <wp:positionV relativeFrom="paragraph">
              <wp:posOffset>66040</wp:posOffset>
            </wp:positionV>
            <wp:extent cx="5367655" cy="2784475"/>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0" cstate="print"/>
                    <a:stretch>
                      <a:fillRect/>
                    </a:stretch>
                  </pic:blipFill>
                  <pic:spPr>
                    <a:xfrm>
                      <a:off x="0" y="0"/>
                      <a:ext cx="5367883" cy="2784348"/>
                    </a:xfrm>
                    <a:prstGeom prst="rect">
                      <a:avLst/>
                    </a:prstGeom>
                  </pic:spPr>
                </pic:pic>
              </a:graphicData>
            </a:graphic>
          </wp:anchor>
        </w:drawing>
      </w:r>
    </w:p>
    <w:p>
      <w:pPr>
        <w:pStyle w:val="5"/>
        <w:spacing w:before="8"/>
        <w:ind w:left="0"/>
        <w:rPr>
          <w:sz w:val="14"/>
        </w:rPr>
      </w:pPr>
    </w:p>
    <w:p>
      <w:pPr>
        <w:spacing w:after="0"/>
        <w:rPr>
          <w:sz w:val="14"/>
        </w:rPr>
        <w:sectPr>
          <w:pgSz w:w="11910" w:h="16840"/>
          <w:pgMar w:top="1880" w:right="1060" w:bottom="1380" w:left="1520" w:header="0" w:footer="1158" w:gutter="0"/>
          <w:cols w:space="720" w:num="1"/>
        </w:sectPr>
      </w:pPr>
    </w:p>
    <w:p>
      <w:pPr>
        <w:pStyle w:val="5"/>
        <w:spacing w:before="3"/>
        <w:ind w:left="0"/>
      </w:pPr>
    </w:p>
    <w:p>
      <w:pPr>
        <w:pStyle w:val="16"/>
        <w:numPr>
          <w:ilvl w:val="0"/>
          <w:numId w:val="26"/>
        </w:numPr>
        <w:tabs>
          <w:tab w:val="left" w:pos="1081"/>
        </w:tabs>
        <w:spacing w:before="0" w:after="0" w:line="240" w:lineRule="auto"/>
        <w:ind w:left="1081" w:right="0" w:hanging="420"/>
        <w:jc w:val="left"/>
        <w:rPr>
          <w:sz w:val="24"/>
        </w:rPr>
      </w:pPr>
      <w:r>
        <w:rPr>
          <w:spacing w:val="-2"/>
          <w:sz w:val="24"/>
        </w:rPr>
        <w:t>用户前台登录模块</w:t>
      </w:r>
    </w:p>
    <w:p>
      <w:pPr>
        <w:tabs>
          <w:tab w:val="left" w:pos="1299"/>
        </w:tabs>
        <w:spacing w:before="14"/>
        <w:ind w:left="510" w:right="0" w:firstLine="0"/>
        <w:jc w:val="left"/>
        <w:rPr>
          <w:rFonts w:hint="eastAsia" w:ascii="Noto Sans Mono CJK HK" w:eastAsia="Noto Sans Mono CJK HK"/>
          <w:sz w:val="21"/>
        </w:rPr>
      </w:pPr>
      <w:r>
        <w:br w:type="column"/>
      </w:r>
      <w:r>
        <w:rPr>
          <w:rFonts w:hint="eastAsia" w:ascii="Noto Sans Mono CJK HK" w:eastAsia="Noto Sans Mono CJK HK"/>
          <w:sz w:val="21"/>
        </w:rPr>
        <w:t>附图</w:t>
      </w:r>
      <w:r>
        <w:rPr>
          <w:rFonts w:hint="eastAsia" w:ascii="Noto Sans Mono CJK HK" w:eastAsia="Noto Sans Mono CJK HK"/>
          <w:spacing w:val="-53"/>
          <w:sz w:val="21"/>
        </w:rPr>
        <w:t xml:space="preserve"> </w:t>
      </w:r>
      <w:r>
        <w:rPr>
          <w:rFonts w:ascii="Times New Roman" w:eastAsia="Times New Roman"/>
          <w:spacing w:val="-10"/>
          <w:sz w:val="21"/>
        </w:rPr>
        <w:t>1</w:t>
      </w:r>
      <w:r>
        <w:rPr>
          <w:rFonts w:ascii="Times New Roman" w:eastAsia="Times New Roman"/>
          <w:sz w:val="21"/>
        </w:rPr>
        <w:tab/>
      </w:r>
      <w:r>
        <w:rPr>
          <w:rFonts w:hint="eastAsia" w:ascii="Noto Sans Mono CJK HK" w:eastAsia="Noto Sans Mono CJK HK"/>
          <w:spacing w:val="-2"/>
          <w:sz w:val="21"/>
        </w:rPr>
        <w:t>后台登录界</w:t>
      </w:r>
      <w:r>
        <w:rPr>
          <w:rFonts w:hint="eastAsia" w:ascii="Noto Sans Mono CJK HK" w:eastAsia="Noto Sans Mono CJK HK"/>
          <w:spacing w:val="-10"/>
          <w:sz w:val="21"/>
        </w:rPr>
        <w:t>面</w:t>
      </w:r>
    </w:p>
    <w:p>
      <w:pPr>
        <w:spacing w:after="0"/>
        <w:jc w:val="left"/>
        <w:rPr>
          <w:rFonts w:hint="eastAsia" w:ascii="Noto Sans Mono CJK HK" w:eastAsia="Noto Sans Mono CJK HK"/>
          <w:sz w:val="21"/>
        </w:rPr>
        <w:sectPr>
          <w:type w:val="continuous"/>
          <w:pgSz w:w="11910" w:h="16840"/>
          <w:pgMar w:top="1400" w:right="1060" w:bottom="280" w:left="1520" w:header="0" w:footer="1158" w:gutter="0"/>
          <w:cols w:equalWidth="0" w:num="2">
            <w:col w:w="3003" w:space="40"/>
            <w:col w:w="6287"/>
          </w:cols>
        </w:sectPr>
      </w:pPr>
    </w:p>
    <w:p>
      <w:pPr>
        <w:pStyle w:val="5"/>
        <w:spacing w:line="314" w:lineRule="exact"/>
        <w:ind w:left="661"/>
      </w:pPr>
      <w:r>
        <w:rPr>
          <w:spacing w:val="1"/>
        </w:rPr>
        <w:t xml:space="preserve">使用浏览器访问 </w:t>
      </w:r>
      <w:r>
        <w:rPr>
          <w:rFonts w:ascii="Times New Roman" w:eastAsia="Times New Roman"/>
        </w:rPr>
        <w:t>http://</w:t>
      </w:r>
      <w:r>
        <w:rPr>
          <w:rFonts w:ascii="Times New Roman" w:eastAsia="Times New Roman"/>
          <w:spacing w:val="-2"/>
        </w:rPr>
        <w:t>l</w:t>
      </w:r>
      <w:r>
        <w:rPr>
          <w:rFonts w:ascii="Times New Roman" w:eastAsia="Times New Roman"/>
        </w:rPr>
        <w:t>o</w:t>
      </w:r>
      <w:r>
        <w:rPr>
          <w:rFonts w:ascii="Times New Roman" w:eastAsia="Times New Roman"/>
          <w:spacing w:val="-1"/>
        </w:rPr>
        <w:t>ca</w:t>
      </w:r>
      <w:r>
        <w:rPr>
          <w:rFonts w:ascii="Times New Roman" w:eastAsia="Times New Roman"/>
        </w:rPr>
        <w:t>lhost:8080/jspm46u</w:t>
      </w:r>
      <w:r>
        <w:rPr>
          <w:rFonts w:ascii="Times New Roman" w:eastAsia="Times New Roman"/>
          <w:spacing w:val="-3"/>
        </w:rPr>
        <w:t>2</w:t>
      </w:r>
      <w:r>
        <w:rPr>
          <w:rFonts w:ascii="Times New Roman" w:eastAsia="Times New Roman"/>
        </w:rPr>
        <w:t>v/f</w:t>
      </w:r>
      <w:r>
        <w:rPr>
          <w:rFonts w:ascii="Times New Roman" w:eastAsia="Times New Roman"/>
          <w:spacing w:val="-1"/>
        </w:rPr>
        <w:t>r</w:t>
      </w:r>
      <w:r>
        <w:rPr>
          <w:rFonts w:ascii="Times New Roman" w:eastAsia="Times New Roman"/>
        </w:rPr>
        <w:t>ont/p</w:t>
      </w:r>
      <w:r>
        <w:rPr>
          <w:rFonts w:ascii="Times New Roman" w:eastAsia="Times New Roman"/>
          <w:spacing w:val="-1"/>
        </w:rPr>
        <w:t>a</w:t>
      </w:r>
      <w:r>
        <w:rPr>
          <w:rFonts w:ascii="Times New Roman" w:eastAsia="Times New Roman"/>
        </w:rPr>
        <w:t>g</w:t>
      </w:r>
      <w:r>
        <w:rPr>
          <w:rFonts w:ascii="Times New Roman" w:eastAsia="Times New Roman"/>
          <w:spacing w:val="-1"/>
        </w:rPr>
        <w:t>e</w:t>
      </w:r>
      <w:r>
        <w:rPr>
          <w:rFonts w:ascii="Times New Roman" w:eastAsia="Times New Roman"/>
        </w:rPr>
        <w:t>s/login/login</w:t>
      </w:r>
      <w:r>
        <w:rPr>
          <w:rFonts w:ascii="Times New Roman" w:eastAsia="Times New Roman"/>
          <w:spacing w:val="-3"/>
        </w:rPr>
        <w:t>.</w:t>
      </w:r>
      <w:r>
        <w:rPr>
          <w:rFonts w:ascii="Times New Roman" w:eastAsia="Times New Roman"/>
        </w:rPr>
        <w:t>js</w:t>
      </w:r>
      <w:r>
        <w:rPr>
          <w:rFonts w:ascii="Times New Roman" w:eastAsia="Times New Roman"/>
          <w:spacing w:val="4"/>
        </w:rPr>
        <w:t>p</w:t>
      </w:r>
      <w:r>
        <w:rPr>
          <w:spacing w:val="-34"/>
        </w:rPr>
        <w:t>，即可进</w:t>
      </w:r>
    </w:p>
    <w:p>
      <w:pPr>
        <w:pStyle w:val="5"/>
        <w:spacing w:line="406" w:lineRule="exact"/>
      </w:pPr>
      <w:r>
        <w:drawing>
          <wp:anchor distT="0" distB="0" distL="0" distR="0" simplePos="0" relativeHeight="251663360" behindDoc="1" locked="0" layoutInCell="1" allowOverlap="1">
            <wp:simplePos x="0" y="0"/>
            <wp:positionH relativeFrom="page">
              <wp:posOffset>1469390</wp:posOffset>
            </wp:positionH>
            <wp:positionV relativeFrom="paragraph">
              <wp:posOffset>229870</wp:posOffset>
            </wp:positionV>
            <wp:extent cx="5067300" cy="2482850"/>
            <wp:effectExtent l="0" t="0" r="0" b="0"/>
            <wp:wrapNone/>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1" cstate="print"/>
                    <a:stretch>
                      <a:fillRect/>
                    </a:stretch>
                  </pic:blipFill>
                  <pic:spPr>
                    <a:xfrm>
                      <a:off x="0" y="0"/>
                      <a:ext cx="5067046" cy="2482850"/>
                    </a:xfrm>
                    <a:prstGeom prst="rect">
                      <a:avLst/>
                    </a:prstGeom>
                  </pic:spPr>
                </pic:pic>
              </a:graphicData>
            </a:graphic>
          </wp:anchor>
        </w:drawing>
      </w:r>
      <w:r>
        <w:t xml:space="preserve">入用户前台登录界面。用户前台登录界面如附图 </w:t>
      </w:r>
      <w:r>
        <w:rPr>
          <w:rFonts w:ascii="Times New Roman" w:eastAsia="Times New Roman"/>
        </w:rPr>
        <w:t xml:space="preserve">2 </w:t>
      </w:r>
      <w:r>
        <w:rPr>
          <w:spacing w:val="-4"/>
        </w:rPr>
        <w:t>所示。</w:t>
      </w:r>
    </w:p>
    <w:p>
      <w:pPr>
        <w:pStyle w:val="5"/>
        <w:ind w:left="0"/>
      </w:pPr>
    </w:p>
    <w:p>
      <w:pPr>
        <w:pStyle w:val="5"/>
        <w:ind w:left="0"/>
      </w:pPr>
    </w:p>
    <w:p>
      <w:pPr>
        <w:pStyle w:val="5"/>
        <w:ind w:left="0"/>
      </w:pPr>
    </w:p>
    <w:p>
      <w:pPr>
        <w:pStyle w:val="5"/>
        <w:ind w:left="0"/>
      </w:pPr>
    </w:p>
    <w:p>
      <w:pPr>
        <w:pStyle w:val="5"/>
        <w:ind w:left="0"/>
      </w:pPr>
    </w:p>
    <w:p>
      <w:pPr>
        <w:pStyle w:val="5"/>
        <w:ind w:left="0"/>
      </w:pPr>
    </w:p>
    <w:p>
      <w:pPr>
        <w:pStyle w:val="5"/>
        <w:ind w:left="0"/>
      </w:pPr>
    </w:p>
    <w:p>
      <w:pPr>
        <w:pStyle w:val="5"/>
        <w:spacing w:before="413"/>
        <w:ind w:left="0"/>
      </w:pPr>
    </w:p>
    <w:p>
      <w:pPr>
        <w:tabs>
          <w:tab w:val="left" w:pos="789"/>
        </w:tabs>
        <w:spacing w:before="0"/>
        <w:ind w:left="0" w:right="172" w:firstLine="0"/>
        <w:jc w:val="center"/>
        <w:rPr>
          <w:rFonts w:hint="eastAsia" w:ascii="Noto Sans Mono CJK HK" w:eastAsia="Noto Sans Mono CJK HK"/>
          <w:sz w:val="21"/>
        </w:rPr>
      </w:pPr>
      <w:r>
        <w:rPr>
          <w:rFonts w:hint="eastAsia" w:ascii="Noto Sans Mono CJK HK" w:eastAsia="Noto Sans Mono CJK HK"/>
          <w:sz w:val="21"/>
        </w:rPr>
        <w:t>附图</w:t>
      </w:r>
      <w:r>
        <w:rPr>
          <w:rFonts w:hint="eastAsia" w:ascii="Noto Sans Mono CJK HK" w:eastAsia="Noto Sans Mono CJK HK"/>
          <w:spacing w:val="-53"/>
          <w:sz w:val="21"/>
        </w:rPr>
        <w:t xml:space="preserve"> </w:t>
      </w:r>
      <w:r>
        <w:rPr>
          <w:rFonts w:ascii="Times New Roman" w:eastAsia="Times New Roman"/>
          <w:spacing w:val="-10"/>
          <w:sz w:val="21"/>
        </w:rPr>
        <w:t>2</w:t>
      </w:r>
      <w:r>
        <w:rPr>
          <w:rFonts w:ascii="Times New Roman" w:eastAsia="Times New Roman"/>
          <w:sz w:val="21"/>
        </w:rPr>
        <w:tab/>
      </w:r>
      <w:r>
        <w:rPr>
          <w:rFonts w:hint="eastAsia" w:ascii="Noto Sans Mono CJK HK" w:eastAsia="Noto Sans Mono CJK HK"/>
          <w:spacing w:val="-2"/>
          <w:sz w:val="21"/>
        </w:rPr>
        <w:t>用户前台登录界</w:t>
      </w:r>
      <w:r>
        <w:rPr>
          <w:rFonts w:hint="eastAsia" w:ascii="Noto Sans Mono CJK HK" w:eastAsia="Noto Sans Mono CJK HK"/>
          <w:spacing w:val="-10"/>
          <w:sz w:val="21"/>
        </w:rPr>
        <w:t>面</w:t>
      </w:r>
    </w:p>
    <w:p>
      <w:pPr>
        <w:spacing w:after="0"/>
        <w:jc w:val="center"/>
        <w:rPr>
          <w:rFonts w:hint="eastAsia" w:ascii="Noto Sans Mono CJK HK" w:eastAsia="Noto Sans Mono CJK HK"/>
          <w:sz w:val="21"/>
        </w:rPr>
        <w:sectPr>
          <w:type w:val="continuous"/>
          <w:pgSz w:w="11910" w:h="16840"/>
          <w:pgMar w:top="1400" w:right="1060" w:bottom="280" w:left="1520" w:header="0" w:footer="1158" w:gutter="0"/>
          <w:cols w:space="720" w:num="1"/>
        </w:sectPr>
      </w:pPr>
    </w:p>
    <w:p>
      <w:pPr>
        <w:pStyle w:val="5"/>
        <w:spacing w:line="381" w:lineRule="exact"/>
        <w:ind w:left="661"/>
      </w:pPr>
      <w:r>
        <w:rPr>
          <w:spacing w:val="4"/>
        </w:rPr>
        <w:t>附录二 系统主要代码</w:t>
      </w:r>
    </w:p>
    <w:p>
      <w:pPr>
        <w:pStyle w:val="5"/>
        <w:spacing w:line="405" w:lineRule="exact"/>
        <w:ind w:left="661"/>
      </w:pPr>
      <w:r>
        <w:rPr>
          <w:spacing w:val="-1"/>
        </w:rPr>
        <w:t>本系统的线路规划模块有一个跳转到百度地图的功能，代码如下：</w:t>
      </w:r>
    </w:p>
    <w:p>
      <w:pPr>
        <w:pStyle w:val="5"/>
        <w:spacing w:line="275" w:lineRule="exact"/>
        <w:ind w:left="661"/>
        <w:rPr>
          <w:rFonts w:ascii="Times New Roman"/>
        </w:rPr>
      </w:pPr>
      <w:r>
        <w:rPr>
          <w:rFonts w:ascii="Times New Roman"/>
        </w:rPr>
        <w:t>package</w:t>
      </w:r>
      <w:r>
        <w:rPr>
          <w:rFonts w:ascii="Times New Roman"/>
          <w:spacing w:val="-2"/>
        </w:rPr>
        <w:t xml:space="preserve"> com.utils;</w:t>
      </w:r>
    </w:p>
    <w:p>
      <w:pPr>
        <w:pStyle w:val="5"/>
        <w:spacing w:before="84" w:line="312" w:lineRule="auto"/>
        <w:ind w:left="661" w:right="5043"/>
        <w:rPr>
          <w:rFonts w:ascii="Times New Roman"/>
        </w:rPr>
      </w:pPr>
      <w:r>
        <w:rPr>
          <w:rFonts w:ascii="Times New Roman"/>
        </w:rPr>
        <w:t>import java.io.BufferedReader; import java.io.InputStreamReader; import</w:t>
      </w:r>
      <w:r>
        <w:rPr>
          <w:rFonts w:ascii="Times New Roman"/>
          <w:spacing w:val="-15"/>
        </w:rPr>
        <w:t xml:space="preserve"> </w:t>
      </w:r>
      <w:r>
        <w:rPr>
          <w:rFonts w:ascii="Times New Roman"/>
        </w:rPr>
        <w:t>java.net.HttpURLConnection; import java.net.URL;</w:t>
      </w:r>
    </w:p>
    <w:p>
      <w:pPr>
        <w:pStyle w:val="5"/>
        <w:spacing w:before="5" w:line="312" w:lineRule="auto"/>
        <w:ind w:left="661" w:right="6069"/>
        <w:rPr>
          <w:rFonts w:ascii="Times New Roman"/>
        </w:rPr>
      </w:pPr>
      <w:r>
        <w:rPr>
          <w:rFonts w:ascii="Times New Roman"/>
        </w:rPr>
        <w:t>import</w:t>
      </w:r>
      <w:r>
        <w:rPr>
          <w:rFonts w:ascii="Times New Roman"/>
          <w:spacing w:val="-15"/>
        </w:rPr>
        <w:t xml:space="preserve"> </w:t>
      </w:r>
      <w:r>
        <w:rPr>
          <w:rFonts w:ascii="Times New Roman"/>
        </w:rPr>
        <w:t>java.util.HashMap; import java.util.List; import java.util.Map;</w:t>
      </w:r>
    </w:p>
    <w:p>
      <w:pPr>
        <w:pStyle w:val="5"/>
        <w:spacing w:before="4" w:line="626" w:lineRule="auto"/>
        <w:ind w:left="661" w:right="5284"/>
        <w:rPr>
          <w:rFonts w:ascii="Times New Roman"/>
        </w:rPr>
      </w:pPr>
      <w:r>
        <w:rPr>
          <w:rFonts w:ascii="Times New Roman"/>
        </w:rPr>
        <w:t>import</w:t>
      </w:r>
      <w:r>
        <w:rPr>
          <w:rFonts w:ascii="Times New Roman"/>
          <w:spacing w:val="-15"/>
        </w:rPr>
        <w:t xml:space="preserve"> </w:t>
      </w:r>
      <w:r>
        <w:rPr>
          <w:rFonts w:ascii="Times New Roman"/>
        </w:rPr>
        <w:t>org.json.JSONObject; public class BaiduUtil {</w:t>
      </w:r>
    </w:p>
    <w:p>
      <w:pPr>
        <w:spacing w:after="0" w:line="626" w:lineRule="auto"/>
        <w:rPr>
          <w:rFonts w:ascii="Times New Roman"/>
        </w:rPr>
        <w:sectPr>
          <w:pgSz w:w="11910" w:h="16840"/>
          <w:pgMar w:top="1760" w:right="1060" w:bottom="1380" w:left="1520" w:header="0" w:footer="1158" w:gutter="0"/>
          <w:cols w:space="720" w:num="1"/>
        </w:sectPr>
      </w:pPr>
    </w:p>
    <w:p>
      <w:pPr>
        <w:pStyle w:val="5"/>
        <w:ind w:left="0"/>
        <w:rPr>
          <w:rFonts w:ascii="Times New Roman"/>
        </w:rPr>
      </w:pPr>
    </w:p>
    <w:p>
      <w:pPr>
        <w:pStyle w:val="5"/>
        <w:ind w:left="0"/>
        <w:rPr>
          <w:rFonts w:ascii="Times New Roman"/>
        </w:rPr>
      </w:pPr>
    </w:p>
    <w:p>
      <w:pPr>
        <w:pStyle w:val="5"/>
        <w:ind w:left="0"/>
        <w:rPr>
          <w:rFonts w:ascii="Times New Roman"/>
        </w:rPr>
      </w:pPr>
    </w:p>
    <w:p>
      <w:pPr>
        <w:pStyle w:val="5"/>
        <w:ind w:left="0"/>
        <w:rPr>
          <w:rFonts w:ascii="Times New Roman"/>
        </w:rPr>
      </w:pPr>
    </w:p>
    <w:p>
      <w:pPr>
        <w:pStyle w:val="5"/>
        <w:ind w:left="0"/>
        <w:rPr>
          <w:rFonts w:ascii="Times New Roman"/>
        </w:rPr>
      </w:pPr>
    </w:p>
    <w:p>
      <w:pPr>
        <w:pStyle w:val="5"/>
        <w:ind w:left="0"/>
        <w:rPr>
          <w:rFonts w:ascii="Times New Roman"/>
        </w:rPr>
      </w:pPr>
    </w:p>
    <w:p>
      <w:pPr>
        <w:pStyle w:val="5"/>
        <w:ind w:left="0"/>
        <w:rPr>
          <w:rFonts w:ascii="Times New Roman"/>
        </w:rPr>
      </w:pPr>
    </w:p>
    <w:p>
      <w:pPr>
        <w:pStyle w:val="5"/>
        <w:ind w:left="0"/>
        <w:rPr>
          <w:rFonts w:ascii="Times New Roman"/>
        </w:rPr>
      </w:pPr>
    </w:p>
    <w:p>
      <w:pPr>
        <w:pStyle w:val="5"/>
        <w:ind w:left="0"/>
        <w:rPr>
          <w:rFonts w:ascii="Times New Roman"/>
        </w:rPr>
      </w:pPr>
    </w:p>
    <w:p>
      <w:pPr>
        <w:pStyle w:val="5"/>
        <w:spacing w:before="120"/>
        <w:ind w:left="0"/>
        <w:rPr>
          <w:rFonts w:ascii="Times New Roman"/>
        </w:rPr>
      </w:pPr>
    </w:p>
    <w:p>
      <w:pPr>
        <w:pStyle w:val="5"/>
        <w:rPr>
          <w:rFonts w:ascii="Times New Roman"/>
        </w:rPr>
      </w:pPr>
      <w:r>
        <w:rPr>
          <w:rFonts w:ascii="Times New Roman"/>
        </w:rPr>
        <w:t xml:space="preserve">lat) </w:t>
      </w:r>
      <w:r>
        <w:rPr>
          <w:rFonts w:ascii="Times New Roman"/>
          <w:spacing w:val="-10"/>
        </w:rPr>
        <w:t>{</w:t>
      </w:r>
    </w:p>
    <w:p>
      <w:pPr>
        <w:spacing w:before="0" w:line="273" w:lineRule="exact"/>
        <w:ind w:left="182" w:right="0" w:firstLine="0"/>
        <w:jc w:val="left"/>
        <w:rPr>
          <w:rFonts w:ascii="Times New Roman"/>
          <w:sz w:val="24"/>
        </w:rPr>
      </w:pPr>
      <w:r>
        <w:br w:type="column"/>
      </w:r>
      <w:r>
        <w:rPr>
          <w:rFonts w:ascii="Times New Roman"/>
          <w:spacing w:val="-5"/>
          <w:sz w:val="24"/>
        </w:rPr>
        <w:t>/**</w:t>
      </w:r>
    </w:p>
    <w:p>
      <w:pPr>
        <w:pStyle w:val="16"/>
        <w:numPr>
          <w:ilvl w:val="0"/>
          <w:numId w:val="27"/>
        </w:numPr>
        <w:tabs>
          <w:tab w:val="left" w:pos="542"/>
        </w:tabs>
        <w:spacing w:before="0" w:after="0" w:line="403" w:lineRule="exact"/>
        <w:ind w:left="542" w:right="0" w:hanging="240"/>
        <w:jc w:val="left"/>
        <w:rPr>
          <w:sz w:val="24"/>
        </w:rPr>
      </w:pPr>
      <w:r>
        <w:rPr>
          <w:spacing w:val="-1"/>
          <w:sz w:val="24"/>
        </w:rPr>
        <w:t>根据经纬度获得省市区信息</w:t>
      </w:r>
    </w:p>
    <w:p>
      <w:pPr>
        <w:pStyle w:val="16"/>
        <w:numPr>
          <w:ilvl w:val="0"/>
          <w:numId w:val="27"/>
        </w:numPr>
        <w:tabs>
          <w:tab w:val="left" w:pos="482"/>
        </w:tabs>
        <w:spacing w:before="0" w:after="0" w:line="360" w:lineRule="exact"/>
        <w:ind w:left="482" w:right="0" w:hanging="180"/>
        <w:jc w:val="left"/>
        <w:rPr>
          <w:sz w:val="24"/>
        </w:rPr>
      </w:pPr>
      <w:r>
        <w:rPr>
          <w:rFonts w:ascii="Times New Roman" w:hAnsi="Times New Roman" w:eastAsia="Times New Roman"/>
          <w:sz w:val="24"/>
        </w:rPr>
        <w:t>@param</w:t>
      </w:r>
      <w:r>
        <w:rPr>
          <w:rFonts w:ascii="Times New Roman" w:hAnsi="Times New Roman" w:eastAsia="Times New Roman"/>
          <w:spacing w:val="-3"/>
          <w:sz w:val="24"/>
        </w:rPr>
        <w:t xml:space="preserve"> </w:t>
      </w:r>
      <w:r>
        <w:rPr>
          <w:rFonts w:ascii="Times New Roman" w:hAnsi="Times New Roman" w:eastAsia="Times New Roman"/>
          <w:sz w:val="24"/>
        </w:rPr>
        <w:t>lon</w:t>
      </w:r>
      <w:r>
        <w:rPr>
          <w:rFonts w:ascii="Times New Roman" w:hAnsi="Times New Roman" w:eastAsia="Times New Roman"/>
          <w:spacing w:val="60"/>
          <w:sz w:val="24"/>
        </w:rPr>
        <w:t xml:space="preserve"> </w:t>
      </w:r>
      <w:r>
        <w:rPr>
          <w:spacing w:val="-5"/>
          <w:sz w:val="24"/>
        </w:rPr>
        <w:t>纬度</w:t>
      </w:r>
    </w:p>
    <w:p>
      <w:pPr>
        <w:pStyle w:val="16"/>
        <w:numPr>
          <w:ilvl w:val="0"/>
          <w:numId w:val="27"/>
        </w:numPr>
        <w:tabs>
          <w:tab w:val="left" w:pos="482"/>
        </w:tabs>
        <w:spacing w:before="0" w:after="0" w:line="360" w:lineRule="exact"/>
        <w:ind w:left="482" w:right="0" w:hanging="180"/>
        <w:jc w:val="left"/>
        <w:rPr>
          <w:sz w:val="24"/>
        </w:rPr>
      </w:pPr>
      <w:r>
        <w:rPr>
          <w:rFonts w:ascii="Times New Roman" w:hAnsi="Times New Roman" w:eastAsia="Times New Roman"/>
          <w:sz w:val="24"/>
        </w:rPr>
        <w:t>@param</w:t>
      </w:r>
      <w:r>
        <w:rPr>
          <w:rFonts w:ascii="Times New Roman" w:hAnsi="Times New Roman" w:eastAsia="Times New Roman"/>
          <w:spacing w:val="-3"/>
          <w:sz w:val="24"/>
        </w:rPr>
        <w:t xml:space="preserve"> </w:t>
      </w:r>
      <w:r>
        <w:rPr>
          <w:rFonts w:ascii="Times New Roman" w:hAnsi="Times New Roman" w:eastAsia="Times New Roman"/>
          <w:sz w:val="24"/>
        </w:rPr>
        <w:t>lat</w:t>
      </w:r>
      <w:r>
        <w:rPr>
          <w:rFonts w:ascii="Times New Roman" w:hAnsi="Times New Roman" w:eastAsia="Times New Roman"/>
          <w:spacing w:val="59"/>
          <w:sz w:val="24"/>
        </w:rPr>
        <w:t xml:space="preserve"> </w:t>
      </w:r>
      <w:r>
        <w:rPr>
          <w:spacing w:val="-5"/>
          <w:sz w:val="24"/>
        </w:rPr>
        <w:t>经度</w:t>
      </w:r>
    </w:p>
    <w:p>
      <w:pPr>
        <w:pStyle w:val="16"/>
        <w:numPr>
          <w:ilvl w:val="0"/>
          <w:numId w:val="27"/>
        </w:numPr>
        <w:tabs>
          <w:tab w:val="left" w:pos="482"/>
        </w:tabs>
        <w:spacing w:before="0" w:after="0" w:line="405" w:lineRule="exact"/>
        <w:ind w:left="482" w:right="0" w:hanging="180"/>
        <w:jc w:val="left"/>
        <w:rPr>
          <w:sz w:val="24"/>
        </w:rPr>
      </w:pPr>
      <w:r>
        <w:rPr>
          <w:rFonts w:ascii="Times New Roman" w:hAnsi="Times New Roman" w:eastAsia="Times New Roman"/>
          <w:sz w:val="24"/>
        </w:rPr>
        <w:t>@param</w:t>
      </w:r>
      <w:r>
        <w:rPr>
          <w:rFonts w:ascii="Times New Roman" w:hAnsi="Times New Roman" w:eastAsia="Times New Roman"/>
          <w:spacing w:val="-1"/>
          <w:sz w:val="24"/>
        </w:rPr>
        <w:t xml:space="preserve"> </w:t>
      </w:r>
      <w:r>
        <w:rPr>
          <w:rFonts w:ascii="Times New Roman" w:hAnsi="Times New Roman" w:eastAsia="Times New Roman"/>
          <w:sz w:val="24"/>
        </w:rPr>
        <w:t>coordtype</w:t>
      </w:r>
      <w:r>
        <w:rPr>
          <w:rFonts w:ascii="Times New Roman" w:hAnsi="Times New Roman" w:eastAsia="Times New Roman"/>
          <w:spacing w:val="57"/>
          <w:sz w:val="24"/>
        </w:rPr>
        <w:t xml:space="preserve"> </w:t>
      </w:r>
      <w:r>
        <w:rPr>
          <w:spacing w:val="-2"/>
          <w:sz w:val="24"/>
        </w:rPr>
        <w:t>经纬度坐标系</w:t>
      </w:r>
    </w:p>
    <w:p>
      <w:pPr>
        <w:pStyle w:val="16"/>
        <w:numPr>
          <w:ilvl w:val="0"/>
          <w:numId w:val="27"/>
        </w:numPr>
        <w:tabs>
          <w:tab w:val="left" w:pos="482"/>
        </w:tabs>
        <w:spacing w:before="0" w:after="0" w:line="275" w:lineRule="exact"/>
        <w:ind w:left="482" w:right="0" w:hanging="180"/>
        <w:jc w:val="left"/>
        <w:rPr>
          <w:rFonts w:ascii="Times New Roman" w:hAnsi="Times New Roman"/>
          <w:sz w:val="24"/>
        </w:rPr>
      </w:pPr>
      <w:r>
        <w:rPr>
          <w:rFonts w:ascii="Times New Roman" w:hAnsi="Times New Roman"/>
          <w:spacing w:val="-2"/>
          <w:sz w:val="24"/>
        </w:rPr>
        <w:t>@return</w:t>
      </w:r>
    </w:p>
    <w:p>
      <w:pPr>
        <w:spacing w:before="84"/>
        <w:ind w:left="302" w:right="0" w:firstLine="0"/>
        <w:jc w:val="left"/>
        <w:rPr>
          <w:rFonts w:ascii="Times New Roman"/>
          <w:sz w:val="24"/>
        </w:rPr>
      </w:pPr>
      <w:r>
        <w:rPr>
          <w:rFonts w:ascii="Times New Roman"/>
          <w:spacing w:val="-5"/>
          <w:sz w:val="24"/>
        </w:rPr>
        <w:t>*/</w:t>
      </w:r>
    </w:p>
    <w:p>
      <w:pPr>
        <w:pStyle w:val="5"/>
        <w:spacing w:before="84"/>
        <w:rPr>
          <w:rFonts w:ascii="Times New Roman"/>
        </w:rPr>
      </w:pPr>
      <w:r>
        <w:rPr>
          <w:rFonts w:ascii="Times New Roman"/>
        </w:rPr>
        <w:t>public</w:t>
      </w:r>
      <w:r>
        <w:rPr>
          <w:rFonts w:ascii="Times New Roman"/>
          <w:spacing w:val="-5"/>
        </w:rPr>
        <w:t xml:space="preserve"> </w:t>
      </w:r>
      <w:r>
        <w:rPr>
          <w:rFonts w:ascii="Times New Roman"/>
        </w:rPr>
        <w:t>static</w:t>
      </w:r>
      <w:r>
        <w:rPr>
          <w:rFonts w:ascii="Times New Roman"/>
          <w:spacing w:val="-3"/>
        </w:rPr>
        <w:t xml:space="preserve"> </w:t>
      </w:r>
      <w:r>
        <w:rPr>
          <w:rFonts w:ascii="Times New Roman"/>
        </w:rPr>
        <w:t>Map&lt;String,</w:t>
      </w:r>
      <w:r>
        <w:rPr>
          <w:rFonts w:ascii="Times New Roman"/>
          <w:spacing w:val="-4"/>
        </w:rPr>
        <w:t xml:space="preserve"> </w:t>
      </w:r>
      <w:r>
        <w:rPr>
          <w:rFonts w:ascii="Times New Roman"/>
        </w:rPr>
        <w:t>String&gt;</w:t>
      </w:r>
      <w:r>
        <w:rPr>
          <w:rFonts w:ascii="Times New Roman"/>
          <w:spacing w:val="-4"/>
        </w:rPr>
        <w:t xml:space="preserve"> </w:t>
      </w:r>
      <w:r>
        <w:rPr>
          <w:rFonts w:ascii="Times New Roman"/>
        </w:rPr>
        <w:t>getCityByLonLat(String</w:t>
      </w:r>
      <w:r>
        <w:rPr>
          <w:rFonts w:ascii="Times New Roman"/>
          <w:spacing w:val="-4"/>
        </w:rPr>
        <w:t xml:space="preserve"> </w:t>
      </w:r>
      <w:r>
        <w:rPr>
          <w:rFonts w:ascii="Times New Roman"/>
        </w:rPr>
        <w:t>key,</w:t>
      </w:r>
      <w:r>
        <w:rPr>
          <w:rFonts w:ascii="Times New Roman"/>
          <w:spacing w:val="-1"/>
        </w:rPr>
        <w:t xml:space="preserve"> </w:t>
      </w:r>
      <w:r>
        <w:rPr>
          <w:rFonts w:ascii="Times New Roman"/>
        </w:rPr>
        <w:t>String</w:t>
      </w:r>
      <w:r>
        <w:rPr>
          <w:rFonts w:ascii="Times New Roman"/>
          <w:spacing w:val="-4"/>
        </w:rPr>
        <w:t xml:space="preserve"> </w:t>
      </w:r>
      <w:r>
        <w:rPr>
          <w:rFonts w:ascii="Times New Roman"/>
        </w:rPr>
        <w:t>lng,</w:t>
      </w:r>
      <w:r>
        <w:rPr>
          <w:rFonts w:ascii="Times New Roman"/>
          <w:spacing w:val="-2"/>
        </w:rPr>
        <w:t xml:space="preserve"> String</w:t>
      </w:r>
    </w:p>
    <w:p>
      <w:pPr>
        <w:pStyle w:val="5"/>
        <w:spacing w:before="168"/>
        <w:ind w:left="0"/>
        <w:rPr>
          <w:rFonts w:ascii="Times New Roman"/>
        </w:rPr>
      </w:pPr>
    </w:p>
    <w:p>
      <w:pPr>
        <w:pStyle w:val="5"/>
        <w:spacing w:line="312" w:lineRule="auto"/>
        <w:ind w:left="662" w:right="4444"/>
        <w:rPr>
          <w:rFonts w:ascii="Times New Roman"/>
        </w:rPr>
      </w:pPr>
      <w:r>
        <w:rPr>
          <w:rFonts w:ascii="Times New Roman"/>
        </w:rPr>
        <w:t>String</w:t>
      </w:r>
      <w:r>
        <w:rPr>
          <w:rFonts w:ascii="Times New Roman"/>
          <w:spacing w:val="-5"/>
        </w:rPr>
        <w:t xml:space="preserve"> </w:t>
      </w:r>
      <w:r>
        <w:rPr>
          <w:rFonts w:ascii="Times New Roman"/>
        </w:rPr>
        <w:t>location</w:t>
      </w:r>
      <w:r>
        <w:rPr>
          <w:rFonts w:ascii="Times New Roman"/>
          <w:spacing w:val="-5"/>
        </w:rPr>
        <w:t xml:space="preserve"> </w:t>
      </w:r>
      <w:r>
        <w:rPr>
          <w:rFonts w:ascii="Times New Roman"/>
        </w:rPr>
        <w:t>=</w:t>
      </w:r>
      <w:r>
        <w:rPr>
          <w:rFonts w:ascii="Times New Roman"/>
          <w:spacing w:val="-6"/>
        </w:rPr>
        <w:t xml:space="preserve"> </w:t>
      </w:r>
      <w:r>
        <w:rPr>
          <w:rFonts w:ascii="Times New Roman"/>
        </w:rPr>
        <w:t>lat</w:t>
      </w:r>
      <w:r>
        <w:rPr>
          <w:rFonts w:ascii="Times New Roman"/>
          <w:spacing w:val="-5"/>
        </w:rPr>
        <w:t xml:space="preserve"> </w:t>
      </w:r>
      <w:r>
        <w:rPr>
          <w:rFonts w:ascii="Times New Roman"/>
        </w:rPr>
        <w:t>+</w:t>
      </w:r>
      <w:r>
        <w:rPr>
          <w:rFonts w:ascii="Times New Roman"/>
          <w:spacing w:val="-6"/>
        </w:rPr>
        <w:t xml:space="preserve"> </w:t>
      </w:r>
      <w:r>
        <w:rPr>
          <w:rFonts w:ascii="Times New Roman"/>
        </w:rPr>
        <w:t>","</w:t>
      </w:r>
      <w:r>
        <w:rPr>
          <w:rFonts w:ascii="Times New Roman"/>
          <w:spacing w:val="-5"/>
        </w:rPr>
        <w:t xml:space="preserve"> </w:t>
      </w:r>
      <w:r>
        <w:rPr>
          <w:rFonts w:ascii="Times New Roman"/>
        </w:rPr>
        <w:t>+</w:t>
      </w:r>
      <w:r>
        <w:rPr>
          <w:rFonts w:ascii="Times New Roman"/>
          <w:spacing w:val="-6"/>
        </w:rPr>
        <w:t xml:space="preserve"> </w:t>
      </w:r>
      <w:r>
        <w:rPr>
          <w:rFonts w:ascii="Times New Roman"/>
        </w:rPr>
        <w:t>lng; try {</w:t>
      </w:r>
    </w:p>
    <w:p>
      <w:pPr>
        <w:spacing w:after="0" w:line="312" w:lineRule="auto"/>
        <w:rPr>
          <w:rFonts w:ascii="Times New Roman"/>
        </w:rPr>
        <w:sectPr>
          <w:type w:val="continuous"/>
          <w:pgSz w:w="11910" w:h="16840"/>
          <w:pgMar w:top="1400" w:right="1060" w:bottom="280" w:left="1520" w:header="0" w:footer="1158" w:gutter="0"/>
          <w:cols w:equalWidth="0" w:num="2">
            <w:col w:w="718" w:space="242"/>
            <w:col w:w="8370"/>
          </w:cols>
        </w:sectPr>
      </w:pPr>
    </w:p>
    <w:p>
      <w:pPr>
        <w:pStyle w:val="5"/>
        <w:spacing w:line="364" w:lineRule="exact"/>
        <w:ind w:left="2102"/>
        <w:rPr>
          <w:rFonts w:ascii="Times New Roman" w:eastAsia="Times New Roman"/>
        </w:rPr>
      </w:pPr>
      <w:r>
        <w:rPr>
          <w:rFonts w:ascii="Times New Roman" w:eastAsia="Times New Roman"/>
        </w:rPr>
        <w:t>//</w:t>
      </w:r>
      <w:r>
        <w:rPr>
          <w:spacing w:val="1"/>
        </w:rPr>
        <w:t xml:space="preserve">拼装 </w:t>
      </w:r>
      <w:r>
        <w:rPr>
          <w:rFonts w:ascii="Times New Roman" w:eastAsia="Times New Roman"/>
          <w:spacing w:val="-5"/>
        </w:rPr>
        <w:t>url</w:t>
      </w:r>
    </w:p>
    <w:p>
      <w:pPr>
        <w:pStyle w:val="5"/>
        <w:tabs>
          <w:tab w:val="left" w:pos="5629"/>
          <w:tab w:val="left" w:pos="8836"/>
        </w:tabs>
        <w:spacing w:line="312" w:lineRule="auto"/>
        <w:ind w:right="352" w:firstLine="1919"/>
        <w:rPr>
          <w:rFonts w:ascii="Times New Roman"/>
        </w:rPr>
      </w:pPr>
      <w:r>
        <w:rPr>
          <w:rFonts w:ascii="Times New Roman"/>
          <w:spacing w:val="-2"/>
        </w:rPr>
        <w:t>String</w:t>
      </w:r>
      <w:r>
        <w:rPr>
          <w:rFonts w:ascii="Times New Roman"/>
        </w:rPr>
        <w:tab/>
      </w:r>
      <w:r>
        <w:rPr>
          <w:rFonts w:ascii="Times New Roman"/>
          <w:spacing w:val="-4"/>
        </w:rPr>
        <w:t>url</w:t>
      </w:r>
      <w:r>
        <w:rPr>
          <w:rFonts w:ascii="Times New Roman"/>
        </w:rPr>
        <w:tab/>
      </w:r>
      <w:r>
        <w:rPr>
          <w:rFonts w:ascii="Times New Roman"/>
          <w:spacing w:val="-10"/>
        </w:rPr>
        <w:t xml:space="preserve">= </w:t>
      </w:r>
      <w:r>
        <w:fldChar w:fldCharType="begin"/>
      </w:r>
      <w:r>
        <w:instrText xml:space="preserve"> HYPERLINK "http://api.map.baidu.com/reverse_geocoding/v3/?ak" \h </w:instrText>
      </w:r>
      <w:r>
        <w:fldChar w:fldCharType="separate"/>
      </w:r>
      <w:r>
        <w:rPr>
          <w:rFonts w:ascii="Times New Roman"/>
          <w:spacing w:val="-2"/>
        </w:rPr>
        <w:t>"http://api.map.baidu.com/reverse_geocoding/v3/?ak=</w:t>
      </w:r>
      <w:r>
        <w:rPr>
          <w:rFonts w:ascii="Times New Roman"/>
          <w:spacing w:val="-2"/>
        </w:rPr>
        <w:fldChar w:fldCharType="end"/>
      </w:r>
      <w:r>
        <w:rPr>
          <w:rFonts w:ascii="Times New Roman"/>
          <w:spacing w:val="-2"/>
        </w:rPr>
        <w:t>"+key+"&amp;output=json&amp;coordtype= wgs84ll&amp;location="+location;</w:t>
      </w:r>
    </w:p>
    <w:p>
      <w:pPr>
        <w:pStyle w:val="5"/>
        <w:spacing w:before="3" w:line="312" w:lineRule="auto"/>
        <w:ind w:left="2102" w:right="2259"/>
        <w:rPr>
          <w:rFonts w:ascii="Times New Roman"/>
        </w:rPr>
      </w:pPr>
      <w:r>
        <w:rPr>
          <w:rFonts w:ascii="Times New Roman"/>
        </w:rPr>
        <w:t>String result = HttpClientUtils.doGet(url); JSONObject o = new JSONObject(result); Map&lt;String,</w:t>
      </w:r>
      <w:r>
        <w:rPr>
          <w:rFonts w:ascii="Times New Roman"/>
          <w:spacing w:val="-8"/>
        </w:rPr>
        <w:t xml:space="preserve"> </w:t>
      </w:r>
      <w:r>
        <w:rPr>
          <w:rFonts w:ascii="Times New Roman"/>
        </w:rPr>
        <w:t>String&gt;</w:t>
      </w:r>
      <w:r>
        <w:rPr>
          <w:rFonts w:ascii="Times New Roman"/>
          <w:spacing w:val="-8"/>
        </w:rPr>
        <w:t xml:space="preserve"> </w:t>
      </w:r>
      <w:r>
        <w:rPr>
          <w:rFonts w:ascii="Times New Roman"/>
        </w:rPr>
        <w:t>area</w:t>
      </w:r>
      <w:r>
        <w:rPr>
          <w:rFonts w:ascii="Times New Roman"/>
          <w:spacing w:val="-7"/>
        </w:rPr>
        <w:t xml:space="preserve"> </w:t>
      </w:r>
      <w:r>
        <w:rPr>
          <w:rFonts w:ascii="Times New Roman"/>
        </w:rPr>
        <w:t>=</w:t>
      </w:r>
      <w:r>
        <w:rPr>
          <w:rFonts w:ascii="Times New Roman"/>
          <w:spacing w:val="-8"/>
        </w:rPr>
        <w:t xml:space="preserve"> </w:t>
      </w:r>
      <w:r>
        <w:rPr>
          <w:rFonts w:ascii="Times New Roman"/>
        </w:rPr>
        <w:t>new</w:t>
      </w:r>
      <w:r>
        <w:rPr>
          <w:rFonts w:ascii="Times New Roman"/>
          <w:spacing w:val="-7"/>
        </w:rPr>
        <w:t xml:space="preserve"> </w:t>
      </w:r>
      <w:r>
        <w:rPr>
          <w:rFonts w:ascii="Times New Roman"/>
        </w:rPr>
        <w:t>HashMap&lt;&gt;();</w:t>
      </w:r>
    </w:p>
    <w:p>
      <w:pPr>
        <w:pStyle w:val="5"/>
        <w:spacing w:before="4" w:line="312" w:lineRule="auto"/>
        <w:ind w:firstLine="1679"/>
        <w:rPr>
          <w:rFonts w:ascii="Times New Roman"/>
        </w:rPr>
      </w:pPr>
      <w:r>
        <w:rPr>
          <w:rFonts w:ascii="Times New Roman"/>
          <w:spacing w:val="-2"/>
        </w:rPr>
        <w:t>area.put("province", o.getJSONObject("result").getJSONObject("addressComponent").getString("province"));</w:t>
      </w:r>
    </w:p>
    <w:p>
      <w:pPr>
        <w:pStyle w:val="5"/>
        <w:spacing w:before="2" w:line="312" w:lineRule="auto"/>
        <w:ind w:firstLine="1679"/>
        <w:rPr>
          <w:rFonts w:ascii="Times New Roman"/>
        </w:rPr>
      </w:pPr>
      <w:r>
        <w:rPr>
          <w:rFonts w:ascii="Times New Roman"/>
          <w:spacing w:val="-2"/>
        </w:rPr>
        <w:t>area.put("city", o.getJSONObject("result").getJSONObject("addressComponent").getString("city"));</w:t>
      </w:r>
    </w:p>
    <w:p>
      <w:pPr>
        <w:pStyle w:val="5"/>
        <w:spacing w:before="2"/>
        <w:ind w:left="1862"/>
        <w:rPr>
          <w:rFonts w:ascii="Times New Roman"/>
        </w:rPr>
      </w:pPr>
      <w:r>
        <w:rPr>
          <w:rFonts w:ascii="Times New Roman"/>
          <w:spacing w:val="-2"/>
        </w:rPr>
        <w:t>area.put("district",</w:t>
      </w:r>
    </w:p>
    <w:p>
      <w:pPr>
        <w:spacing w:after="0"/>
        <w:rPr>
          <w:rFonts w:ascii="Times New Roman"/>
        </w:rPr>
        <w:sectPr>
          <w:type w:val="continuous"/>
          <w:pgSz w:w="11910" w:h="16840"/>
          <w:pgMar w:top="1400" w:right="1060" w:bottom="280" w:left="1520" w:header="0" w:footer="1158" w:gutter="0"/>
          <w:cols w:space="720" w:num="1"/>
        </w:sectPr>
      </w:pPr>
    </w:p>
    <w:p>
      <w:pPr>
        <w:pStyle w:val="5"/>
        <w:spacing w:before="64" w:line="314" w:lineRule="auto"/>
        <w:ind w:left="1862" w:hanging="1680"/>
        <w:rPr>
          <w:rFonts w:ascii="Times New Roman"/>
        </w:rPr>
      </w:pPr>
      <w:r>
        <w:rPr>
          <w:rFonts w:ascii="Times New Roman"/>
          <w:spacing w:val="-2"/>
        </w:rPr>
        <w:t>o.getJSONObject("result").getJSONObject("addressComponent").getString("district")); area.put("street",</w:t>
      </w:r>
    </w:p>
    <w:p>
      <w:pPr>
        <w:pStyle w:val="5"/>
        <w:spacing w:line="312" w:lineRule="auto"/>
        <w:ind w:left="2102" w:right="926" w:hanging="1920"/>
        <w:rPr>
          <w:rFonts w:ascii="Times New Roman"/>
        </w:rPr>
      </w:pPr>
      <w:r>
        <w:rPr>
          <w:rFonts w:ascii="Times New Roman"/>
          <w:spacing w:val="-2"/>
        </w:rPr>
        <w:t xml:space="preserve">o.getJSONObject("result").getJSONObject("addressComponent").getString("street")); </w:t>
      </w:r>
      <w:r>
        <w:rPr>
          <w:rFonts w:ascii="Times New Roman"/>
        </w:rPr>
        <w:t>return area;</w:t>
      </w:r>
    </w:p>
    <w:p>
      <w:pPr>
        <w:pStyle w:val="5"/>
        <w:spacing w:line="312" w:lineRule="auto"/>
        <w:ind w:left="2102" w:right="4342" w:hanging="480"/>
        <w:rPr>
          <w:rFonts w:ascii="Times New Roman"/>
        </w:rPr>
      </w:pPr>
      <w:r>
        <w:rPr>
          <w:rFonts w:ascii="Times New Roman"/>
        </w:rPr>
        <w:t xml:space="preserve">}catch (Exception e) { </w:t>
      </w:r>
      <w:r>
        <w:rPr>
          <w:rFonts w:ascii="Times New Roman"/>
          <w:spacing w:val="-2"/>
        </w:rPr>
        <w:t>e.printStackTrace();</w:t>
      </w:r>
    </w:p>
    <w:p>
      <w:pPr>
        <w:spacing w:after="0" w:line="312" w:lineRule="auto"/>
        <w:rPr>
          <w:rFonts w:ascii="Times New Roman"/>
        </w:rPr>
        <w:sectPr>
          <w:pgSz w:w="11910" w:h="16840"/>
          <w:pgMar w:top="1400" w:right="1060" w:bottom="1380" w:left="1520" w:header="0" w:footer="1158" w:gutter="0"/>
          <w:cols w:space="720" w:num="1"/>
        </w:sectPr>
      </w:pPr>
    </w:p>
    <w:p>
      <w:pPr>
        <w:pStyle w:val="5"/>
        <w:ind w:left="0"/>
        <w:rPr>
          <w:rFonts w:ascii="Times New Roman"/>
        </w:rPr>
      </w:pPr>
    </w:p>
    <w:p>
      <w:pPr>
        <w:pStyle w:val="5"/>
        <w:spacing w:before="170"/>
        <w:ind w:left="0"/>
        <w:rPr>
          <w:rFonts w:ascii="Times New Roman"/>
        </w:rPr>
      </w:pPr>
    </w:p>
    <w:p>
      <w:pPr>
        <w:spacing w:before="0"/>
        <w:ind w:left="1141" w:right="0" w:firstLine="0"/>
        <w:jc w:val="left"/>
        <w:rPr>
          <w:rFonts w:ascii="Times New Roman"/>
          <w:sz w:val="24"/>
        </w:rPr>
      </w:pPr>
      <w:r>
        <w:rPr>
          <w:rFonts w:ascii="Times New Roman"/>
          <w:spacing w:val="-10"/>
          <w:sz w:val="24"/>
        </w:rPr>
        <w:t>}</w:t>
      </w:r>
    </w:p>
    <w:p>
      <w:pPr>
        <w:pStyle w:val="5"/>
        <w:spacing w:before="168"/>
        <w:ind w:left="0"/>
        <w:rPr>
          <w:rFonts w:ascii="Times New Roman"/>
        </w:rPr>
      </w:pPr>
    </w:p>
    <w:p>
      <w:pPr>
        <w:spacing w:before="0"/>
        <w:ind w:left="1141" w:right="0" w:firstLine="0"/>
        <w:jc w:val="left"/>
        <w:rPr>
          <w:rFonts w:ascii="Times New Roman"/>
          <w:sz w:val="24"/>
        </w:rPr>
      </w:pPr>
      <w:r>
        <w:rPr>
          <w:rFonts w:ascii="Times New Roman"/>
          <w:spacing w:val="-5"/>
          <w:sz w:val="24"/>
        </w:rPr>
        <w:t>/**</w:t>
      </w:r>
    </w:p>
    <w:p>
      <w:pPr>
        <w:spacing w:before="2"/>
        <w:ind w:left="133" w:right="0" w:firstLine="0"/>
        <w:jc w:val="left"/>
        <w:rPr>
          <w:rFonts w:ascii="Times New Roman"/>
          <w:sz w:val="24"/>
        </w:rPr>
      </w:pPr>
      <w:r>
        <w:br w:type="column"/>
      </w:r>
      <w:r>
        <w:rPr>
          <w:rFonts w:ascii="Times New Roman"/>
          <w:spacing w:val="-10"/>
          <w:sz w:val="24"/>
        </w:rPr>
        <w:t>}</w:t>
      </w:r>
    </w:p>
    <w:p>
      <w:pPr>
        <w:pStyle w:val="5"/>
        <w:spacing w:before="84"/>
        <w:ind w:left="133"/>
        <w:rPr>
          <w:rFonts w:ascii="Times New Roman"/>
        </w:rPr>
      </w:pPr>
      <w:r>
        <w:rPr>
          <w:rFonts w:ascii="Times New Roman"/>
        </w:rPr>
        <w:t>return</w:t>
      </w:r>
      <w:r>
        <w:rPr>
          <w:rFonts w:ascii="Times New Roman"/>
          <w:spacing w:val="-2"/>
        </w:rPr>
        <w:t xml:space="preserve"> null;</w:t>
      </w:r>
    </w:p>
    <w:p>
      <w:pPr>
        <w:pStyle w:val="5"/>
        <w:ind w:left="0"/>
        <w:rPr>
          <w:rFonts w:ascii="Times New Roman"/>
        </w:rPr>
      </w:pPr>
    </w:p>
    <w:p>
      <w:pPr>
        <w:pStyle w:val="5"/>
        <w:ind w:left="0"/>
        <w:rPr>
          <w:rFonts w:ascii="Times New Roman"/>
        </w:rPr>
      </w:pPr>
    </w:p>
    <w:p>
      <w:pPr>
        <w:pStyle w:val="5"/>
        <w:spacing w:before="247"/>
        <w:ind w:left="0"/>
        <w:rPr>
          <w:rFonts w:ascii="Times New Roman"/>
        </w:rPr>
      </w:pPr>
    </w:p>
    <w:p>
      <w:pPr>
        <w:pStyle w:val="16"/>
        <w:numPr>
          <w:ilvl w:val="0"/>
          <w:numId w:val="28"/>
        </w:numPr>
        <w:tabs>
          <w:tab w:val="left" w:pos="373"/>
        </w:tabs>
        <w:spacing w:before="0" w:after="0" w:line="406" w:lineRule="exact"/>
        <w:ind w:left="373" w:right="0" w:hanging="240"/>
        <w:jc w:val="left"/>
        <w:rPr>
          <w:rFonts w:ascii="Times New Roman" w:hAnsi="Times New Roman" w:eastAsia="Times New Roman"/>
          <w:sz w:val="24"/>
        </w:rPr>
      </w:pPr>
      <w:r>
        <w:rPr>
          <w:spacing w:val="1"/>
          <w:sz w:val="24"/>
        </w:rPr>
        <w:t xml:space="preserve">获取 </w:t>
      </w:r>
      <w:r>
        <w:rPr>
          <w:rFonts w:ascii="Times New Roman" w:hAnsi="Times New Roman" w:eastAsia="Times New Roman"/>
          <w:sz w:val="24"/>
        </w:rPr>
        <w:t>API</w:t>
      </w:r>
      <w:r>
        <w:rPr>
          <w:rFonts w:ascii="Times New Roman" w:hAnsi="Times New Roman" w:eastAsia="Times New Roman"/>
          <w:spacing w:val="-3"/>
          <w:sz w:val="24"/>
        </w:rPr>
        <w:t xml:space="preserve"> </w:t>
      </w:r>
      <w:r>
        <w:rPr>
          <w:spacing w:val="2"/>
          <w:sz w:val="24"/>
        </w:rPr>
        <w:t xml:space="preserve">访问 </w:t>
      </w:r>
      <w:r>
        <w:rPr>
          <w:rFonts w:ascii="Times New Roman" w:hAnsi="Times New Roman" w:eastAsia="Times New Roman"/>
          <w:spacing w:val="-4"/>
          <w:sz w:val="24"/>
        </w:rPr>
        <w:t>token</w:t>
      </w:r>
    </w:p>
    <w:p>
      <w:pPr>
        <w:pStyle w:val="16"/>
        <w:numPr>
          <w:ilvl w:val="0"/>
          <w:numId w:val="28"/>
        </w:numPr>
        <w:tabs>
          <w:tab w:val="left" w:pos="373"/>
        </w:tabs>
        <w:spacing w:before="0" w:after="0" w:line="360" w:lineRule="exact"/>
        <w:ind w:left="373" w:right="0" w:hanging="240"/>
        <w:jc w:val="left"/>
        <w:rPr>
          <w:rFonts w:ascii="Times New Roman" w:hAnsi="Times New Roman" w:eastAsia="Times New Roman"/>
          <w:sz w:val="24"/>
        </w:rPr>
      </w:pPr>
      <w:r>
        <w:rPr>
          <w:spacing w:val="3"/>
          <w:sz w:val="24"/>
        </w:rPr>
        <w:t xml:space="preserve">该 </w:t>
      </w:r>
      <w:r>
        <w:rPr>
          <w:rFonts w:ascii="Times New Roman" w:hAnsi="Times New Roman" w:eastAsia="Times New Roman"/>
          <w:sz w:val="24"/>
        </w:rPr>
        <w:t>token</w:t>
      </w:r>
      <w:r>
        <w:rPr>
          <w:rFonts w:ascii="Times New Roman" w:hAnsi="Times New Roman" w:eastAsia="Times New Roman"/>
          <w:spacing w:val="1"/>
          <w:sz w:val="24"/>
        </w:rPr>
        <w:t xml:space="preserve"> </w:t>
      </w:r>
      <w:r>
        <w:rPr>
          <w:sz w:val="24"/>
        </w:rPr>
        <w:t>有一定的有效期，需要自行管理，当失效时需重新获取</w:t>
      </w:r>
      <w:r>
        <w:rPr>
          <w:rFonts w:ascii="Times New Roman" w:hAnsi="Times New Roman" w:eastAsia="Times New Roman"/>
          <w:spacing w:val="-10"/>
          <w:sz w:val="24"/>
        </w:rPr>
        <w:t>.</w:t>
      </w:r>
    </w:p>
    <w:p>
      <w:pPr>
        <w:pStyle w:val="16"/>
        <w:numPr>
          <w:ilvl w:val="0"/>
          <w:numId w:val="28"/>
        </w:numPr>
        <w:tabs>
          <w:tab w:val="left" w:pos="313"/>
        </w:tabs>
        <w:spacing w:before="0" w:after="0" w:line="360" w:lineRule="exact"/>
        <w:ind w:left="313" w:right="0" w:hanging="180"/>
        <w:jc w:val="left"/>
        <w:rPr>
          <w:rFonts w:ascii="Times New Roman" w:hAnsi="Times New Roman" w:eastAsia="Times New Roman"/>
          <w:sz w:val="24"/>
        </w:rPr>
      </w:pPr>
      <w:r>
        <w:rPr>
          <w:rFonts w:ascii="Times New Roman" w:hAnsi="Times New Roman" w:eastAsia="Times New Roman"/>
          <w:sz w:val="24"/>
        </w:rPr>
        <w:t>@param</w:t>
      </w:r>
      <w:r>
        <w:rPr>
          <w:rFonts w:ascii="Times New Roman" w:hAnsi="Times New Roman" w:eastAsia="Times New Roman"/>
          <w:spacing w:val="-1"/>
          <w:sz w:val="24"/>
        </w:rPr>
        <w:t xml:space="preserve"> </w:t>
      </w:r>
      <w:r>
        <w:rPr>
          <w:rFonts w:ascii="Times New Roman" w:hAnsi="Times New Roman" w:eastAsia="Times New Roman"/>
          <w:sz w:val="24"/>
        </w:rPr>
        <w:t>ak</w:t>
      </w:r>
      <w:r>
        <w:rPr>
          <w:rFonts w:ascii="Times New Roman" w:hAnsi="Times New Roman" w:eastAsia="Times New Roman"/>
          <w:spacing w:val="20"/>
          <w:sz w:val="24"/>
        </w:rPr>
        <w:t xml:space="preserve"> - </w:t>
      </w:r>
      <w:r>
        <w:rPr>
          <w:spacing w:val="7"/>
          <w:sz w:val="24"/>
        </w:rPr>
        <w:t xml:space="preserve">百度云官网获取的 </w:t>
      </w:r>
      <w:r>
        <w:rPr>
          <w:rFonts w:ascii="Times New Roman" w:hAnsi="Times New Roman" w:eastAsia="Times New Roman"/>
          <w:sz w:val="24"/>
        </w:rPr>
        <w:t>API</w:t>
      </w:r>
      <w:r>
        <w:rPr>
          <w:rFonts w:ascii="Times New Roman" w:hAnsi="Times New Roman" w:eastAsia="Times New Roman"/>
          <w:spacing w:val="-3"/>
          <w:sz w:val="24"/>
        </w:rPr>
        <w:t xml:space="preserve"> </w:t>
      </w:r>
      <w:r>
        <w:rPr>
          <w:rFonts w:ascii="Times New Roman" w:hAnsi="Times New Roman" w:eastAsia="Times New Roman"/>
          <w:spacing w:val="-5"/>
          <w:sz w:val="24"/>
        </w:rPr>
        <w:t>Key</w:t>
      </w:r>
    </w:p>
    <w:p>
      <w:pPr>
        <w:pStyle w:val="16"/>
        <w:numPr>
          <w:ilvl w:val="0"/>
          <w:numId w:val="28"/>
        </w:numPr>
        <w:tabs>
          <w:tab w:val="left" w:pos="313"/>
        </w:tabs>
        <w:spacing w:before="0" w:after="0" w:line="405" w:lineRule="exact"/>
        <w:ind w:left="313" w:right="0" w:hanging="180"/>
        <w:jc w:val="left"/>
        <w:rPr>
          <w:rFonts w:ascii="Times New Roman" w:hAnsi="Times New Roman" w:eastAsia="Times New Roman"/>
          <w:sz w:val="24"/>
        </w:rPr>
      </w:pPr>
      <w:r>
        <w:rPr>
          <w:rFonts w:ascii="Times New Roman" w:hAnsi="Times New Roman" w:eastAsia="Times New Roman"/>
          <w:sz w:val="24"/>
        </w:rPr>
        <w:t>@param</w:t>
      </w:r>
      <w:r>
        <w:rPr>
          <w:rFonts w:ascii="Times New Roman" w:hAnsi="Times New Roman" w:eastAsia="Times New Roman"/>
          <w:spacing w:val="-3"/>
          <w:sz w:val="24"/>
        </w:rPr>
        <w:t xml:space="preserve"> </w:t>
      </w:r>
      <w:r>
        <w:rPr>
          <w:rFonts w:ascii="Times New Roman" w:hAnsi="Times New Roman" w:eastAsia="Times New Roman"/>
          <w:sz w:val="24"/>
        </w:rPr>
        <w:t>sk</w:t>
      </w:r>
      <w:r>
        <w:rPr>
          <w:rFonts w:ascii="Times New Roman" w:hAnsi="Times New Roman" w:eastAsia="Times New Roman"/>
          <w:spacing w:val="19"/>
          <w:sz w:val="24"/>
        </w:rPr>
        <w:t xml:space="preserve"> - </w:t>
      </w:r>
      <w:r>
        <w:rPr>
          <w:spacing w:val="7"/>
          <w:sz w:val="24"/>
        </w:rPr>
        <w:t xml:space="preserve">百度云官网获取的 </w:t>
      </w:r>
      <w:r>
        <w:rPr>
          <w:rFonts w:ascii="Times New Roman" w:hAnsi="Times New Roman" w:eastAsia="Times New Roman"/>
          <w:sz w:val="24"/>
        </w:rPr>
        <w:t xml:space="preserve">Securet </w:t>
      </w:r>
      <w:r>
        <w:rPr>
          <w:rFonts w:ascii="Times New Roman" w:hAnsi="Times New Roman" w:eastAsia="Times New Roman"/>
          <w:spacing w:val="-5"/>
          <w:sz w:val="24"/>
        </w:rPr>
        <w:t>Key</w:t>
      </w:r>
    </w:p>
    <w:p>
      <w:pPr>
        <w:pStyle w:val="16"/>
        <w:numPr>
          <w:ilvl w:val="0"/>
          <w:numId w:val="28"/>
        </w:numPr>
        <w:tabs>
          <w:tab w:val="left" w:pos="313"/>
        </w:tabs>
        <w:spacing w:before="0" w:after="0" w:line="275" w:lineRule="exact"/>
        <w:ind w:left="313" w:right="0" w:hanging="180"/>
        <w:jc w:val="left"/>
        <w:rPr>
          <w:rFonts w:ascii="Times New Roman" w:hAnsi="Times New Roman"/>
          <w:sz w:val="24"/>
        </w:rPr>
      </w:pPr>
      <w:r>
        <w:rPr>
          <w:rFonts w:ascii="Times New Roman" w:hAnsi="Times New Roman"/>
          <w:sz w:val="24"/>
        </w:rPr>
        <w:t>@return</w:t>
      </w:r>
      <w:r>
        <w:rPr>
          <w:rFonts w:ascii="Times New Roman" w:hAnsi="Times New Roman"/>
          <w:spacing w:val="-2"/>
          <w:sz w:val="24"/>
        </w:rPr>
        <w:t xml:space="preserve"> assess_token</w:t>
      </w:r>
    </w:p>
    <w:p>
      <w:pPr>
        <w:spacing w:before="84"/>
        <w:ind w:left="133" w:right="0" w:firstLine="0"/>
        <w:jc w:val="left"/>
        <w:rPr>
          <w:rFonts w:ascii="Times New Roman"/>
          <w:sz w:val="24"/>
        </w:rPr>
      </w:pPr>
      <w:r>
        <w:rPr>
          <w:rFonts w:ascii="Times New Roman"/>
          <w:spacing w:val="-5"/>
          <w:sz w:val="24"/>
        </w:rPr>
        <w:t>*/</w:t>
      </w:r>
    </w:p>
    <w:p>
      <w:pPr>
        <w:spacing w:after="0"/>
        <w:jc w:val="left"/>
        <w:rPr>
          <w:rFonts w:ascii="Times New Roman"/>
          <w:sz w:val="24"/>
        </w:rPr>
        <w:sectPr>
          <w:type w:val="continuous"/>
          <w:pgSz w:w="11910" w:h="16840"/>
          <w:pgMar w:top="1400" w:right="1060" w:bottom="280" w:left="1520" w:header="0" w:footer="1158" w:gutter="0"/>
          <w:cols w:equalWidth="0" w:num="2">
            <w:col w:w="1449" w:space="40"/>
            <w:col w:w="7841"/>
          </w:cols>
        </w:sectPr>
      </w:pPr>
    </w:p>
    <w:p>
      <w:pPr>
        <w:pStyle w:val="5"/>
        <w:spacing w:before="84" w:line="273" w:lineRule="exact"/>
        <w:ind w:left="1141"/>
        <w:rPr>
          <w:rFonts w:ascii="Times New Roman"/>
        </w:rPr>
      </w:pPr>
      <w:r>
        <w:rPr>
          <w:rFonts w:ascii="Times New Roman"/>
        </w:rPr>
        <w:t>public</w:t>
      </w:r>
      <w:r>
        <w:rPr>
          <w:rFonts w:ascii="Times New Roman"/>
          <w:spacing w:val="-2"/>
        </w:rPr>
        <w:t xml:space="preserve"> </w:t>
      </w:r>
      <w:r>
        <w:rPr>
          <w:rFonts w:ascii="Times New Roman"/>
        </w:rPr>
        <w:t>static String</w:t>
      </w:r>
      <w:r>
        <w:rPr>
          <w:rFonts w:ascii="Times New Roman"/>
          <w:spacing w:val="-1"/>
        </w:rPr>
        <w:t xml:space="preserve"> </w:t>
      </w:r>
      <w:r>
        <w:rPr>
          <w:rFonts w:ascii="Times New Roman"/>
        </w:rPr>
        <w:t>getAuth(String ak,</w:t>
      </w:r>
      <w:r>
        <w:rPr>
          <w:rFonts w:ascii="Times New Roman"/>
          <w:spacing w:val="-1"/>
        </w:rPr>
        <w:t xml:space="preserve"> </w:t>
      </w:r>
      <w:r>
        <w:rPr>
          <w:rFonts w:ascii="Times New Roman"/>
        </w:rPr>
        <w:t xml:space="preserve">String sk) </w:t>
      </w:r>
      <w:r>
        <w:rPr>
          <w:rFonts w:ascii="Times New Roman"/>
          <w:spacing w:val="-10"/>
        </w:rPr>
        <w:t>{</w:t>
      </w:r>
    </w:p>
    <w:p>
      <w:pPr>
        <w:pStyle w:val="5"/>
        <w:spacing w:line="448" w:lineRule="exact"/>
        <w:ind w:left="1622"/>
      </w:pPr>
      <w:r>
        <w:rPr>
          <w:rFonts w:ascii="Times New Roman" w:eastAsia="Times New Roman"/>
          <w:spacing w:val="20"/>
        </w:rPr>
        <w:t xml:space="preserve">// </w:t>
      </w:r>
      <w:r>
        <w:rPr>
          <w:spacing w:val="1"/>
        </w:rPr>
        <w:t xml:space="preserve">获取 </w:t>
      </w:r>
      <w:r>
        <w:rPr>
          <w:rFonts w:ascii="Times New Roman" w:eastAsia="Times New Roman"/>
        </w:rPr>
        <w:t>token</w:t>
      </w:r>
      <w:r>
        <w:rPr>
          <w:rFonts w:ascii="Times New Roman" w:eastAsia="Times New Roman"/>
          <w:spacing w:val="-1"/>
        </w:rPr>
        <w:t xml:space="preserve"> </w:t>
      </w:r>
      <w:r>
        <w:rPr>
          <w:spacing w:val="-5"/>
        </w:rPr>
        <w:t>地址</w:t>
      </w:r>
    </w:p>
    <w:p>
      <w:pPr>
        <w:pStyle w:val="5"/>
        <w:spacing w:line="312" w:lineRule="auto"/>
        <w:ind w:left="1622" w:right="1220"/>
        <w:rPr>
          <w:rFonts w:ascii="Times New Roman"/>
        </w:rPr>
      </w:pPr>
      <w:r>
        <w:rPr>
          <w:rFonts w:ascii="Times New Roman"/>
        </w:rPr>
        <w:t>String</w:t>
      </w:r>
      <w:r>
        <w:rPr>
          <w:rFonts w:ascii="Times New Roman"/>
          <w:spacing w:val="-13"/>
        </w:rPr>
        <w:t xml:space="preserve"> </w:t>
      </w:r>
      <w:r>
        <w:rPr>
          <w:rFonts w:ascii="Times New Roman"/>
        </w:rPr>
        <w:t>authHost</w:t>
      </w:r>
      <w:r>
        <w:rPr>
          <w:rFonts w:ascii="Times New Roman"/>
          <w:spacing w:val="-13"/>
        </w:rPr>
        <w:t xml:space="preserve"> </w:t>
      </w:r>
      <w:r>
        <w:rPr>
          <w:rFonts w:ascii="Times New Roman"/>
        </w:rPr>
        <w:t>=</w:t>
      </w:r>
      <w:r>
        <w:rPr>
          <w:rFonts w:ascii="Times New Roman"/>
          <w:spacing w:val="-13"/>
        </w:rPr>
        <w:t xml:space="preserve"> </w:t>
      </w:r>
      <w:r>
        <w:rPr>
          <w:rFonts w:ascii="Times New Roman"/>
        </w:rPr>
        <w:t>"https://aip.baidubce.com/oauth/2.0/token?"; String getAccessTokenUrl = authHost</w:t>
      </w:r>
    </w:p>
    <w:p>
      <w:pPr>
        <w:pStyle w:val="5"/>
        <w:spacing w:line="364" w:lineRule="exact"/>
        <w:ind w:left="2582"/>
      </w:pPr>
      <w:r>
        <w:rPr>
          <w:rFonts w:ascii="Times New Roman" w:eastAsia="Times New Roman"/>
          <w:spacing w:val="-1"/>
        </w:rPr>
        <w:t xml:space="preserve">// </w:t>
      </w:r>
      <w:r>
        <w:rPr>
          <w:rFonts w:ascii="Times New Roman" w:eastAsia="Times New Roman"/>
        </w:rPr>
        <w:t>1.</w:t>
      </w:r>
      <w:r>
        <w:rPr>
          <w:rFonts w:ascii="Times New Roman" w:eastAsia="Times New Roman"/>
          <w:spacing w:val="-1"/>
        </w:rPr>
        <w:t xml:space="preserve"> </w:t>
      </w:r>
      <w:r>
        <w:rPr>
          <w:rFonts w:ascii="Times New Roman" w:eastAsia="Times New Roman"/>
        </w:rPr>
        <w:t>grant_type</w:t>
      </w:r>
      <w:r>
        <w:rPr>
          <w:rFonts w:ascii="Times New Roman" w:eastAsia="Times New Roman"/>
          <w:spacing w:val="-1"/>
        </w:rPr>
        <w:t xml:space="preserve"> </w:t>
      </w:r>
      <w:r>
        <w:rPr>
          <w:spacing w:val="-2"/>
        </w:rPr>
        <w:t>为固定参数</w:t>
      </w:r>
    </w:p>
    <w:p>
      <w:pPr>
        <w:pStyle w:val="5"/>
        <w:spacing w:line="272" w:lineRule="exact"/>
        <w:ind w:left="2582"/>
        <w:rPr>
          <w:rFonts w:ascii="Times New Roman"/>
        </w:rPr>
      </w:pPr>
      <w:r>
        <w:rPr>
          <w:rFonts w:ascii="Times New Roman"/>
        </w:rPr>
        <w:t>+</w:t>
      </w:r>
      <w:r>
        <w:rPr>
          <w:rFonts w:ascii="Times New Roman"/>
          <w:spacing w:val="-1"/>
        </w:rPr>
        <w:t xml:space="preserve"> </w:t>
      </w:r>
      <w:r>
        <w:rPr>
          <w:rFonts w:ascii="Times New Roman"/>
          <w:spacing w:val="-2"/>
        </w:rPr>
        <w:t>"grant_type=client_credentials"</w:t>
      </w:r>
    </w:p>
    <w:p>
      <w:pPr>
        <w:pStyle w:val="5"/>
        <w:spacing w:line="448" w:lineRule="exact"/>
        <w:ind w:left="2582"/>
        <w:rPr>
          <w:rFonts w:ascii="Times New Roman" w:eastAsia="Times New Roman"/>
        </w:rPr>
      </w:pPr>
      <w:r>
        <w:rPr>
          <w:rFonts w:ascii="Times New Roman" w:eastAsia="Times New Roman"/>
        </w:rPr>
        <w:t>// 2.</w:t>
      </w:r>
      <w:r>
        <w:rPr>
          <w:rFonts w:ascii="Times New Roman" w:eastAsia="Times New Roman"/>
          <w:spacing w:val="60"/>
        </w:rPr>
        <w:t xml:space="preserve"> </w:t>
      </w:r>
      <w:r>
        <w:rPr>
          <w:spacing w:val="10"/>
        </w:rPr>
        <w:t xml:space="preserve">官网获取的 </w:t>
      </w:r>
      <w:r>
        <w:rPr>
          <w:rFonts w:ascii="Times New Roman" w:eastAsia="Times New Roman"/>
        </w:rPr>
        <w:t>API</w:t>
      </w:r>
      <w:r>
        <w:rPr>
          <w:rFonts w:ascii="Times New Roman" w:eastAsia="Times New Roman"/>
          <w:spacing w:val="-3"/>
        </w:rPr>
        <w:t xml:space="preserve"> </w:t>
      </w:r>
      <w:r>
        <w:rPr>
          <w:rFonts w:ascii="Times New Roman" w:eastAsia="Times New Roman"/>
          <w:spacing w:val="-5"/>
        </w:rPr>
        <w:t>Key</w:t>
      </w:r>
    </w:p>
    <w:p>
      <w:pPr>
        <w:pStyle w:val="5"/>
        <w:spacing w:line="272" w:lineRule="exact"/>
        <w:ind w:left="2582"/>
        <w:rPr>
          <w:rFonts w:ascii="Times New Roman"/>
        </w:rPr>
      </w:pPr>
      <w:r>
        <w:rPr>
          <w:rFonts w:ascii="Times New Roman"/>
        </w:rPr>
        <w:t>+</w:t>
      </w:r>
      <w:r>
        <w:rPr>
          <w:rFonts w:ascii="Times New Roman"/>
          <w:spacing w:val="-4"/>
        </w:rPr>
        <w:t xml:space="preserve"> </w:t>
      </w:r>
      <w:r>
        <w:rPr>
          <w:rFonts w:ascii="Times New Roman"/>
        </w:rPr>
        <w:t>"&amp;client_id="</w:t>
      </w:r>
      <w:r>
        <w:rPr>
          <w:rFonts w:ascii="Times New Roman"/>
          <w:spacing w:val="-1"/>
        </w:rPr>
        <w:t xml:space="preserve"> </w:t>
      </w:r>
      <w:r>
        <w:rPr>
          <w:rFonts w:ascii="Times New Roman"/>
        </w:rPr>
        <w:t>+</w:t>
      </w:r>
      <w:r>
        <w:rPr>
          <w:rFonts w:ascii="Times New Roman"/>
          <w:spacing w:val="-1"/>
        </w:rPr>
        <w:t xml:space="preserve"> </w:t>
      </w:r>
      <w:r>
        <w:rPr>
          <w:rFonts w:ascii="Times New Roman"/>
          <w:spacing w:val="-5"/>
        </w:rPr>
        <w:t>ak</w:t>
      </w:r>
    </w:p>
    <w:p>
      <w:pPr>
        <w:pStyle w:val="5"/>
        <w:spacing w:line="448" w:lineRule="exact"/>
        <w:ind w:left="2582"/>
        <w:rPr>
          <w:rFonts w:ascii="Times New Roman" w:eastAsia="Times New Roman"/>
        </w:rPr>
      </w:pPr>
      <w:r>
        <w:rPr>
          <w:rFonts w:ascii="Times New Roman" w:eastAsia="Times New Roman"/>
          <w:spacing w:val="-1"/>
        </w:rPr>
        <w:t xml:space="preserve">// </w:t>
      </w:r>
      <w:r>
        <w:rPr>
          <w:rFonts w:ascii="Times New Roman" w:eastAsia="Times New Roman"/>
        </w:rPr>
        <w:t>3.</w:t>
      </w:r>
      <w:r>
        <w:rPr>
          <w:rFonts w:ascii="Times New Roman" w:eastAsia="Times New Roman"/>
          <w:spacing w:val="59"/>
        </w:rPr>
        <w:t xml:space="preserve"> </w:t>
      </w:r>
      <w:r>
        <w:rPr>
          <w:spacing w:val="10"/>
        </w:rPr>
        <w:t xml:space="preserve">官网获取的 </w:t>
      </w:r>
      <w:r>
        <w:rPr>
          <w:rFonts w:ascii="Times New Roman" w:eastAsia="Times New Roman"/>
        </w:rPr>
        <w:t xml:space="preserve">Secret </w:t>
      </w:r>
      <w:r>
        <w:rPr>
          <w:rFonts w:ascii="Times New Roman" w:eastAsia="Times New Roman"/>
          <w:spacing w:val="-5"/>
        </w:rPr>
        <w:t>Key</w:t>
      </w:r>
    </w:p>
    <w:p>
      <w:pPr>
        <w:pStyle w:val="5"/>
        <w:spacing w:line="275" w:lineRule="exact"/>
        <w:ind w:left="2582"/>
        <w:rPr>
          <w:rFonts w:ascii="Times New Roman"/>
        </w:rPr>
      </w:pPr>
      <w:r>
        <w:rPr>
          <w:rFonts w:ascii="Times New Roman"/>
        </w:rPr>
        <w:t>+</w:t>
      </w:r>
      <w:r>
        <w:rPr>
          <w:rFonts w:ascii="Times New Roman"/>
          <w:spacing w:val="-3"/>
        </w:rPr>
        <w:t xml:space="preserve"> </w:t>
      </w:r>
      <w:r>
        <w:rPr>
          <w:rFonts w:ascii="Times New Roman"/>
        </w:rPr>
        <w:t>"&amp;client_secret="</w:t>
      </w:r>
      <w:r>
        <w:rPr>
          <w:rFonts w:ascii="Times New Roman"/>
          <w:spacing w:val="-1"/>
        </w:rPr>
        <w:t xml:space="preserve"> </w:t>
      </w:r>
      <w:r>
        <w:rPr>
          <w:rFonts w:ascii="Times New Roman"/>
        </w:rPr>
        <w:t>+</w:t>
      </w:r>
      <w:r>
        <w:rPr>
          <w:rFonts w:ascii="Times New Roman"/>
          <w:spacing w:val="-2"/>
        </w:rPr>
        <w:t xml:space="preserve"> </w:t>
      </w:r>
      <w:r>
        <w:rPr>
          <w:rFonts w:ascii="Times New Roman"/>
          <w:spacing w:val="-5"/>
        </w:rPr>
        <w:t>sk;</w:t>
      </w:r>
    </w:p>
    <w:p>
      <w:pPr>
        <w:spacing w:after="0" w:line="275" w:lineRule="exact"/>
        <w:rPr>
          <w:rFonts w:ascii="Times New Roman"/>
        </w:rPr>
        <w:sectPr>
          <w:type w:val="continuous"/>
          <w:pgSz w:w="11910" w:h="16840"/>
          <w:pgMar w:top="1400" w:right="1060" w:bottom="280" w:left="1520" w:header="0" w:footer="1158" w:gutter="0"/>
          <w:cols w:space="720" w:num="1"/>
        </w:sectPr>
      </w:pPr>
    </w:p>
    <w:p>
      <w:pPr>
        <w:pStyle w:val="5"/>
        <w:spacing w:before="83"/>
        <w:ind w:left="0"/>
        <w:jc w:val="right"/>
        <w:rPr>
          <w:rFonts w:ascii="Times New Roman"/>
        </w:rPr>
      </w:pPr>
      <w:r>
        <w:rPr>
          <w:rFonts w:ascii="Times New Roman"/>
        </w:rPr>
        <w:t xml:space="preserve">try </w:t>
      </w:r>
      <w:r>
        <w:rPr>
          <w:rFonts w:ascii="Times New Roman"/>
          <w:spacing w:val="-10"/>
        </w:rPr>
        <w:t>{</w:t>
      </w:r>
    </w:p>
    <w:p>
      <w:pPr>
        <w:spacing w:before="167" w:line="240" w:lineRule="auto"/>
        <w:rPr>
          <w:rFonts w:ascii="Times New Roman"/>
          <w:sz w:val="24"/>
        </w:rPr>
      </w:pPr>
      <w:r>
        <w:br w:type="column"/>
      </w:r>
    </w:p>
    <w:p>
      <w:pPr>
        <w:pStyle w:val="5"/>
        <w:spacing w:line="273" w:lineRule="exact"/>
        <w:ind w:left="0"/>
        <w:rPr>
          <w:rFonts w:ascii="Times New Roman"/>
        </w:rPr>
      </w:pPr>
      <w:r>
        <w:rPr>
          <w:rFonts w:ascii="Times New Roman"/>
        </w:rPr>
        <w:t>URL</w:t>
      </w:r>
      <w:r>
        <w:rPr>
          <w:rFonts w:ascii="Times New Roman"/>
          <w:spacing w:val="-2"/>
        </w:rPr>
        <w:t xml:space="preserve"> </w:t>
      </w:r>
      <w:r>
        <w:rPr>
          <w:rFonts w:ascii="Times New Roman"/>
        </w:rPr>
        <w:t>realUrl</w:t>
      </w:r>
      <w:r>
        <w:rPr>
          <w:rFonts w:ascii="Times New Roman"/>
          <w:spacing w:val="-1"/>
        </w:rPr>
        <w:t xml:space="preserve"> </w:t>
      </w:r>
      <w:r>
        <w:rPr>
          <w:rFonts w:ascii="Times New Roman"/>
        </w:rPr>
        <w:t>=</w:t>
      </w:r>
      <w:r>
        <w:rPr>
          <w:rFonts w:ascii="Times New Roman"/>
          <w:spacing w:val="-1"/>
        </w:rPr>
        <w:t xml:space="preserve"> </w:t>
      </w:r>
      <w:r>
        <w:rPr>
          <w:rFonts w:ascii="Times New Roman"/>
        </w:rPr>
        <w:t xml:space="preserve">new </w:t>
      </w:r>
      <w:r>
        <w:rPr>
          <w:rFonts w:ascii="Times New Roman"/>
          <w:spacing w:val="-2"/>
        </w:rPr>
        <w:t>URL(getAccessTokenUrl);</w:t>
      </w:r>
    </w:p>
    <w:p>
      <w:pPr>
        <w:pStyle w:val="5"/>
        <w:spacing w:line="448" w:lineRule="exact"/>
        <w:ind w:left="0"/>
      </w:pPr>
      <w:r>
        <w:rPr>
          <w:rFonts w:ascii="Times New Roman" w:eastAsia="Times New Roman"/>
          <w:spacing w:val="20"/>
        </w:rPr>
        <w:t xml:space="preserve">// </w:t>
      </w:r>
      <w:r>
        <w:rPr>
          <w:spacing w:val="1"/>
        </w:rPr>
        <w:t xml:space="preserve">打开和 </w:t>
      </w:r>
      <w:r>
        <w:rPr>
          <w:rFonts w:ascii="Times New Roman" w:eastAsia="Times New Roman"/>
        </w:rPr>
        <w:t xml:space="preserve">URL </w:t>
      </w:r>
      <w:r>
        <w:rPr>
          <w:spacing w:val="-2"/>
        </w:rPr>
        <w:t>之间的连接</w:t>
      </w:r>
    </w:p>
    <w:p>
      <w:pPr>
        <w:pStyle w:val="5"/>
        <w:tabs>
          <w:tab w:val="left" w:pos="2509"/>
          <w:tab w:val="left" w:pos="4058"/>
          <w:tab w:val="left" w:pos="4689"/>
        </w:tabs>
        <w:spacing w:line="275" w:lineRule="exact"/>
        <w:ind w:left="0"/>
        <w:rPr>
          <w:rFonts w:ascii="Times New Roman"/>
        </w:rPr>
      </w:pPr>
      <w:r>
        <w:rPr>
          <w:rFonts w:ascii="Times New Roman"/>
          <w:spacing w:val="-2"/>
        </w:rPr>
        <w:t>HttpURLConnection</w:t>
      </w:r>
      <w:r>
        <w:rPr>
          <w:rFonts w:ascii="Times New Roman"/>
        </w:rPr>
        <w:tab/>
      </w:r>
      <w:r>
        <w:rPr>
          <w:rFonts w:ascii="Times New Roman"/>
          <w:spacing w:val="-2"/>
        </w:rPr>
        <w:t>connection</w:t>
      </w:r>
      <w:r>
        <w:rPr>
          <w:rFonts w:ascii="Times New Roman"/>
        </w:rPr>
        <w:tab/>
      </w:r>
      <w:r>
        <w:rPr>
          <w:rFonts w:ascii="Times New Roman"/>
          <w:spacing w:val="-10"/>
        </w:rPr>
        <w:t>=</w:t>
      </w:r>
      <w:r>
        <w:rPr>
          <w:rFonts w:ascii="Times New Roman"/>
        </w:rPr>
        <w:tab/>
      </w:r>
      <w:r>
        <w:rPr>
          <w:rFonts w:ascii="Times New Roman"/>
          <w:spacing w:val="-2"/>
        </w:rPr>
        <w:t>(HttpURLConnection)</w:t>
      </w:r>
    </w:p>
    <w:p>
      <w:pPr>
        <w:spacing w:after="0" w:line="275" w:lineRule="exact"/>
        <w:rPr>
          <w:rFonts w:ascii="Times New Roman"/>
        </w:rPr>
        <w:sectPr>
          <w:type w:val="continuous"/>
          <w:pgSz w:w="11910" w:h="16840"/>
          <w:pgMar w:top="1400" w:right="1060" w:bottom="280" w:left="1520" w:header="0" w:footer="1158" w:gutter="0"/>
          <w:cols w:equalWidth="0" w:num="2">
            <w:col w:w="2064" w:space="38"/>
            <w:col w:w="7228"/>
          </w:cols>
        </w:sectPr>
      </w:pPr>
    </w:p>
    <w:p>
      <w:pPr>
        <w:pStyle w:val="5"/>
        <w:spacing w:before="84"/>
        <w:rPr>
          <w:rFonts w:ascii="Times New Roman"/>
        </w:rPr>
      </w:pPr>
      <w:r>
        <w:rPr>
          <w:rFonts w:ascii="Times New Roman"/>
          <w:spacing w:val="-2"/>
        </w:rPr>
        <w:t>realUrl.openConnection();</w:t>
      </w:r>
    </w:p>
    <w:p>
      <w:pPr>
        <w:pStyle w:val="5"/>
        <w:spacing w:before="84" w:line="312" w:lineRule="auto"/>
        <w:ind w:left="2102" w:right="2662"/>
        <w:rPr>
          <w:rFonts w:ascii="Times New Roman"/>
        </w:rPr>
      </w:pPr>
      <w:r>
        <w:rPr>
          <w:rFonts w:ascii="Times New Roman"/>
          <w:spacing w:val="-2"/>
        </w:rPr>
        <w:t>connection.setRequestMethod("GET"); connection.connect();</w:t>
      </w:r>
    </w:p>
    <w:p>
      <w:pPr>
        <w:pStyle w:val="5"/>
        <w:spacing w:line="364" w:lineRule="exact"/>
        <w:ind w:left="2102"/>
      </w:pPr>
      <w:r>
        <w:rPr>
          <w:rFonts w:ascii="Times New Roman" w:eastAsia="Times New Roman"/>
          <w:spacing w:val="20"/>
        </w:rPr>
        <w:t xml:space="preserve">// </w:t>
      </w:r>
      <w:r>
        <w:rPr>
          <w:spacing w:val="-2"/>
        </w:rPr>
        <w:t>获取所有响应头字段</w:t>
      </w:r>
    </w:p>
    <w:p>
      <w:pPr>
        <w:pStyle w:val="5"/>
        <w:spacing w:line="272" w:lineRule="exact"/>
        <w:ind w:left="2102"/>
        <w:rPr>
          <w:rFonts w:ascii="Times New Roman"/>
        </w:rPr>
      </w:pPr>
      <w:r>
        <w:rPr>
          <w:rFonts w:ascii="Times New Roman"/>
        </w:rPr>
        <w:t>Map&lt;String,</w:t>
      </w:r>
      <w:r>
        <w:rPr>
          <w:rFonts w:ascii="Times New Roman"/>
          <w:spacing w:val="-3"/>
        </w:rPr>
        <w:t xml:space="preserve"> </w:t>
      </w:r>
      <w:r>
        <w:rPr>
          <w:rFonts w:ascii="Times New Roman"/>
        </w:rPr>
        <w:t>List&lt;String&gt;&gt;</w:t>
      </w:r>
      <w:r>
        <w:rPr>
          <w:rFonts w:ascii="Times New Roman"/>
          <w:spacing w:val="-2"/>
        </w:rPr>
        <w:t xml:space="preserve"> </w:t>
      </w:r>
      <w:r>
        <w:rPr>
          <w:rFonts w:ascii="Times New Roman"/>
        </w:rPr>
        <w:t xml:space="preserve">map = </w:t>
      </w:r>
      <w:r>
        <w:rPr>
          <w:rFonts w:ascii="Times New Roman"/>
          <w:spacing w:val="-2"/>
        </w:rPr>
        <w:t>connection.getHeaderFields();</w:t>
      </w:r>
    </w:p>
    <w:p>
      <w:pPr>
        <w:pStyle w:val="5"/>
        <w:spacing w:line="448" w:lineRule="exact"/>
        <w:ind w:left="2102"/>
      </w:pPr>
      <w:r>
        <w:rPr>
          <w:rFonts w:ascii="Times New Roman" w:eastAsia="Times New Roman"/>
          <w:spacing w:val="20"/>
        </w:rPr>
        <w:t xml:space="preserve">// </w:t>
      </w:r>
      <w:r>
        <w:rPr>
          <w:spacing w:val="-1"/>
        </w:rPr>
        <w:t>遍历所有的响应头字段</w:t>
      </w:r>
    </w:p>
    <w:p>
      <w:pPr>
        <w:pStyle w:val="5"/>
        <w:spacing w:line="275" w:lineRule="exact"/>
        <w:ind w:left="2102"/>
        <w:rPr>
          <w:rFonts w:ascii="Times New Roman"/>
        </w:rPr>
      </w:pPr>
      <w:r>
        <w:rPr>
          <w:rFonts w:ascii="Times New Roman"/>
        </w:rPr>
        <w:t>for</w:t>
      </w:r>
      <w:r>
        <w:rPr>
          <w:rFonts w:ascii="Times New Roman"/>
          <w:spacing w:val="-4"/>
        </w:rPr>
        <w:t xml:space="preserve"> </w:t>
      </w:r>
      <w:r>
        <w:rPr>
          <w:rFonts w:ascii="Times New Roman"/>
        </w:rPr>
        <w:t>(String</w:t>
      </w:r>
      <w:r>
        <w:rPr>
          <w:rFonts w:ascii="Times New Roman"/>
          <w:spacing w:val="-1"/>
        </w:rPr>
        <w:t xml:space="preserve"> </w:t>
      </w:r>
      <w:r>
        <w:rPr>
          <w:rFonts w:ascii="Times New Roman"/>
        </w:rPr>
        <w:t>key</w:t>
      </w:r>
      <w:r>
        <w:rPr>
          <w:rFonts w:ascii="Times New Roman"/>
          <w:spacing w:val="-1"/>
        </w:rPr>
        <w:t xml:space="preserve"> </w:t>
      </w:r>
      <w:r>
        <w:rPr>
          <w:rFonts w:ascii="Times New Roman"/>
        </w:rPr>
        <w:t>:</w:t>
      </w:r>
      <w:r>
        <w:rPr>
          <w:rFonts w:ascii="Times New Roman"/>
          <w:spacing w:val="-1"/>
        </w:rPr>
        <w:t xml:space="preserve"> </w:t>
      </w:r>
      <w:r>
        <w:rPr>
          <w:rFonts w:ascii="Times New Roman"/>
        </w:rPr>
        <w:t>map.keySet())</w:t>
      </w:r>
      <w:r>
        <w:rPr>
          <w:rFonts w:ascii="Times New Roman"/>
          <w:spacing w:val="-1"/>
        </w:rPr>
        <w:t xml:space="preserve"> </w:t>
      </w:r>
      <w:r>
        <w:rPr>
          <w:rFonts w:ascii="Times New Roman"/>
          <w:spacing w:val="-10"/>
        </w:rPr>
        <w:t>{</w:t>
      </w:r>
    </w:p>
    <w:p>
      <w:pPr>
        <w:spacing w:after="0" w:line="275" w:lineRule="exact"/>
        <w:rPr>
          <w:rFonts w:ascii="Times New Roman"/>
        </w:rPr>
        <w:sectPr>
          <w:type w:val="continuous"/>
          <w:pgSz w:w="11910" w:h="16840"/>
          <w:pgMar w:top="1400" w:right="1060" w:bottom="280" w:left="1520" w:header="0" w:footer="1158" w:gutter="0"/>
          <w:cols w:space="720" w:num="1"/>
        </w:sectPr>
      </w:pPr>
    </w:p>
    <w:p>
      <w:pPr>
        <w:pStyle w:val="5"/>
        <w:spacing w:before="64"/>
        <w:ind w:left="2582"/>
        <w:rPr>
          <w:rFonts w:ascii="Times New Roman"/>
        </w:rPr>
      </w:pPr>
      <w:r>
        <w:rPr>
          <w:rFonts w:ascii="Times New Roman"/>
        </w:rPr>
        <w:t>System.err.println(key +</w:t>
      </w:r>
      <w:r>
        <w:rPr>
          <w:rFonts w:ascii="Times New Roman"/>
          <w:spacing w:val="-1"/>
        </w:rPr>
        <w:t xml:space="preserve"> </w:t>
      </w:r>
      <w:r>
        <w:rPr>
          <w:rFonts w:ascii="Times New Roman"/>
        </w:rPr>
        <w:t>"---&gt;"</w:t>
      </w:r>
      <w:r>
        <w:rPr>
          <w:rFonts w:ascii="Times New Roman"/>
          <w:spacing w:val="-1"/>
        </w:rPr>
        <w:t xml:space="preserve"> </w:t>
      </w:r>
      <w:r>
        <w:rPr>
          <w:rFonts w:ascii="Times New Roman"/>
        </w:rPr>
        <w:t>+</w:t>
      </w:r>
      <w:r>
        <w:rPr>
          <w:rFonts w:ascii="Times New Roman"/>
          <w:spacing w:val="-1"/>
        </w:rPr>
        <w:t xml:space="preserve"> </w:t>
      </w:r>
      <w:r>
        <w:rPr>
          <w:rFonts w:ascii="Times New Roman"/>
          <w:spacing w:val="-2"/>
        </w:rPr>
        <w:t>map.get(key));</w:t>
      </w:r>
    </w:p>
    <w:p>
      <w:pPr>
        <w:spacing w:before="84"/>
        <w:ind w:left="2102" w:right="0" w:firstLine="0"/>
        <w:jc w:val="left"/>
        <w:rPr>
          <w:rFonts w:ascii="Times New Roman"/>
          <w:sz w:val="24"/>
        </w:rPr>
      </w:pPr>
      <w:r>
        <w:rPr>
          <w:rFonts w:ascii="Times New Roman"/>
          <w:spacing w:val="-10"/>
          <w:sz w:val="24"/>
        </w:rPr>
        <w:t>}</w:t>
      </w:r>
    </w:p>
    <w:p>
      <w:pPr>
        <w:pStyle w:val="5"/>
        <w:spacing w:line="446" w:lineRule="exact"/>
        <w:ind w:left="2102"/>
      </w:pPr>
      <w:r>
        <w:rPr>
          <w:rFonts w:ascii="Times New Roman" w:eastAsia="Times New Roman"/>
          <w:spacing w:val="19"/>
        </w:rPr>
        <w:t xml:space="preserve">// </w:t>
      </w:r>
      <w:r>
        <w:rPr>
          <w:spacing w:val="21"/>
        </w:rPr>
        <w:t xml:space="preserve">定义 </w:t>
      </w:r>
      <w:r>
        <w:rPr>
          <w:rFonts w:ascii="Times New Roman" w:eastAsia="Times New Roman"/>
        </w:rPr>
        <w:t xml:space="preserve">BufferedReader </w:t>
      </w:r>
      <w:r>
        <w:t xml:space="preserve">输入流来读取 </w:t>
      </w:r>
      <w:r>
        <w:rPr>
          <w:rFonts w:ascii="Times New Roman" w:eastAsia="Times New Roman"/>
        </w:rPr>
        <w:t xml:space="preserve">URL </w:t>
      </w:r>
      <w:r>
        <w:rPr>
          <w:spacing w:val="-4"/>
        </w:rPr>
        <w:t>的响应</w:t>
      </w:r>
    </w:p>
    <w:p>
      <w:pPr>
        <w:pStyle w:val="5"/>
        <w:tabs>
          <w:tab w:val="left" w:pos="4280"/>
          <w:tab w:val="left" w:pos="5119"/>
          <w:tab w:val="left" w:pos="5905"/>
          <w:tab w:val="left" w:pos="6954"/>
        </w:tabs>
        <w:spacing w:line="312" w:lineRule="auto"/>
        <w:ind w:right="359" w:firstLine="1919"/>
        <w:rPr>
          <w:rFonts w:ascii="Times New Roman"/>
        </w:rPr>
      </w:pPr>
      <w:r>
        <w:rPr>
          <w:rFonts w:ascii="Times New Roman"/>
          <w:spacing w:val="-2"/>
        </w:rPr>
        <w:t>BufferedReader</w:t>
      </w:r>
      <w:r>
        <w:rPr>
          <w:rFonts w:ascii="Times New Roman"/>
        </w:rPr>
        <w:tab/>
      </w:r>
      <w:r>
        <w:rPr>
          <w:rFonts w:ascii="Times New Roman"/>
          <w:spacing w:val="-6"/>
        </w:rPr>
        <w:t>in</w:t>
      </w:r>
      <w:r>
        <w:rPr>
          <w:rFonts w:ascii="Times New Roman"/>
        </w:rPr>
        <w:tab/>
      </w:r>
      <w:r>
        <w:rPr>
          <w:rFonts w:ascii="Times New Roman"/>
          <w:spacing w:val="-10"/>
        </w:rPr>
        <w:t>=</w:t>
      </w:r>
      <w:r>
        <w:rPr>
          <w:rFonts w:ascii="Times New Roman"/>
        </w:rPr>
        <w:tab/>
      </w:r>
      <w:r>
        <w:rPr>
          <w:rFonts w:ascii="Times New Roman"/>
          <w:spacing w:val="-4"/>
        </w:rPr>
        <w:t>new</w:t>
      </w:r>
      <w:r>
        <w:rPr>
          <w:rFonts w:ascii="Times New Roman"/>
        </w:rPr>
        <w:tab/>
      </w:r>
      <w:r>
        <w:rPr>
          <w:rFonts w:ascii="Times New Roman"/>
          <w:spacing w:val="-2"/>
        </w:rPr>
        <w:t>BufferedReader(new InputStreamReader(connection.getInputStream()));</w:t>
      </w:r>
    </w:p>
    <w:p>
      <w:pPr>
        <w:pStyle w:val="5"/>
        <w:spacing w:before="1" w:line="312" w:lineRule="auto"/>
        <w:ind w:left="2102" w:right="4999"/>
        <w:rPr>
          <w:rFonts w:ascii="Times New Roman"/>
        </w:rPr>
      </w:pPr>
      <w:r>
        <w:rPr>
          <w:rFonts w:ascii="Times New Roman"/>
        </w:rPr>
        <w:t>String</w:t>
      </w:r>
      <w:r>
        <w:rPr>
          <w:rFonts w:ascii="Times New Roman"/>
          <w:spacing w:val="-12"/>
        </w:rPr>
        <w:t xml:space="preserve"> </w:t>
      </w:r>
      <w:r>
        <w:rPr>
          <w:rFonts w:ascii="Times New Roman"/>
        </w:rPr>
        <w:t>result</w:t>
      </w:r>
      <w:r>
        <w:rPr>
          <w:rFonts w:ascii="Times New Roman"/>
          <w:spacing w:val="-12"/>
        </w:rPr>
        <w:t xml:space="preserve"> </w:t>
      </w:r>
      <w:r>
        <w:rPr>
          <w:rFonts w:ascii="Times New Roman"/>
        </w:rPr>
        <w:t>=</w:t>
      </w:r>
      <w:r>
        <w:rPr>
          <w:rFonts w:ascii="Times New Roman"/>
          <w:spacing w:val="-12"/>
        </w:rPr>
        <w:t xml:space="preserve"> </w:t>
      </w:r>
      <w:r>
        <w:rPr>
          <w:rFonts w:ascii="Times New Roman"/>
        </w:rPr>
        <w:t>""; String line;</w:t>
      </w:r>
    </w:p>
    <w:p>
      <w:pPr>
        <w:pStyle w:val="5"/>
        <w:spacing w:before="2" w:line="312" w:lineRule="auto"/>
        <w:ind w:left="2582" w:right="3084" w:hanging="481"/>
        <w:rPr>
          <w:rFonts w:ascii="Times New Roman"/>
        </w:rPr>
      </w:pPr>
      <w:r>
        <w:rPr>
          <w:rFonts w:ascii="Times New Roman"/>
        </w:rPr>
        <w:t>while</w:t>
      </w:r>
      <w:r>
        <w:rPr>
          <w:rFonts w:ascii="Times New Roman"/>
          <w:spacing w:val="-6"/>
        </w:rPr>
        <w:t xml:space="preserve"> </w:t>
      </w:r>
      <w:r>
        <w:rPr>
          <w:rFonts w:ascii="Times New Roman"/>
        </w:rPr>
        <w:t>((line</w:t>
      </w:r>
      <w:r>
        <w:rPr>
          <w:rFonts w:ascii="Times New Roman"/>
          <w:spacing w:val="-7"/>
        </w:rPr>
        <w:t xml:space="preserve"> </w:t>
      </w:r>
      <w:r>
        <w:rPr>
          <w:rFonts w:ascii="Times New Roman"/>
        </w:rPr>
        <w:t>=</w:t>
      </w:r>
      <w:r>
        <w:rPr>
          <w:rFonts w:ascii="Times New Roman"/>
          <w:spacing w:val="-7"/>
        </w:rPr>
        <w:t xml:space="preserve"> </w:t>
      </w:r>
      <w:r>
        <w:rPr>
          <w:rFonts w:ascii="Times New Roman"/>
        </w:rPr>
        <w:t>in.readLine())</w:t>
      </w:r>
      <w:r>
        <w:rPr>
          <w:rFonts w:ascii="Times New Roman"/>
          <w:spacing w:val="-7"/>
        </w:rPr>
        <w:t xml:space="preserve"> </w:t>
      </w:r>
      <w:r>
        <w:rPr>
          <w:rFonts w:ascii="Times New Roman"/>
        </w:rPr>
        <w:t>!=</w:t>
      </w:r>
      <w:r>
        <w:rPr>
          <w:rFonts w:ascii="Times New Roman"/>
          <w:spacing w:val="-7"/>
        </w:rPr>
        <w:t xml:space="preserve"> </w:t>
      </w:r>
      <w:r>
        <w:rPr>
          <w:rFonts w:ascii="Times New Roman"/>
        </w:rPr>
        <w:t>null)</w:t>
      </w:r>
      <w:r>
        <w:rPr>
          <w:rFonts w:ascii="Times New Roman"/>
          <w:spacing w:val="-6"/>
        </w:rPr>
        <w:t xml:space="preserve"> </w:t>
      </w:r>
      <w:r>
        <w:rPr>
          <w:rFonts w:ascii="Times New Roman"/>
        </w:rPr>
        <w:t>{ result += line;</w:t>
      </w:r>
    </w:p>
    <w:p>
      <w:pPr>
        <w:spacing w:before="3"/>
        <w:ind w:left="2102" w:right="0" w:firstLine="0"/>
        <w:jc w:val="left"/>
        <w:rPr>
          <w:rFonts w:ascii="Times New Roman"/>
          <w:sz w:val="24"/>
        </w:rPr>
      </w:pPr>
      <w:r>
        <w:rPr>
          <w:rFonts w:ascii="Times New Roman"/>
          <w:spacing w:val="-10"/>
          <w:sz w:val="24"/>
        </w:rPr>
        <w:t>}</w:t>
      </w:r>
    </w:p>
    <w:p>
      <w:pPr>
        <w:spacing w:before="84" w:line="274" w:lineRule="exact"/>
        <w:ind w:left="2102" w:right="0" w:firstLine="0"/>
        <w:jc w:val="left"/>
        <w:rPr>
          <w:rFonts w:ascii="Times New Roman"/>
          <w:sz w:val="24"/>
        </w:rPr>
      </w:pPr>
      <w:r>
        <w:rPr>
          <w:rFonts w:ascii="Times New Roman"/>
          <w:spacing w:val="-5"/>
          <w:sz w:val="24"/>
        </w:rPr>
        <w:t>/**</w:t>
      </w:r>
    </w:p>
    <w:p>
      <w:pPr>
        <w:pStyle w:val="5"/>
        <w:spacing w:line="448" w:lineRule="exact"/>
        <w:ind w:left="2222"/>
      </w:pPr>
      <w:r>
        <w:rPr>
          <w:rFonts w:ascii="Times New Roman" w:eastAsia="Times New Roman"/>
        </w:rPr>
        <w:t>*</w:t>
      </w:r>
      <w:r>
        <w:rPr>
          <w:rFonts w:ascii="Times New Roman" w:eastAsia="Times New Roman"/>
          <w:spacing w:val="60"/>
        </w:rPr>
        <w:t xml:space="preserve"> </w:t>
      </w:r>
      <w:r>
        <w:rPr>
          <w:spacing w:val="-2"/>
        </w:rPr>
        <w:t>返回结果示例</w:t>
      </w:r>
    </w:p>
    <w:p>
      <w:pPr>
        <w:spacing w:before="0" w:line="275" w:lineRule="exact"/>
        <w:ind w:left="2222" w:right="0" w:firstLine="0"/>
        <w:jc w:val="left"/>
        <w:rPr>
          <w:rFonts w:ascii="Times New Roman"/>
          <w:sz w:val="24"/>
        </w:rPr>
      </w:pPr>
      <w:r>
        <w:rPr>
          <w:rFonts w:ascii="Times New Roman"/>
          <w:spacing w:val="-5"/>
          <w:sz w:val="24"/>
        </w:rPr>
        <w:t>*/</w:t>
      </w:r>
    </w:p>
    <w:p>
      <w:pPr>
        <w:pStyle w:val="5"/>
        <w:spacing w:before="84"/>
        <w:ind w:left="2102"/>
        <w:rPr>
          <w:rFonts w:ascii="Times New Roman"/>
        </w:rPr>
      </w:pPr>
      <w:r>
        <w:rPr>
          <w:rFonts w:ascii="Times New Roman"/>
        </w:rPr>
        <w:t>System.err.println("result:"</w:t>
      </w:r>
      <w:r>
        <w:rPr>
          <w:rFonts w:ascii="Times New Roman"/>
          <w:spacing w:val="-3"/>
        </w:rPr>
        <w:t xml:space="preserve"> </w:t>
      </w:r>
      <w:r>
        <w:rPr>
          <w:rFonts w:ascii="Times New Roman"/>
        </w:rPr>
        <w:t>+</w:t>
      </w:r>
      <w:r>
        <w:rPr>
          <w:rFonts w:ascii="Times New Roman"/>
          <w:spacing w:val="-3"/>
        </w:rPr>
        <w:t xml:space="preserve"> </w:t>
      </w:r>
      <w:r>
        <w:rPr>
          <w:rFonts w:ascii="Times New Roman"/>
          <w:spacing w:val="-2"/>
        </w:rPr>
        <w:t>result);</w:t>
      </w:r>
    </w:p>
    <w:p>
      <w:pPr>
        <w:pStyle w:val="5"/>
        <w:spacing w:before="84" w:line="312" w:lineRule="auto"/>
        <w:ind w:left="2102" w:right="234"/>
        <w:rPr>
          <w:rFonts w:ascii="Times New Roman"/>
        </w:rPr>
      </w:pPr>
      <w:r>
        <w:rPr>
          <w:rFonts w:ascii="Times New Roman"/>
        </w:rPr>
        <w:t>org.json.JSONObject</w:t>
      </w:r>
      <w:r>
        <w:rPr>
          <w:rFonts w:ascii="Times New Roman"/>
          <w:spacing w:val="-10"/>
        </w:rPr>
        <w:t xml:space="preserve"> </w:t>
      </w:r>
      <w:r>
        <w:rPr>
          <w:rFonts w:ascii="Times New Roman"/>
        </w:rPr>
        <w:t>jsonObject</w:t>
      </w:r>
      <w:r>
        <w:rPr>
          <w:rFonts w:ascii="Times New Roman"/>
          <w:spacing w:val="-10"/>
        </w:rPr>
        <w:t xml:space="preserve"> </w:t>
      </w:r>
      <w:r>
        <w:rPr>
          <w:rFonts w:ascii="Times New Roman"/>
        </w:rPr>
        <w:t>=</w:t>
      </w:r>
      <w:r>
        <w:rPr>
          <w:rFonts w:ascii="Times New Roman"/>
          <w:spacing w:val="-9"/>
        </w:rPr>
        <w:t xml:space="preserve"> </w:t>
      </w:r>
      <w:r>
        <w:rPr>
          <w:rFonts w:ascii="Times New Roman"/>
        </w:rPr>
        <w:t>new</w:t>
      </w:r>
      <w:r>
        <w:rPr>
          <w:rFonts w:ascii="Times New Roman"/>
          <w:spacing w:val="-10"/>
        </w:rPr>
        <w:t xml:space="preserve"> </w:t>
      </w:r>
      <w:r>
        <w:rPr>
          <w:rFonts w:ascii="Times New Roman"/>
        </w:rPr>
        <w:t>org.json.JSONObject(result); String access_token = jsonObject.getString("access_token");</w:t>
      </w:r>
    </w:p>
    <w:p>
      <w:pPr>
        <w:pStyle w:val="5"/>
        <w:spacing w:before="2"/>
        <w:ind w:left="2102"/>
        <w:rPr>
          <w:rFonts w:ascii="Times New Roman"/>
        </w:rPr>
      </w:pPr>
      <w:r>
        <w:rPr>
          <w:rFonts w:ascii="Times New Roman"/>
        </w:rPr>
        <w:t>return</w:t>
      </w:r>
      <w:r>
        <w:rPr>
          <w:rFonts w:ascii="Times New Roman"/>
          <w:spacing w:val="-2"/>
        </w:rPr>
        <w:t xml:space="preserve"> access_token;</w:t>
      </w:r>
    </w:p>
    <w:p>
      <w:pPr>
        <w:pStyle w:val="5"/>
        <w:spacing w:before="84" w:line="273" w:lineRule="exact"/>
        <w:ind w:left="1622"/>
        <w:rPr>
          <w:rFonts w:ascii="Times New Roman"/>
        </w:rPr>
      </w:pPr>
      <w:r>
        <w:rPr>
          <w:rFonts w:ascii="Times New Roman"/>
        </w:rPr>
        <w:t>}</w:t>
      </w:r>
      <w:r>
        <w:rPr>
          <w:rFonts w:ascii="Times New Roman"/>
          <w:spacing w:val="-3"/>
        </w:rPr>
        <w:t xml:space="preserve"> </w:t>
      </w:r>
      <w:r>
        <w:rPr>
          <w:rFonts w:ascii="Times New Roman"/>
        </w:rPr>
        <w:t>catch</w:t>
      </w:r>
      <w:r>
        <w:rPr>
          <w:rFonts w:ascii="Times New Roman"/>
          <w:spacing w:val="-1"/>
        </w:rPr>
        <w:t xml:space="preserve"> </w:t>
      </w:r>
      <w:r>
        <w:rPr>
          <w:rFonts w:ascii="Times New Roman"/>
        </w:rPr>
        <w:t>(Exception</w:t>
      </w:r>
      <w:r>
        <w:rPr>
          <w:rFonts w:ascii="Times New Roman"/>
          <w:spacing w:val="-1"/>
        </w:rPr>
        <w:t xml:space="preserve"> </w:t>
      </w:r>
      <w:r>
        <w:rPr>
          <w:rFonts w:ascii="Times New Roman"/>
        </w:rPr>
        <w:t>e)</w:t>
      </w:r>
      <w:r>
        <w:rPr>
          <w:rFonts w:ascii="Times New Roman"/>
          <w:spacing w:val="-2"/>
        </w:rPr>
        <w:t xml:space="preserve"> </w:t>
      </w:r>
      <w:r>
        <w:rPr>
          <w:rFonts w:ascii="Times New Roman"/>
          <w:spacing w:val="-10"/>
        </w:rPr>
        <w:t>{</w:t>
      </w:r>
    </w:p>
    <w:p>
      <w:pPr>
        <w:pStyle w:val="5"/>
        <w:spacing w:before="1" w:line="237" w:lineRule="auto"/>
        <w:ind w:left="2102" w:right="1220"/>
        <w:rPr>
          <w:rFonts w:ascii="Times New Roman" w:eastAsia="Times New Roman"/>
        </w:rPr>
      </w:pPr>
      <w:r>
        <w:rPr>
          <w:rFonts w:ascii="Times New Roman" w:eastAsia="Times New Roman"/>
        </w:rPr>
        <w:t>System.err.printf("</w:t>
      </w:r>
      <w:r>
        <w:rPr>
          <w:spacing w:val="-4"/>
        </w:rPr>
        <w:t xml:space="preserve">获取 </w:t>
      </w:r>
      <w:r>
        <w:rPr>
          <w:rFonts w:ascii="Times New Roman" w:eastAsia="Times New Roman"/>
        </w:rPr>
        <w:t>token</w:t>
      </w:r>
      <w:r>
        <w:rPr>
          <w:rFonts w:ascii="Times New Roman" w:eastAsia="Times New Roman"/>
          <w:spacing w:val="-15"/>
        </w:rPr>
        <w:t xml:space="preserve"> </w:t>
      </w:r>
      <w:r>
        <w:t>失败！</w:t>
      </w:r>
      <w:r>
        <w:rPr>
          <w:rFonts w:ascii="Times New Roman" w:eastAsia="Times New Roman"/>
        </w:rPr>
        <w:t xml:space="preserve">"); </w:t>
      </w:r>
      <w:r>
        <w:rPr>
          <w:rFonts w:ascii="Times New Roman" w:eastAsia="Times New Roman"/>
          <w:spacing w:val="-2"/>
        </w:rPr>
        <w:t>e.printStackTrace(System.err);</w:t>
      </w:r>
    </w:p>
    <w:p>
      <w:pPr>
        <w:spacing w:before="86"/>
        <w:ind w:left="1622" w:right="0" w:firstLine="0"/>
        <w:jc w:val="left"/>
        <w:rPr>
          <w:rFonts w:ascii="Times New Roman"/>
          <w:sz w:val="24"/>
        </w:rPr>
      </w:pPr>
      <w:r>
        <w:rPr>
          <w:rFonts w:ascii="Times New Roman"/>
          <w:spacing w:val="-10"/>
          <w:sz w:val="24"/>
        </w:rPr>
        <w:t>}</w:t>
      </w:r>
    </w:p>
    <w:p>
      <w:pPr>
        <w:pStyle w:val="5"/>
        <w:spacing w:before="84"/>
        <w:ind w:left="1622"/>
        <w:rPr>
          <w:rFonts w:ascii="Times New Roman"/>
        </w:rPr>
      </w:pPr>
      <w:r>
        <w:rPr>
          <w:rFonts w:ascii="Times New Roman"/>
        </w:rPr>
        <w:t>return</w:t>
      </w:r>
      <w:r>
        <w:rPr>
          <w:rFonts w:ascii="Times New Roman"/>
          <w:spacing w:val="-2"/>
        </w:rPr>
        <w:t xml:space="preserve"> null;</w:t>
      </w:r>
    </w:p>
    <w:p>
      <w:pPr>
        <w:spacing w:before="84"/>
        <w:ind w:left="1141" w:right="0" w:firstLine="0"/>
        <w:jc w:val="left"/>
        <w:rPr>
          <w:rFonts w:ascii="Times New Roman"/>
          <w:sz w:val="24"/>
        </w:rPr>
      </w:pPr>
      <w:r>
        <w:rPr>
          <w:rFonts w:ascii="Times New Roman"/>
          <w:spacing w:val="-10"/>
          <w:sz w:val="24"/>
        </w:rPr>
        <w:t>}</w:t>
      </w:r>
    </w:p>
    <w:p>
      <w:pPr>
        <w:spacing w:before="84"/>
        <w:ind w:left="661" w:right="0" w:firstLine="0"/>
        <w:jc w:val="left"/>
        <w:rPr>
          <w:rFonts w:ascii="Times New Roman"/>
          <w:sz w:val="24"/>
        </w:rPr>
      </w:pPr>
      <w:r>
        <w:rPr>
          <w:rFonts w:ascii="Times New Roman"/>
          <w:spacing w:val="-10"/>
          <w:sz w:val="24"/>
        </w:rPr>
        <w:t>}</w:t>
      </w:r>
    </w:p>
    <w:p>
      <w:pPr>
        <w:pStyle w:val="5"/>
        <w:spacing w:before="79"/>
        <w:ind w:left="0"/>
        <w:rPr>
          <w:rFonts w:ascii="Times New Roman"/>
        </w:rPr>
      </w:pPr>
    </w:p>
    <w:p>
      <w:pPr>
        <w:pStyle w:val="5"/>
        <w:spacing w:line="451" w:lineRule="exact"/>
        <w:ind w:left="661"/>
      </w:pPr>
      <w:r>
        <w:t xml:space="preserve">上文反复使用了一个名为 </w:t>
      </w:r>
      <w:r>
        <w:rPr>
          <w:rFonts w:ascii="Times New Roman" w:eastAsia="Times New Roman"/>
        </w:rPr>
        <w:t xml:space="preserve">R </w:t>
      </w:r>
      <w:r>
        <w:rPr>
          <w:spacing w:val="-14"/>
        </w:rPr>
        <w:t>的代码，主要功能是返回数据，下面是其具体内容：</w:t>
      </w:r>
    </w:p>
    <w:p>
      <w:pPr>
        <w:pStyle w:val="5"/>
        <w:spacing w:line="312" w:lineRule="auto"/>
        <w:ind w:left="1021" w:right="3189" w:hanging="360"/>
        <w:rPr>
          <w:rFonts w:ascii="Times New Roman"/>
        </w:rPr>
      </w:pPr>
      <w:r>
        <w:rPr>
          <w:rFonts w:ascii="Times New Roman"/>
        </w:rPr>
        <w:t>public</w:t>
      </w:r>
      <w:r>
        <w:rPr>
          <w:rFonts w:ascii="Times New Roman"/>
          <w:spacing w:val="-6"/>
        </w:rPr>
        <w:t xml:space="preserve"> </w:t>
      </w:r>
      <w:r>
        <w:rPr>
          <w:rFonts w:ascii="Times New Roman"/>
        </w:rPr>
        <w:t>class</w:t>
      </w:r>
      <w:r>
        <w:rPr>
          <w:rFonts w:ascii="Times New Roman"/>
          <w:spacing w:val="-5"/>
        </w:rPr>
        <w:t xml:space="preserve"> </w:t>
      </w:r>
      <w:r>
        <w:rPr>
          <w:rFonts w:ascii="Times New Roman"/>
        </w:rPr>
        <w:t>R</w:t>
      </w:r>
      <w:r>
        <w:rPr>
          <w:rFonts w:ascii="Times New Roman"/>
          <w:spacing w:val="-5"/>
        </w:rPr>
        <w:t xml:space="preserve"> </w:t>
      </w:r>
      <w:r>
        <w:rPr>
          <w:rFonts w:ascii="Times New Roman"/>
        </w:rPr>
        <w:t>extends</w:t>
      </w:r>
      <w:r>
        <w:rPr>
          <w:rFonts w:ascii="Times New Roman"/>
          <w:spacing w:val="-5"/>
        </w:rPr>
        <w:t xml:space="preserve"> </w:t>
      </w:r>
      <w:r>
        <w:rPr>
          <w:rFonts w:ascii="Times New Roman"/>
        </w:rPr>
        <w:t>HashMap&lt;String,</w:t>
      </w:r>
      <w:r>
        <w:rPr>
          <w:rFonts w:ascii="Times New Roman"/>
          <w:spacing w:val="-5"/>
        </w:rPr>
        <w:t xml:space="preserve"> </w:t>
      </w:r>
      <w:r>
        <w:rPr>
          <w:rFonts w:ascii="Times New Roman"/>
        </w:rPr>
        <w:t>Object&gt;</w:t>
      </w:r>
      <w:r>
        <w:rPr>
          <w:rFonts w:ascii="Times New Roman"/>
          <w:spacing w:val="-4"/>
        </w:rPr>
        <w:t xml:space="preserve"> </w:t>
      </w:r>
      <w:r>
        <w:rPr>
          <w:rFonts w:ascii="Times New Roman"/>
        </w:rPr>
        <w:t>{ private</w:t>
      </w:r>
      <w:r>
        <w:rPr>
          <w:rFonts w:ascii="Times New Roman"/>
          <w:spacing w:val="-2"/>
        </w:rPr>
        <w:t xml:space="preserve"> </w:t>
      </w:r>
      <w:r>
        <w:rPr>
          <w:rFonts w:ascii="Times New Roman"/>
        </w:rPr>
        <w:t>static</w:t>
      </w:r>
      <w:r>
        <w:rPr>
          <w:rFonts w:ascii="Times New Roman"/>
          <w:spacing w:val="-2"/>
        </w:rPr>
        <w:t xml:space="preserve"> </w:t>
      </w:r>
      <w:r>
        <w:rPr>
          <w:rFonts w:ascii="Times New Roman"/>
        </w:rPr>
        <w:t>final</w:t>
      </w:r>
      <w:r>
        <w:rPr>
          <w:rFonts w:ascii="Times New Roman"/>
          <w:spacing w:val="-2"/>
        </w:rPr>
        <w:t xml:space="preserve"> </w:t>
      </w:r>
      <w:r>
        <w:rPr>
          <w:rFonts w:ascii="Times New Roman"/>
        </w:rPr>
        <w:t>long</w:t>
      </w:r>
      <w:r>
        <w:rPr>
          <w:rFonts w:ascii="Times New Roman"/>
          <w:spacing w:val="-1"/>
        </w:rPr>
        <w:t xml:space="preserve"> </w:t>
      </w:r>
      <w:r>
        <w:rPr>
          <w:rFonts w:ascii="Times New Roman"/>
        </w:rPr>
        <w:t>serialVersionUID</w:t>
      </w:r>
      <w:r>
        <w:rPr>
          <w:rFonts w:ascii="Times New Roman"/>
          <w:spacing w:val="-1"/>
        </w:rPr>
        <w:t xml:space="preserve"> </w:t>
      </w:r>
      <w:r>
        <w:rPr>
          <w:rFonts w:ascii="Times New Roman"/>
        </w:rPr>
        <w:t>=</w:t>
      </w:r>
      <w:r>
        <w:rPr>
          <w:rFonts w:ascii="Times New Roman"/>
          <w:spacing w:val="-3"/>
        </w:rPr>
        <w:t xml:space="preserve"> </w:t>
      </w:r>
      <w:r>
        <w:rPr>
          <w:rFonts w:ascii="Times New Roman"/>
          <w:spacing w:val="-5"/>
        </w:rPr>
        <w:t>1L;</w:t>
      </w:r>
    </w:p>
    <w:p>
      <w:pPr>
        <w:pStyle w:val="5"/>
        <w:spacing w:before="1" w:line="312" w:lineRule="auto"/>
        <w:ind w:left="1442" w:right="6460"/>
        <w:rPr>
          <w:rFonts w:ascii="Times New Roman"/>
        </w:rPr>
      </w:pPr>
      <w:r>
        <w:rPr>
          <w:rFonts w:ascii="Times New Roman"/>
        </w:rPr>
        <w:t>public R() { put("code",</w:t>
      </w:r>
      <w:r>
        <w:rPr>
          <w:rFonts w:ascii="Times New Roman"/>
          <w:spacing w:val="-15"/>
        </w:rPr>
        <w:t xml:space="preserve"> </w:t>
      </w:r>
      <w:r>
        <w:rPr>
          <w:rFonts w:ascii="Times New Roman"/>
        </w:rPr>
        <w:t>0);</w:t>
      </w:r>
    </w:p>
    <w:p>
      <w:pPr>
        <w:spacing w:before="3"/>
        <w:ind w:left="1021" w:right="0" w:firstLine="0"/>
        <w:jc w:val="left"/>
        <w:rPr>
          <w:rFonts w:ascii="Times New Roman"/>
          <w:sz w:val="24"/>
        </w:rPr>
      </w:pPr>
      <w:r>
        <w:rPr>
          <w:rFonts w:ascii="Times New Roman"/>
          <w:spacing w:val="-10"/>
          <w:sz w:val="24"/>
        </w:rPr>
        <w:t>}</w:t>
      </w:r>
    </w:p>
    <w:p>
      <w:pPr>
        <w:pStyle w:val="5"/>
        <w:spacing w:before="84" w:line="273" w:lineRule="exact"/>
        <w:ind w:left="1021"/>
        <w:rPr>
          <w:rFonts w:ascii="Times New Roman"/>
        </w:rPr>
      </w:pPr>
      <w:r>
        <w:rPr>
          <w:rFonts w:ascii="Times New Roman"/>
        </w:rPr>
        <w:t>public</w:t>
      </w:r>
      <w:r>
        <w:rPr>
          <w:rFonts w:ascii="Times New Roman"/>
          <w:spacing w:val="-2"/>
        </w:rPr>
        <w:t xml:space="preserve"> </w:t>
      </w:r>
      <w:r>
        <w:rPr>
          <w:rFonts w:ascii="Times New Roman"/>
        </w:rPr>
        <w:t>static</w:t>
      </w:r>
      <w:r>
        <w:rPr>
          <w:rFonts w:ascii="Times New Roman"/>
          <w:spacing w:val="-1"/>
        </w:rPr>
        <w:t xml:space="preserve"> </w:t>
      </w:r>
      <w:r>
        <w:rPr>
          <w:rFonts w:ascii="Times New Roman"/>
        </w:rPr>
        <w:t>R</w:t>
      </w:r>
      <w:r>
        <w:rPr>
          <w:rFonts w:ascii="Times New Roman"/>
          <w:spacing w:val="-1"/>
        </w:rPr>
        <w:t xml:space="preserve"> </w:t>
      </w:r>
      <w:r>
        <w:rPr>
          <w:rFonts w:ascii="Times New Roman"/>
        </w:rPr>
        <w:t xml:space="preserve">error() </w:t>
      </w:r>
      <w:r>
        <w:rPr>
          <w:rFonts w:ascii="Times New Roman"/>
          <w:spacing w:val="-10"/>
        </w:rPr>
        <w:t>{</w:t>
      </w:r>
    </w:p>
    <w:p>
      <w:pPr>
        <w:pStyle w:val="5"/>
        <w:spacing w:line="449" w:lineRule="exact"/>
        <w:ind w:left="1442"/>
        <w:rPr>
          <w:rFonts w:ascii="Times New Roman" w:eastAsia="Times New Roman"/>
        </w:rPr>
      </w:pPr>
      <w:r>
        <w:rPr>
          <w:rFonts w:ascii="Times New Roman" w:eastAsia="Times New Roman"/>
        </w:rPr>
        <w:t>return</w:t>
      </w:r>
      <w:r>
        <w:rPr>
          <w:rFonts w:ascii="Times New Roman" w:eastAsia="Times New Roman"/>
          <w:spacing w:val="-3"/>
        </w:rPr>
        <w:t xml:space="preserve"> </w:t>
      </w:r>
      <w:r>
        <w:rPr>
          <w:rFonts w:ascii="Times New Roman" w:eastAsia="Times New Roman"/>
        </w:rPr>
        <w:t>error(500,</w:t>
      </w:r>
      <w:r>
        <w:rPr>
          <w:rFonts w:ascii="Times New Roman" w:eastAsia="Times New Roman"/>
          <w:spacing w:val="-1"/>
        </w:rPr>
        <w:t xml:space="preserve"> "</w:t>
      </w:r>
      <w:r>
        <w:t>未知异常，请联系管理员</w:t>
      </w:r>
      <w:r>
        <w:rPr>
          <w:rFonts w:ascii="Times New Roman" w:eastAsia="Times New Roman"/>
          <w:spacing w:val="-5"/>
        </w:rPr>
        <w:t>");</w:t>
      </w:r>
    </w:p>
    <w:p>
      <w:pPr>
        <w:spacing w:before="0" w:line="274" w:lineRule="exact"/>
        <w:ind w:left="1021" w:right="0" w:firstLine="0"/>
        <w:jc w:val="left"/>
        <w:rPr>
          <w:rFonts w:ascii="Times New Roman"/>
          <w:sz w:val="24"/>
        </w:rPr>
      </w:pPr>
      <w:r>
        <w:rPr>
          <w:rFonts w:ascii="Times New Roman"/>
          <w:spacing w:val="-10"/>
          <w:sz w:val="24"/>
        </w:rPr>
        <w:t>}</w:t>
      </w:r>
    </w:p>
    <w:p>
      <w:pPr>
        <w:pStyle w:val="5"/>
        <w:spacing w:before="84" w:line="312" w:lineRule="auto"/>
        <w:ind w:left="1442" w:right="4999" w:hanging="420"/>
        <w:rPr>
          <w:rFonts w:ascii="Times New Roman"/>
        </w:rPr>
      </w:pPr>
      <w:r>
        <w:rPr>
          <w:rFonts w:ascii="Times New Roman"/>
        </w:rPr>
        <w:t>public</w:t>
      </w:r>
      <w:r>
        <w:rPr>
          <w:rFonts w:ascii="Times New Roman"/>
          <w:spacing w:val="-8"/>
        </w:rPr>
        <w:t xml:space="preserve"> </w:t>
      </w:r>
      <w:r>
        <w:rPr>
          <w:rFonts w:ascii="Times New Roman"/>
        </w:rPr>
        <w:t>static</w:t>
      </w:r>
      <w:r>
        <w:rPr>
          <w:rFonts w:ascii="Times New Roman"/>
          <w:spacing w:val="-7"/>
        </w:rPr>
        <w:t xml:space="preserve"> </w:t>
      </w:r>
      <w:r>
        <w:rPr>
          <w:rFonts w:ascii="Times New Roman"/>
        </w:rPr>
        <w:t>R</w:t>
      </w:r>
      <w:r>
        <w:rPr>
          <w:rFonts w:ascii="Times New Roman"/>
          <w:spacing w:val="-7"/>
        </w:rPr>
        <w:t xml:space="preserve"> </w:t>
      </w:r>
      <w:r>
        <w:rPr>
          <w:rFonts w:ascii="Times New Roman"/>
        </w:rPr>
        <w:t>error(String</w:t>
      </w:r>
      <w:r>
        <w:rPr>
          <w:rFonts w:ascii="Times New Roman"/>
          <w:spacing w:val="-7"/>
        </w:rPr>
        <w:t xml:space="preserve"> </w:t>
      </w:r>
      <w:r>
        <w:rPr>
          <w:rFonts w:ascii="Times New Roman"/>
        </w:rPr>
        <w:t>msg)</w:t>
      </w:r>
      <w:r>
        <w:rPr>
          <w:rFonts w:ascii="Times New Roman"/>
          <w:spacing w:val="-7"/>
        </w:rPr>
        <w:t xml:space="preserve"> </w:t>
      </w:r>
      <w:r>
        <w:rPr>
          <w:rFonts w:ascii="Times New Roman"/>
        </w:rPr>
        <w:t>{ return error(500, msg);</w:t>
      </w:r>
    </w:p>
    <w:p>
      <w:pPr>
        <w:spacing w:before="2"/>
        <w:ind w:left="1021" w:right="0" w:firstLine="0"/>
        <w:jc w:val="left"/>
        <w:rPr>
          <w:rFonts w:ascii="Times New Roman"/>
          <w:sz w:val="24"/>
        </w:rPr>
      </w:pPr>
      <w:r>
        <w:rPr>
          <w:rFonts w:ascii="Times New Roman"/>
          <w:spacing w:val="-10"/>
          <w:sz w:val="24"/>
        </w:rPr>
        <w:t>}</w:t>
      </w:r>
    </w:p>
    <w:p>
      <w:pPr>
        <w:pStyle w:val="5"/>
        <w:spacing w:before="84"/>
        <w:ind w:left="1021"/>
        <w:rPr>
          <w:rFonts w:ascii="Times New Roman"/>
        </w:rPr>
      </w:pPr>
      <w:r>
        <w:rPr>
          <w:rFonts w:ascii="Times New Roman"/>
        </w:rPr>
        <w:t>public</w:t>
      </w:r>
      <w:r>
        <w:rPr>
          <w:rFonts w:ascii="Times New Roman"/>
          <w:spacing w:val="-2"/>
        </w:rPr>
        <w:t xml:space="preserve"> </w:t>
      </w:r>
      <w:r>
        <w:rPr>
          <w:rFonts w:ascii="Times New Roman"/>
        </w:rPr>
        <w:t>static</w:t>
      </w:r>
      <w:r>
        <w:rPr>
          <w:rFonts w:ascii="Times New Roman"/>
          <w:spacing w:val="-1"/>
        </w:rPr>
        <w:t xml:space="preserve"> </w:t>
      </w:r>
      <w:r>
        <w:rPr>
          <w:rFonts w:ascii="Times New Roman"/>
        </w:rPr>
        <w:t>R error(int</w:t>
      </w:r>
      <w:r>
        <w:rPr>
          <w:rFonts w:ascii="Times New Roman"/>
          <w:spacing w:val="-1"/>
        </w:rPr>
        <w:t xml:space="preserve"> </w:t>
      </w:r>
      <w:r>
        <w:rPr>
          <w:rFonts w:ascii="Times New Roman"/>
        </w:rPr>
        <w:t>code, String</w:t>
      </w:r>
      <w:r>
        <w:rPr>
          <w:rFonts w:ascii="Times New Roman"/>
          <w:spacing w:val="-1"/>
        </w:rPr>
        <w:t xml:space="preserve"> </w:t>
      </w:r>
      <w:r>
        <w:rPr>
          <w:rFonts w:ascii="Times New Roman"/>
        </w:rPr>
        <w:t xml:space="preserve">msg) </w:t>
      </w:r>
      <w:r>
        <w:rPr>
          <w:rFonts w:ascii="Times New Roman"/>
          <w:spacing w:val="-10"/>
        </w:rPr>
        <w:t>{</w:t>
      </w:r>
    </w:p>
    <w:p>
      <w:pPr>
        <w:spacing w:after="0"/>
        <w:rPr>
          <w:rFonts w:ascii="Times New Roman"/>
        </w:rPr>
        <w:sectPr>
          <w:pgSz w:w="11910" w:h="16840"/>
          <w:pgMar w:top="1400" w:right="1060" w:bottom="1380" w:left="1520" w:header="0" w:footer="1158" w:gutter="0"/>
          <w:cols w:space="720" w:num="1"/>
        </w:sectPr>
      </w:pPr>
    </w:p>
    <w:p>
      <w:pPr>
        <w:pStyle w:val="5"/>
        <w:spacing w:before="64" w:line="314" w:lineRule="auto"/>
        <w:ind w:left="1442" w:right="5987"/>
        <w:rPr>
          <w:rFonts w:ascii="Times New Roman"/>
        </w:rPr>
      </w:pPr>
      <w:r>
        <w:rPr>
          <w:rFonts w:ascii="Times New Roman"/>
        </w:rPr>
        <w:t>R r = new R(); r.put("code",</w:t>
      </w:r>
      <w:r>
        <w:rPr>
          <w:rFonts w:ascii="Times New Roman"/>
          <w:spacing w:val="-3"/>
        </w:rPr>
        <w:t xml:space="preserve"> </w:t>
      </w:r>
      <w:r>
        <w:rPr>
          <w:rFonts w:ascii="Times New Roman"/>
          <w:spacing w:val="-2"/>
        </w:rPr>
        <w:t>code);</w:t>
      </w:r>
    </w:p>
    <w:p>
      <w:pPr>
        <w:pStyle w:val="5"/>
        <w:spacing w:line="312" w:lineRule="auto"/>
        <w:ind w:left="1442" w:right="6069"/>
        <w:rPr>
          <w:rFonts w:ascii="Times New Roman"/>
        </w:rPr>
      </w:pPr>
      <w:r>
        <w:rPr>
          <w:rFonts w:ascii="Times New Roman"/>
        </w:rPr>
        <w:t>r.put("msg",</w:t>
      </w:r>
      <w:r>
        <w:rPr>
          <w:rFonts w:ascii="Times New Roman"/>
          <w:spacing w:val="-15"/>
        </w:rPr>
        <w:t xml:space="preserve"> </w:t>
      </w:r>
      <w:r>
        <w:rPr>
          <w:rFonts w:ascii="Times New Roman"/>
        </w:rPr>
        <w:t>msg); return r;</w:t>
      </w:r>
    </w:p>
    <w:p>
      <w:pPr>
        <w:spacing w:before="0"/>
        <w:ind w:left="1021" w:right="0" w:firstLine="0"/>
        <w:jc w:val="left"/>
        <w:rPr>
          <w:rFonts w:ascii="Times New Roman"/>
          <w:sz w:val="24"/>
        </w:rPr>
      </w:pPr>
      <w:r>
        <w:rPr>
          <w:rFonts w:ascii="Times New Roman"/>
          <w:spacing w:val="-10"/>
          <w:sz w:val="24"/>
        </w:rPr>
        <w:t>}</w:t>
      </w:r>
    </w:p>
    <w:p>
      <w:pPr>
        <w:pStyle w:val="5"/>
        <w:spacing w:before="83" w:line="312" w:lineRule="auto"/>
        <w:ind w:left="1442" w:right="5135" w:hanging="420"/>
        <w:rPr>
          <w:rFonts w:ascii="Times New Roman"/>
        </w:rPr>
      </w:pPr>
      <w:r>
        <w:rPr>
          <w:rFonts w:ascii="Times New Roman"/>
        </w:rPr>
        <w:t>public</w:t>
      </w:r>
      <w:r>
        <w:rPr>
          <w:rFonts w:ascii="Times New Roman"/>
          <w:spacing w:val="-8"/>
        </w:rPr>
        <w:t xml:space="preserve"> </w:t>
      </w:r>
      <w:r>
        <w:rPr>
          <w:rFonts w:ascii="Times New Roman"/>
        </w:rPr>
        <w:t>static</w:t>
      </w:r>
      <w:r>
        <w:rPr>
          <w:rFonts w:ascii="Times New Roman"/>
          <w:spacing w:val="-7"/>
        </w:rPr>
        <w:t xml:space="preserve"> </w:t>
      </w:r>
      <w:r>
        <w:rPr>
          <w:rFonts w:ascii="Times New Roman"/>
        </w:rPr>
        <w:t>R</w:t>
      </w:r>
      <w:r>
        <w:rPr>
          <w:rFonts w:ascii="Times New Roman"/>
          <w:spacing w:val="-7"/>
        </w:rPr>
        <w:t xml:space="preserve"> </w:t>
      </w:r>
      <w:r>
        <w:rPr>
          <w:rFonts w:ascii="Times New Roman"/>
        </w:rPr>
        <w:t>ok(String</w:t>
      </w:r>
      <w:r>
        <w:rPr>
          <w:rFonts w:ascii="Times New Roman"/>
          <w:spacing w:val="-7"/>
        </w:rPr>
        <w:t xml:space="preserve"> </w:t>
      </w:r>
      <w:r>
        <w:rPr>
          <w:rFonts w:ascii="Times New Roman"/>
        </w:rPr>
        <w:t>msg)</w:t>
      </w:r>
      <w:r>
        <w:rPr>
          <w:rFonts w:ascii="Times New Roman"/>
          <w:spacing w:val="-7"/>
        </w:rPr>
        <w:t xml:space="preserve"> </w:t>
      </w:r>
      <w:r>
        <w:rPr>
          <w:rFonts w:ascii="Times New Roman"/>
        </w:rPr>
        <w:t>{ R r = new R();</w:t>
      </w:r>
    </w:p>
    <w:p>
      <w:pPr>
        <w:pStyle w:val="5"/>
        <w:spacing w:before="3" w:line="312" w:lineRule="auto"/>
        <w:ind w:left="1442" w:right="6069"/>
        <w:rPr>
          <w:rFonts w:ascii="Times New Roman"/>
        </w:rPr>
      </w:pPr>
      <w:r>
        <w:rPr>
          <w:rFonts w:ascii="Times New Roman"/>
        </w:rPr>
        <w:t>r.put("msg",</w:t>
      </w:r>
      <w:r>
        <w:rPr>
          <w:rFonts w:ascii="Times New Roman"/>
          <w:spacing w:val="-15"/>
        </w:rPr>
        <w:t xml:space="preserve"> </w:t>
      </w:r>
      <w:r>
        <w:rPr>
          <w:rFonts w:ascii="Times New Roman"/>
        </w:rPr>
        <w:t>msg); return r;</w:t>
      </w:r>
    </w:p>
    <w:p>
      <w:pPr>
        <w:spacing w:before="2"/>
        <w:ind w:left="1021" w:right="0" w:firstLine="0"/>
        <w:jc w:val="left"/>
        <w:rPr>
          <w:rFonts w:ascii="Times New Roman"/>
          <w:sz w:val="24"/>
        </w:rPr>
      </w:pPr>
      <w:r>
        <w:rPr>
          <w:rFonts w:ascii="Times New Roman"/>
          <w:spacing w:val="-10"/>
          <w:sz w:val="24"/>
        </w:rPr>
        <w:t>}</w:t>
      </w:r>
    </w:p>
    <w:p>
      <w:pPr>
        <w:pStyle w:val="5"/>
        <w:spacing w:before="84" w:line="314" w:lineRule="auto"/>
        <w:ind w:left="1442" w:right="3653" w:hanging="420"/>
        <w:rPr>
          <w:rFonts w:ascii="Times New Roman"/>
        </w:rPr>
      </w:pPr>
      <w:r>
        <w:rPr>
          <w:rFonts w:ascii="Times New Roman"/>
        </w:rPr>
        <w:t>public</w:t>
      </w:r>
      <w:r>
        <w:rPr>
          <w:rFonts w:ascii="Times New Roman"/>
          <w:spacing w:val="-7"/>
        </w:rPr>
        <w:t xml:space="preserve"> </w:t>
      </w:r>
      <w:r>
        <w:rPr>
          <w:rFonts w:ascii="Times New Roman"/>
        </w:rPr>
        <w:t>static</w:t>
      </w:r>
      <w:r>
        <w:rPr>
          <w:rFonts w:ascii="Times New Roman"/>
          <w:spacing w:val="-6"/>
        </w:rPr>
        <w:t xml:space="preserve"> </w:t>
      </w:r>
      <w:r>
        <w:rPr>
          <w:rFonts w:ascii="Times New Roman"/>
        </w:rPr>
        <w:t>R</w:t>
      </w:r>
      <w:r>
        <w:rPr>
          <w:rFonts w:ascii="Times New Roman"/>
          <w:spacing w:val="-6"/>
        </w:rPr>
        <w:t xml:space="preserve"> </w:t>
      </w:r>
      <w:r>
        <w:rPr>
          <w:rFonts w:ascii="Times New Roman"/>
        </w:rPr>
        <w:t>ok(Map&lt;String,</w:t>
      </w:r>
      <w:r>
        <w:rPr>
          <w:rFonts w:ascii="Times New Roman"/>
          <w:spacing w:val="-6"/>
        </w:rPr>
        <w:t xml:space="preserve"> </w:t>
      </w:r>
      <w:r>
        <w:rPr>
          <w:rFonts w:ascii="Times New Roman"/>
        </w:rPr>
        <w:t>Object&gt;</w:t>
      </w:r>
      <w:r>
        <w:rPr>
          <w:rFonts w:ascii="Times New Roman"/>
          <w:spacing w:val="-6"/>
        </w:rPr>
        <w:t xml:space="preserve"> </w:t>
      </w:r>
      <w:r>
        <w:rPr>
          <w:rFonts w:ascii="Times New Roman"/>
        </w:rPr>
        <w:t>map)</w:t>
      </w:r>
      <w:r>
        <w:rPr>
          <w:rFonts w:ascii="Times New Roman"/>
          <w:spacing w:val="-6"/>
        </w:rPr>
        <w:t xml:space="preserve"> </w:t>
      </w:r>
      <w:r>
        <w:rPr>
          <w:rFonts w:ascii="Times New Roman"/>
        </w:rPr>
        <w:t>{ R r = new R();</w:t>
      </w:r>
    </w:p>
    <w:p>
      <w:pPr>
        <w:pStyle w:val="5"/>
        <w:spacing w:line="312" w:lineRule="auto"/>
        <w:ind w:left="1442" w:right="6069"/>
        <w:rPr>
          <w:rFonts w:ascii="Times New Roman"/>
        </w:rPr>
      </w:pPr>
      <w:r>
        <w:rPr>
          <w:rFonts w:ascii="Times New Roman"/>
          <w:spacing w:val="-2"/>
        </w:rPr>
        <w:t xml:space="preserve">r.putAll(map); </w:t>
      </w:r>
      <w:r>
        <w:rPr>
          <w:rFonts w:ascii="Times New Roman"/>
        </w:rPr>
        <w:t>return r;</w:t>
      </w:r>
    </w:p>
    <w:p>
      <w:pPr>
        <w:spacing w:before="0"/>
        <w:ind w:left="1021" w:right="0" w:firstLine="0"/>
        <w:jc w:val="left"/>
        <w:rPr>
          <w:rFonts w:ascii="Times New Roman"/>
          <w:sz w:val="24"/>
        </w:rPr>
      </w:pPr>
      <w:r>
        <w:rPr>
          <w:rFonts w:ascii="Times New Roman"/>
          <w:spacing w:val="-10"/>
          <w:sz w:val="24"/>
        </w:rPr>
        <w:t>}</w:t>
      </w:r>
    </w:p>
    <w:p>
      <w:pPr>
        <w:pStyle w:val="5"/>
        <w:spacing w:before="84" w:line="312" w:lineRule="auto"/>
        <w:ind w:left="1442" w:right="6069" w:hanging="420"/>
        <w:rPr>
          <w:rFonts w:ascii="Times New Roman"/>
        </w:rPr>
      </w:pPr>
      <w:r>
        <w:rPr>
          <w:rFonts w:ascii="Times New Roman"/>
        </w:rPr>
        <w:t>public</w:t>
      </w:r>
      <w:r>
        <w:rPr>
          <w:rFonts w:ascii="Times New Roman"/>
          <w:spacing w:val="-10"/>
        </w:rPr>
        <w:t xml:space="preserve"> </w:t>
      </w:r>
      <w:r>
        <w:rPr>
          <w:rFonts w:ascii="Times New Roman"/>
        </w:rPr>
        <w:t>static</w:t>
      </w:r>
      <w:r>
        <w:rPr>
          <w:rFonts w:ascii="Times New Roman"/>
          <w:spacing w:val="-9"/>
        </w:rPr>
        <w:t xml:space="preserve"> </w:t>
      </w:r>
      <w:r>
        <w:rPr>
          <w:rFonts w:ascii="Times New Roman"/>
        </w:rPr>
        <w:t>R</w:t>
      </w:r>
      <w:r>
        <w:rPr>
          <w:rFonts w:ascii="Times New Roman"/>
          <w:spacing w:val="-9"/>
        </w:rPr>
        <w:t xml:space="preserve"> </w:t>
      </w:r>
      <w:r>
        <w:rPr>
          <w:rFonts w:ascii="Times New Roman"/>
        </w:rPr>
        <w:t>ok()</w:t>
      </w:r>
      <w:r>
        <w:rPr>
          <w:rFonts w:ascii="Times New Roman"/>
          <w:spacing w:val="-10"/>
        </w:rPr>
        <w:t xml:space="preserve"> </w:t>
      </w:r>
      <w:r>
        <w:rPr>
          <w:rFonts w:ascii="Times New Roman"/>
        </w:rPr>
        <w:t>{ return new R();</w:t>
      </w:r>
    </w:p>
    <w:p>
      <w:pPr>
        <w:spacing w:before="3"/>
        <w:ind w:left="1021" w:right="0" w:firstLine="0"/>
        <w:jc w:val="left"/>
        <w:rPr>
          <w:rFonts w:ascii="Times New Roman"/>
          <w:sz w:val="24"/>
        </w:rPr>
      </w:pPr>
      <w:r>
        <w:rPr>
          <w:rFonts w:ascii="Times New Roman"/>
          <w:spacing w:val="-10"/>
          <w:sz w:val="24"/>
        </w:rPr>
        <w:t>}</w:t>
      </w:r>
    </w:p>
    <w:p>
      <w:pPr>
        <w:pStyle w:val="5"/>
        <w:spacing w:before="84" w:line="312" w:lineRule="auto"/>
        <w:ind w:left="1442" w:right="4342" w:hanging="420"/>
        <w:rPr>
          <w:rFonts w:ascii="Times New Roman"/>
        </w:rPr>
      </w:pPr>
      <w:r>
        <w:rPr>
          <w:rFonts w:ascii="Times New Roman"/>
        </w:rPr>
        <w:t>public</w:t>
      </w:r>
      <w:r>
        <w:rPr>
          <w:rFonts w:ascii="Times New Roman"/>
          <w:spacing w:val="-7"/>
        </w:rPr>
        <w:t xml:space="preserve"> </w:t>
      </w:r>
      <w:r>
        <w:rPr>
          <w:rFonts w:ascii="Times New Roman"/>
        </w:rPr>
        <w:t>R</w:t>
      </w:r>
      <w:r>
        <w:rPr>
          <w:rFonts w:ascii="Times New Roman"/>
          <w:spacing w:val="-6"/>
        </w:rPr>
        <w:t xml:space="preserve"> </w:t>
      </w:r>
      <w:r>
        <w:rPr>
          <w:rFonts w:ascii="Times New Roman"/>
        </w:rPr>
        <w:t>put(String</w:t>
      </w:r>
      <w:r>
        <w:rPr>
          <w:rFonts w:ascii="Times New Roman"/>
          <w:spacing w:val="-6"/>
        </w:rPr>
        <w:t xml:space="preserve"> </w:t>
      </w:r>
      <w:r>
        <w:rPr>
          <w:rFonts w:ascii="Times New Roman"/>
        </w:rPr>
        <w:t>key,</w:t>
      </w:r>
      <w:r>
        <w:rPr>
          <w:rFonts w:ascii="Times New Roman"/>
          <w:spacing w:val="-6"/>
        </w:rPr>
        <w:t xml:space="preserve"> </w:t>
      </w:r>
      <w:r>
        <w:rPr>
          <w:rFonts w:ascii="Times New Roman"/>
        </w:rPr>
        <w:t>Object</w:t>
      </w:r>
      <w:r>
        <w:rPr>
          <w:rFonts w:ascii="Times New Roman"/>
          <w:spacing w:val="-6"/>
        </w:rPr>
        <w:t xml:space="preserve"> </w:t>
      </w:r>
      <w:r>
        <w:rPr>
          <w:rFonts w:ascii="Times New Roman"/>
        </w:rPr>
        <w:t>value)</w:t>
      </w:r>
      <w:r>
        <w:rPr>
          <w:rFonts w:ascii="Times New Roman"/>
          <w:spacing w:val="-6"/>
        </w:rPr>
        <w:t xml:space="preserve"> </w:t>
      </w:r>
      <w:r>
        <w:rPr>
          <w:rFonts w:ascii="Times New Roman"/>
        </w:rPr>
        <w:t>{ super.put(key, value);</w:t>
      </w:r>
    </w:p>
    <w:p>
      <w:pPr>
        <w:pStyle w:val="5"/>
        <w:spacing w:before="2"/>
        <w:ind w:left="1442"/>
        <w:rPr>
          <w:rFonts w:ascii="Times New Roman"/>
        </w:rPr>
      </w:pPr>
      <w:r>
        <w:rPr>
          <w:rFonts w:ascii="Times New Roman"/>
        </w:rPr>
        <w:t>return</w:t>
      </w:r>
      <w:r>
        <w:rPr>
          <w:rFonts w:ascii="Times New Roman"/>
          <w:spacing w:val="-2"/>
        </w:rPr>
        <w:t xml:space="preserve"> this;</w:t>
      </w:r>
    </w:p>
    <w:p>
      <w:pPr>
        <w:spacing w:before="85"/>
        <w:ind w:left="1021" w:right="0" w:firstLine="0"/>
        <w:jc w:val="left"/>
        <w:rPr>
          <w:rFonts w:ascii="Times New Roman"/>
          <w:sz w:val="24"/>
        </w:rPr>
      </w:pPr>
      <w:r>
        <w:rPr>
          <w:rFonts w:ascii="Times New Roman"/>
          <w:spacing w:val="-10"/>
          <w:sz w:val="24"/>
        </w:rPr>
        <w:t>}</w:t>
      </w:r>
    </w:p>
    <w:p>
      <w:pPr>
        <w:spacing w:before="84"/>
        <w:ind w:left="661" w:right="0" w:firstLine="0"/>
        <w:jc w:val="left"/>
        <w:rPr>
          <w:rFonts w:ascii="Times New Roman"/>
          <w:sz w:val="24"/>
        </w:rPr>
      </w:pPr>
      <w:r>
        <w:rPr>
          <w:rFonts w:ascii="Times New Roman"/>
          <w:spacing w:val="-10"/>
          <w:sz w:val="24"/>
        </w:rPr>
        <w:t>}</w:t>
      </w:r>
    </w:p>
    <w:sectPr>
      <w:pgSz w:w="11910" w:h="16840"/>
      <w:pgMar w:top="1400" w:right="1060" w:bottom="1380" w:left="1520" w:header="0" w:footer="115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CJK HK">
    <w:altName w:val="Segoe Print"/>
    <w:panose1 w:val="00000000000000000000"/>
    <w:charset w:val="00"/>
    <w:family w:val="swiss"/>
    <w:pitch w:val="default"/>
    <w:sig w:usb0="00000000" w:usb1="00000000" w:usb2="00000000" w:usb3="00000000" w:csb0="00000000" w:csb1="00000000"/>
  </w:font>
  <w:font w:name="Noto Serif CJK JP">
    <w:altName w:val="Segoe Print"/>
    <w:panose1 w:val="00000000000000000000"/>
    <w:charset w:val="00"/>
    <w:family w:val="roman"/>
    <w:pitch w:val="default"/>
    <w:sig w:usb0="00000000" w:usb1="00000000" w:usb2="00000000" w:usb3="00000000" w:csb0="00000000" w:csb1="00000000"/>
  </w:font>
  <w:font w:name="Carlito">
    <w:altName w:val="Segoe Print"/>
    <w:panose1 w:val="00000000000000000000"/>
    <w:charset w:val="00"/>
    <w:family w:val="swiss"/>
    <w:pitch w:val="default"/>
    <w:sig w:usb0="00000000" w:usb1="00000000" w:usb2="00000000" w:usb3="00000000" w:csb0="00000000" w:csb1="00000000"/>
  </w:font>
  <w:font w:name="Noto Sans Mono CJK HK">
    <w:altName w:val="Segoe Print"/>
    <w:panose1 w:val="00000000000000000000"/>
    <w:charset w:val="00"/>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ind w:left="0"/>
      <w:rPr>
        <w:sz w:val="20"/>
      </w:rPr>
    </w:pPr>
    <w:r>
      <mc:AlternateContent>
        <mc:Choice Requires="wps">
          <w:drawing>
            <wp:anchor distT="0" distB="0" distL="0" distR="0" simplePos="0" relativeHeight="251659264" behindDoc="1" locked="0" layoutInCell="1" allowOverlap="1">
              <wp:simplePos x="0" y="0"/>
              <wp:positionH relativeFrom="page">
                <wp:posOffset>3917315</wp:posOffset>
              </wp:positionH>
              <wp:positionV relativeFrom="page">
                <wp:posOffset>9935210</wp:posOffset>
              </wp:positionV>
              <wp:extent cx="147320" cy="139700"/>
              <wp:effectExtent l="0" t="0" r="0" b="0"/>
              <wp:wrapNone/>
              <wp:docPr id="4" name="Textbox 4"/>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pPr>
                            <w:spacing w:before="0" w:line="203" w:lineRule="exact"/>
                            <w:ind w:left="60" w:right="0" w:firstLine="0"/>
                            <w:jc w:val="left"/>
                            <w:rPr>
                              <w:rFonts w:ascii="Carlito"/>
                              <w:sz w:val="18"/>
                            </w:rPr>
                          </w:pPr>
                          <w:r>
                            <w:rPr>
                              <w:rFonts w:ascii="Carlito"/>
                              <w:spacing w:val="-5"/>
                              <w:sz w:val="18"/>
                            </w:rPr>
                            <w:fldChar w:fldCharType="begin"/>
                          </w:r>
                          <w:r>
                            <w:rPr>
                              <w:rFonts w:ascii="Carlito"/>
                              <w:spacing w:val="-5"/>
                              <w:sz w:val="18"/>
                            </w:rPr>
                            <w:instrText xml:space="preserve"> PAGE  \* ROMAN </w:instrText>
                          </w:r>
                          <w:r>
                            <w:rPr>
                              <w:rFonts w:ascii="Carlito"/>
                              <w:spacing w:val="-5"/>
                              <w:sz w:val="18"/>
                            </w:rPr>
                            <w:fldChar w:fldCharType="separate"/>
                          </w:r>
                          <w:r>
                            <w:rPr>
                              <w:rFonts w:ascii="Carlito"/>
                              <w:spacing w:val="-5"/>
                              <w:sz w:val="18"/>
                            </w:rPr>
                            <w:t>II</w:t>
                          </w:r>
                          <w:r>
                            <w:rPr>
                              <w:rFonts w:ascii="Carlito"/>
                              <w:spacing w:val="-5"/>
                              <w:sz w:val="1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308.45pt;margin-top:782.3pt;height:11pt;width:11.6pt;mso-position-horizontal-relative:page;mso-position-vertical-relative:page;z-index:-251657216;mso-width-relative:page;mso-height-relative:page;" filled="f" stroked="f" coordsize="21600,21600" o:gfxdata="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j&#10;N6hj2QAAAA0BAAAPAAAAAAAAAAEAIAAAACIAAABkcnMvZG93bnJldi54bWxQSwECFAAUAAAACACH&#10;TuJAiOu92bEBAABzAwAADgAAAAAAAAABACAAAAAoAQAAZHJzL2Uyb0RvYy54bWxQSwUGAAAAAAYA&#10;BgBZAQAASwUAAAAA&#10;">
              <v:fill on="f" focussize="0,0"/>
              <v:stroke on="f"/>
              <v:imagedata o:title=""/>
              <o:lock v:ext="edit" aspectratio="f"/>
              <v:textbox inset="0mm,0mm,0mm,0mm">
                <w:txbxContent>
                  <w:p>
                    <w:pPr>
                      <w:spacing w:before="0" w:line="203" w:lineRule="exact"/>
                      <w:ind w:left="60" w:right="0" w:firstLine="0"/>
                      <w:jc w:val="left"/>
                      <w:rPr>
                        <w:rFonts w:ascii="Carlito"/>
                        <w:sz w:val="18"/>
                      </w:rPr>
                    </w:pPr>
                    <w:r>
                      <w:rPr>
                        <w:rFonts w:ascii="Carlito"/>
                        <w:spacing w:val="-5"/>
                        <w:sz w:val="18"/>
                      </w:rPr>
                      <w:fldChar w:fldCharType="begin"/>
                    </w:r>
                    <w:r>
                      <w:rPr>
                        <w:rFonts w:ascii="Carlito"/>
                        <w:spacing w:val="-5"/>
                        <w:sz w:val="18"/>
                      </w:rPr>
                      <w:instrText xml:space="preserve"> PAGE  \* ROMAN </w:instrText>
                    </w:r>
                    <w:r>
                      <w:rPr>
                        <w:rFonts w:ascii="Carlito"/>
                        <w:spacing w:val="-5"/>
                        <w:sz w:val="18"/>
                      </w:rPr>
                      <w:fldChar w:fldCharType="separate"/>
                    </w:r>
                    <w:r>
                      <w:rPr>
                        <w:rFonts w:ascii="Carlito"/>
                        <w:spacing w:val="-5"/>
                        <w:sz w:val="18"/>
                      </w:rPr>
                      <w:t>II</w:t>
                    </w:r>
                    <w:r>
                      <w:rPr>
                        <w:rFonts w:ascii="Carlito"/>
                        <w:spacing w:val="-5"/>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ind w:left="0"/>
      <w:rPr>
        <w:sz w:val="20"/>
      </w:rPr>
    </w:pPr>
    <w:r>
      <mc:AlternateContent>
        <mc:Choice Requires="wps">
          <w:drawing>
            <wp:anchor distT="0" distB="0" distL="0" distR="0" simplePos="0" relativeHeight="251659264" behindDoc="1" locked="0" layoutInCell="1" allowOverlap="1">
              <wp:simplePos x="0" y="0"/>
              <wp:positionH relativeFrom="page">
                <wp:posOffset>3803015</wp:posOffset>
              </wp:positionH>
              <wp:positionV relativeFrom="page">
                <wp:posOffset>9794875</wp:posOffset>
              </wp:positionV>
              <wp:extent cx="147320" cy="139700"/>
              <wp:effectExtent l="0" t="0" r="0" b="0"/>
              <wp:wrapNone/>
              <wp:docPr id="5" name="Textbox 5"/>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pPr>
                            <w:spacing w:before="0" w:line="203" w:lineRule="exact"/>
                            <w:ind w:left="60" w:right="0" w:firstLine="0"/>
                            <w:jc w:val="left"/>
                            <w:rPr>
                              <w:rFonts w:ascii="Carlito"/>
                              <w:sz w:val="18"/>
                            </w:rPr>
                          </w:pPr>
                          <w:r>
                            <w:rPr>
                              <w:rFonts w:ascii="Carlito"/>
                              <w:spacing w:val="-5"/>
                              <w:sz w:val="18"/>
                            </w:rPr>
                            <w:fldChar w:fldCharType="begin"/>
                          </w:r>
                          <w:r>
                            <w:rPr>
                              <w:rFonts w:ascii="Carlito"/>
                              <w:spacing w:val="-5"/>
                              <w:sz w:val="18"/>
                            </w:rPr>
                            <w:instrText xml:space="preserve"> PAGE  \* ROMAN </w:instrText>
                          </w:r>
                          <w:r>
                            <w:rPr>
                              <w:rFonts w:ascii="Carlito"/>
                              <w:spacing w:val="-5"/>
                              <w:sz w:val="18"/>
                            </w:rPr>
                            <w:fldChar w:fldCharType="separate"/>
                          </w:r>
                          <w:r>
                            <w:rPr>
                              <w:rFonts w:ascii="Carlito"/>
                              <w:spacing w:val="-5"/>
                              <w:sz w:val="18"/>
                            </w:rPr>
                            <w:t>II</w:t>
                          </w:r>
                          <w:r>
                            <w:rPr>
                              <w:rFonts w:ascii="Carlito"/>
                              <w:spacing w:val="-5"/>
                              <w:sz w:val="18"/>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299.45pt;margin-top:771.25pt;height:11pt;width:11.6pt;mso-position-horizontal-relative:page;mso-position-vertical-relative:page;z-index:-251657216;mso-width-relative:page;mso-height-relative:page;" filled="f" stroked="f" coordsize="21600,21600" o:gfxdata="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MpcHjaAAAADQEAAA8AAAAAAAAAAQAgAAAAIgAAAGRycy9kb3ducmV2LnhtbFBLAQIUABQAAAAI&#10;AIdO4kAQTUCysgEAAHMDAAAOAAAAAAAAAAEAIAAAACkBAABkcnMvZTJvRG9jLnhtbFBLBQYAAAAA&#10;BgAGAFkBAABNBQAAAAA=&#10;">
              <v:fill on="f" focussize="0,0"/>
              <v:stroke on="f"/>
              <v:imagedata o:title=""/>
              <o:lock v:ext="edit" aspectratio="f"/>
              <v:textbox inset="0mm,0mm,0mm,0mm">
                <w:txbxContent>
                  <w:p>
                    <w:pPr>
                      <w:spacing w:before="0" w:line="203" w:lineRule="exact"/>
                      <w:ind w:left="60" w:right="0" w:firstLine="0"/>
                      <w:jc w:val="left"/>
                      <w:rPr>
                        <w:rFonts w:ascii="Carlito"/>
                        <w:sz w:val="18"/>
                      </w:rPr>
                    </w:pPr>
                    <w:r>
                      <w:rPr>
                        <w:rFonts w:ascii="Carlito"/>
                        <w:spacing w:val="-5"/>
                        <w:sz w:val="18"/>
                      </w:rPr>
                      <w:fldChar w:fldCharType="begin"/>
                    </w:r>
                    <w:r>
                      <w:rPr>
                        <w:rFonts w:ascii="Carlito"/>
                        <w:spacing w:val="-5"/>
                        <w:sz w:val="18"/>
                      </w:rPr>
                      <w:instrText xml:space="preserve"> PAGE  \* ROMAN </w:instrText>
                    </w:r>
                    <w:r>
                      <w:rPr>
                        <w:rFonts w:ascii="Carlito"/>
                        <w:spacing w:val="-5"/>
                        <w:sz w:val="18"/>
                      </w:rPr>
                      <w:fldChar w:fldCharType="separate"/>
                    </w:r>
                    <w:r>
                      <w:rPr>
                        <w:rFonts w:ascii="Carlito"/>
                        <w:spacing w:val="-5"/>
                        <w:sz w:val="18"/>
                      </w:rPr>
                      <w:t>II</w:t>
                    </w:r>
                    <w:r>
                      <w:rPr>
                        <w:rFonts w:ascii="Carlito"/>
                        <w:spacing w:val="-5"/>
                        <w:sz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ind w:left="0"/>
      <w:rPr>
        <w:sz w:val="17"/>
      </w:rPr>
    </w:pPr>
    <w:r>
      <mc:AlternateContent>
        <mc:Choice Requires="wps">
          <w:drawing>
            <wp:anchor distT="0" distB="0" distL="0" distR="0" simplePos="0" relativeHeight="251660288" behindDoc="1" locked="0" layoutInCell="1" allowOverlap="1">
              <wp:simplePos x="0" y="0"/>
              <wp:positionH relativeFrom="page">
                <wp:posOffset>3773805</wp:posOffset>
              </wp:positionH>
              <wp:positionV relativeFrom="page">
                <wp:posOffset>9794875</wp:posOffset>
              </wp:positionV>
              <wp:extent cx="205105" cy="139700"/>
              <wp:effectExtent l="0" t="0" r="0" b="0"/>
              <wp:wrapNone/>
              <wp:docPr id="6" name="Textbox 6"/>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pPr>
                            <w:spacing w:before="0" w:line="203" w:lineRule="exact"/>
                            <w:ind w:left="60" w:right="0" w:firstLine="0"/>
                            <w:jc w:val="left"/>
                            <w:rPr>
                              <w:rFonts w:ascii="Carlito"/>
                              <w:sz w:val="18"/>
                            </w:rPr>
                          </w:pPr>
                          <w:r>
                            <w:rPr>
                              <w:rFonts w:ascii="Carlito"/>
                              <w:spacing w:val="-5"/>
                              <w:sz w:val="18"/>
                            </w:rPr>
                            <w:fldChar w:fldCharType="begin"/>
                          </w:r>
                          <w:r>
                            <w:rPr>
                              <w:rFonts w:ascii="Carlito"/>
                              <w:spacing w:val="-5"/>
                              <w:sz w:val="18"/>
                            </w:rPr>
                            <w:instrText xml:space="preserve"> PAGE </w:instrText>
                          </w:r>
                          <w:r>
                            <w:rPr>
                              <w:rFonts w:ascii="Carlito"/>
                              <w:spacing w:val="-5"/>
                              <w:sz w:val="18"/>
                            </w:rPr>
                            <w:fldChar w:fldCharType="separate"/>
                          </w:r>
                          <w:r>
                            <w:rPr>
                              <w:rFonts w:ascii="Carlito"/>
                              <w:spacing w:val="-5"/>
                              <w:sz w:val="18"/>
                            </w:rPr>
                            <w:t>28</w:t>
                          </w:r>
                          <w:r>
                            <w:rPr>
                              <w:rFonts w:ascii="Carlito"/>
                              <w:spacing w:val="-5"/>
                              <w:sz w:val="18"/>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297.15pt;margin-top:771.25pt;height:11pt;width:16.15pt;mso-position-horizontal-relative:page;mso-position-vertical-relative:page;z-index:-251656192;mso-width-relative:page;mso-height-relative:page;" filled="f" stroked="f" coordsize="21600,21600" o:gfxdata="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GzhzH2wAAAA0BAAAPAAAAAAAAAAEAIAAAACIAAABkcnMvZG93bnJldi54bWxQSwECFAAUAAAA&#10;CACHTuJAmLjcBbIBAABzAwAADgAAAAAAAAABACAAAAAqAQAAZHJzL2Uyb0RvYy54bWxQSwUGAAAA&#10;AAYABgBZAQAATgUAAAAA&#10;">
              <v:fill on="f" focussize="0,0"/>
              <v:stroke on="f"/>
              <v:imagedata o:title=""/>
              <o:lock v:ext="edit" aspectratio="f"/>
              <v:textbox inset="0mm,0mm,0mm,0mm">
                <w:txbxContent>
                  <w:p>
                    <w:pPr>
                      <w:spacing w:before="0" w:line="203" w:lineRule="exact"/>
                      <w:ind w:left="60" w:right="0" w:firstLine="0"/>
                      <w:jc w:val="left"/>
                      <w:rPr>
                        <w:rFonts w:ascii="Carlito"/>
                        <w:sz w:val="18"/>
                      </w:rPr>
                    </w:pPr>
                    <w:r>
                      <w:rPr>
                        <w:rFonts w:ascii="Carlito"/>
                        <w:spacing w:val="-5"/>
                        <w:sz w:val="18"/>
                      </w:rPr>
                      <w:fldChar w:fldCharType="begin"/>
                    </w:r>
                    <w:r>
                      <w:rPr>
                        <w:rFonts w:ascii="Carlito"/>
                        <w:spacing w:val="-5"/>
                        <w:sz w:val="18"/>
                      </w:rPr>
                      <w:instrText xml:space="preserve"> PAGE </w:instrText>
                    </w:r>
                    <w:r>
                      <w:rPr>
                        <w:rFonts w:ascii="Carlito"/>
                        <w:spacing w:val="-5"/>
                        <w:sz w:val="18"/>
                      </w:rPr>
                      <w:fldChar w:fldCharType="separate"/>
                    </w:r>
                    <w:r>
                      <w:rPr>
                        <w:rFonts w:ascii="Carlito"/>
                        <w:spacing w:val="-5"/>
                        <w:sz w:val="18"/>
                      </w:rPr>
                      <w:t>28</w:t>
                    </w:r>
                    <w:r>
                      <w:rPr>
                        <w:rFonts w:ascii="Carlito"/>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abstractNum w:abstractNumId="1">
    <w:nsid w:val="9C8AC8EF"/>
    <w:multiLevelType w:val="multilevel"/>
    <w:tmpl w:val="9C8AC8EF"/>
    <w:lvl w:ilvl="0" w:tentative="0">
      <w:start w:val="5"/>
      <w:numFmt w:val="decimal"/>
      <w:lvlText w:val="%1"/>
      <w:lvlJc w:val="left"/>
      <w:pPr>
        <w:ind w:left="880" w:hanging="699"/>
        <w:jc w:val="left"/>
      </w:pPr>
      <w:rPr>
        <w:rFonts w:hint="default"/>
        <w:lang w:val="en-US" w:eastAsia="zh-CN" w:bidi="ar-SA"/>
      </w:rPr>
    </w:lvl>
    <w:lvl w:ilvl="1" w:tentative="0">
      <w:start w:val="1"/>
      <w:numFmt w:val="decimal"/>
      <w:lvlText w:val="%1.%2"/>
      <w:lvlJc w:val="left"/>
      <w:pPr>
        <w:ind w:left="880" w:hanging="699"/>
        <w:jc w:val="left"/>
      </w:pPr>
      <w:rPr>
        <w:rFonts w:hint="default" w:ascii="Times New Roman" w:hAnsi="Times New Roman" w:eastAsia="Times New Roman" w:cs="Times New Roman"/>
        <w:b/>
        <w:bCs/>
        <w:i w:val="0"/>
        <w:iCs w:val="0"/>
        <w:spacing w:val="0"/>
        <w:w w:val="100"/>
        <w:sz w:val="28"/>
        <w:szCs w:val="28"/>
        <w:lang w:val="en-US" w:eastAsia="zh-CN" w:bidi="ar-SA"/>
      </w:rPr>
    </w:lvl>
    <w:lvl w:ilvl="2" w:tentative="0">
      <w:start w:val="1"/>
      <w:numFmt w:val="decimal"/>
      <w:lvlText w:val="%3."/>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tentative="0">
      <w:start w:val="0"/>
      <w:numFmt w:val="bullet"/>
      <w:lvlText w:val="•"/>
      <w:lvlJc w:val="left"/>
      <w:pPr>
        <w:ind w:left="2912" w:hanging="420"/>
      </w:pPr>
      <w:rPr>
        <w:rFonts w:hint="default"/>
        <w:lang w:val="en-US" w:eastAsia="zh-CN" w:bidi="ar-SA"/>
      </w:rPr>
    </w:lvl>
    <w:lvl w:ilvl="4" w:tentative="0">
      <w:start w:val="0"/>
      <w:numFmt w:val="bullet"/>
      <w:lvlText w:val="•"/>
      <w:lvlJc w:val="left"/>
      <w:pPr>
        <w:ind w:left="3828" w:hanging="420"/>
      </w:pPr>
      <w:rPr>
        <w:rFonts w:hint="default"/>
        <w:lang w:val="en-US" w:eastAsia="zh-CN" w:bidi="ar-SA"/>
      </w:rPr>
    </w:lvl>
    <w:lvl w:ilvl="5" w:tentative="0">
      <w:start w:val="0"/>
      <w:numFmt w:val="bullet"/>
      <w:lvlText w:val="•"/>
      <w:lvlJc w:val="left"/>
      <w:pPr>
        <w:ind w:left="4745" w:hanging="420"/>
      </w:pPr>
      <w:rPr>
        <w:rFonts w:hint="default"/>
        <w:lang w:val="en-US" w:eastAsia="zh-CN" w:bidi="ar-SA"/>
      </w:rPr>
    </w:lvl>
    <w:lvl w:ilvl="6" w:tentative="0">
      <w:start w:val="0"/>
      <w:numFmt w:val="bullet"/>
      <w:lvlText w:val="•"/>
      <w:lvlJc w:val="left"/>
      <w:pPr>
        <w:ind w:left="5661" w:hanging="420"/>
      </w:pPr>
      <w:rPr>
        <w:rFonts w:hint="default"/>
        <w:lang w:val="en-US" w:eastAsia="zh-CN" w:bidi="ar-SA"/>
      </w:rPr>
    </w:lvl>
    <w:lvl w:ilvl="7" w:tentative="0">
      <w:start w:val="0"/>
      <w:numFmt w:val="bullet"/>
      <w:lvlText w:val="•"/>
      <w:lvlJc w:val="left"/>
      <w:pPr>
        <w:ind w:left="6577" w:hanging="420"/>
      </w:pPr>
      <w:rPr>
        <w:rFonts w:hint="default"/>
        <w:lang w:val="en-US" w:eastAsia="zh-CN" w:bidi="ar-SA"/>
      </w:rPr>
    </w:lvl>
    <w:lvl w:ilvl="8" w:tentative="0">
      <w:start w:val="0"/>
      <w:numFmt w:val="bullet"/>
      <w:lvlText w:val="•"/>
      <w:lvlJc w:val="left"/>
      <w:pPr>
        <w:ind w:left="7493" w:hanging="420"/>
      </w:pPr>
      <w:rPr>
        <w:rFonts w:hint="default"/>
        <w:lang w:val="en-US" w:eastAsia="zh-CN" w:bidi="ar-SA"/>
      </w:rPr>
    </w:lvl>
  </w:abstractNum>
  <w:abstractNum w:abstractNumId="2">
    <w:nsid w:val="B0F1ACD9"/>
    <w:multiLevelType w:val="multilevel"/>
    <w:tmpl w:val="B0F1ACD9"/>
    <w:lvl w:ilvl="0" w:tentative="0">
      <w:start w:val="1"/>
      <w:numFmt w:val="decimal"/>
      <w:lvlText w:val="[%1]"/>
      <w:lvlJc w:val="left"/>
      <w:pPr>
        <w:ind w:left="1082" w:hanging="420"/>
        <w:jc w:val="left"/>
      </w:pPr>
      <w:rPr>
        <w:rFonts w:hint="default"/>
        <w:spacing w:val="0"/>
        <w:w w:val="99"/>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abstractNum w:abstractNumId="3">
    <w:nsid w:val="B5E306ED"/>
    <w:multiLevelType w:val="multilevel"/>
    <w:tmpl w:val="B5E306ED"/>
    <w:lvl w:ilvl="0" w:tentative="0">
      <w:start w:val="5"/>
      <w:numFmt w:val="decimal"/>
      <w:lvlText w:val="%1"/>
      <w:lvlJc w:val="left"/>
      <w:pPr>
        <w:ind w:left="1168" w:hanging="629"/>
        <w:jc w:val="left"/>
      </w:pPr>
      <w:rPr>
        <w:rFonts w:hint="default"/>
        <w:lang w:val="en-US" w:eastAsia="zh-CN" w:bidi="ar-SA"/>
      </w:rPr>
    </w:lvl>
    <w:lvl w:ilvl="1" w:tentative="0">
      <w:start w:val="1"/>
      <w:numFmt w:val="decimal"/>
      <w:lvlText w:val="%1.%2"/>
      <w:lvlJc w:val="left"/>
      <w:pPr>
        <w:ind w:left="1168" w:hanging="629"/>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tentative="0">
      <w:start w:val="0"/>
      <w:numFmt w:val="bullet"/>
      <w:lvlText w:val="•"/>
      <w:lvlJc w:val="left"/>
      <w:pPr>
        <w:ind w:left="2793" w:hanging="629"/>
      </w:pPr>
      <w:rPr>
        <w:rFonts w:hint="default"/>
        <w:lang w:val="en-US" w:eastAsia="zh-CN" w:bidi="ar-SA"/>
      </w:rPr>
    </w:lvl>
    <w:lvl w:ilvl="3" w:tentative="0">
      <w:start w:val="0"/>
      <w:numFmt w:val="bullet"/>
      <w:lvlText w:val="•"/>
      <w:lvlJc w:val="left"/>
      <w:pPr>
        <w:ind w:left="3609" w:hanging="629"/>
      </w:pPr>
      <w:rPr>
        <w:rFonts w:hint="default"/>
        <w:lang w:val="en-US" w:eastAsia="zh-CN" w:bidi="ar-SA"/>
      </w:rPr>
    </w:lvl>
    <w:lvl w:ilvl="4" w:tentative="0">
      <w:start w:val="0"/>
      <w:numFmt w:val="bullet"/>
      <w:lvlText w:val="•"/>
      <w:lvlJc w:val="left"/>
      <w:pPr>
        <w:ind w:left="4426" w:hanging="629"/>
      </w:pPr>
      <w:rPr>
        <w:rFonts w:hint="default"/>
        <w:lang w:val="en-US" w:eastAsia="zh-CN" w:bidi="ar-SA"/>
      </w:rPr>
    </w:lvl>
    <w:lvl w:ilvl="5" w:tentative="0">
      <w:start w:val="0"/>
      <w:numFmt w:val="bullet"/>
      <w:lvlText w:val="•"/>
      <w:lvlJc w:val="left"/>
      <w:pPr>
        <w:ind w:left="5243" w:hanging="629"/>
      </w:pPr>
      <w:rPr>
        <w:rFonts w:hint="default"/>
        <w:lang w:val="en-US" w:eastAsia="zh-CN" w:bidi="ar-SA"/>
      </w:rPr>
    </w:lvl>
    <w:lvl w:ilvl="6" w:tentative="0">
      <w:start w:val="0"/>
      <w:numFmt w:val="bullet"/>
      <w:lvlText w:val="•"/>
      <w:lvlJc w:val="left"/>
      <w:pPr>
        <w:ind w:left="6059" w:hanging="629"/>
      </w:pPr>
      <w:rPr>
        <w:rFonts w:hint="default"/>
        <w:lang w:val="en-US" w:eastAsia="zh-CN" w:bidi="ar-SA"/>
      </w:rPr>
    </w:lvl>
    <w:lvl w:ilvl="7" w:tentative="0">
      <w:start w:val="0"/>
      <w:numFmt w:val="bullet"/>
      <w:lvlText w:val="•"/>
      <w:lvlJc w:val="left"/>
      <w:pPr>
        <w:ind w:left="6876" w:hanging="629"/>
      </w:pPr>
      <w:rPr>
        <w:rFonts w:hint="default"/>
        <w:lang w:val="en-US" w:eastAsia="zh-CN" w:bidi="ar-SA"/>
      </w:rPr>
    </w:lvl>
    <w:lvl w:ilvl="8" w:tentative="0">
      <w:start w:val="0"/>
      <w:numFmt w:val="bullet"/>
      <w:lvlText w:val="•"/>
      <w:lvlJc w:val="left"/>
      <w:pPr>
        <w:ind w:left="7693" w:hanging="629"/>
      </w:pPr>
      <w:rPr>
        <w:rFonts w:hint="default"/>
        <w:lang w:val="en-US" w:eastAsia="zh-CN" w:bidi="ar-SA"/>
      </w:rPr>
    </w:lvl>
  </w:abstractNum>
  <w:abstractNum w:abstractNumId="4">
    <w:nsid w:val="BE923771"/>
    <w:multiLevelType w:val="multilevel"/>
    <w:tmpl w:val="BE923771"/>
    <w:lvl w:ilvl="0" w:tentative="0">
      <w:start w:val="0"/>
      <w:numFmt w:val="bullet"/>
      <w:lvlText w:val="*"/>
      <w:lvlJc w:val="left"/>
      <w:pPr>
        <w:ind w:left="373" w:hanging="240"/>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125" w:hanging="240"/>
      </w:pPr>
      <w:rPr>
        <w:rFonts w:hint="default"/>
        <w:lang w:val="en-US" w:eastAsia="zh-CN" w:bidi="ar-SA"/>
      </w:rPr>
    </w:lvl>
    <w:lvl w:ilvl="2" w:tentative="0">
      <w:start w:val="0"/>
      <w:numFmt w:val="bullet"/>
      <w:lvlText w:val="•"/>
      <w:lvlJc w:val="left"/>
      <w:pPr>
        <w:ind w:left="1871" w:hanging="240"/>
      </w:pPr>
      <w:rPr>
        <w:rFonts w:hint="default"/>
        <w:lang w:val="en-US" w:eastAsia="zh-CN" w:bidi="ar-SA"/>
      </w:rPr>
    </w:lvl>
    <w:lvl w:ilvl="3" w:tentative="0">
      <w:start w:val="0"/>
      <w:numFmt w:val="bullet"/>
      <w:lvlText w:val="•"/>
      <w:lvlJc w:val="left"/>
      <w:pPr>
        <w:ind w:left="2617" w:hanging="240"/>
      </w:pPr>
      <w:rPr>
        <w:rFonts w:hint="default"/>
        <w:lang w:val="en-US" w:eastAsia="zh-CN" w:bidi="ar-SA"/>
      </w:rPr>
    </w:lvl>
    <w:lvl w:ilvl="4" w:tentative="0">
      <w:start w:val="0"/>
      <w:numFmt w:val="bullet"/>
      <w:lvlText w:val="•"/>
      <w:lvlJc w:val="left"/>
      <w:pPr>
        <w:ind w:left="3363" w:hanging="240"/>
      </w:pPr>
      <w:rPr>
        <w:rFonts w:hint="default"/>
        <w:lang w:val="en-US" w:eastAsia="zh-CN" w:bidi="ar-SA"/>
      </w:rPr>
    </w:lvl>
    <w:lvl w:ilvl="5" w:tentative="0">
      <w:start w:val="0"/>
      <w:numFmt w:val="bullet"/>
      <w:lvlText w:val="•"/>
      <w:lvlJc w:val="left"/>
      <w:pPr>
        <w:ind w:left="4108" w:hanging="240"/>
      </w:pPr>
      <w:rPr>
        <w:rFonts w:hint="default"/>
        <w:lang w:val="en-US" w:eastAsia="zh-CN" w:bidi="ar-SA"/>
      </w:rPr>
    </w:lvl>
    <w:lvl w:ilvl="6" w:tentative="0">
      <w:start w:val="0"/>
      <w:numFmt w:val="bullet"/>
      <w:lvlText w:val="•"/>
      <w:lvlJc w:val="left"/>
      <w:pPr>
        <w:ind w:left="4854" w:hanging="240"/>
      </w:pPr>
      <w:rPr>
        <w:rFonts w:hint="default"/>
        <w:lang w:val="en-US" w:eastAsia="zh-CN" w:bidi="ar-SA"/>
      </w:rPr>
    </w:lvl>
    <w:lvl w:ilvl="7" w:tentative="0">
      <w:start w:val="0"/>
      <w:numFmt w:val="bullet"/>
      <w:lvlText w:val="•"/>
      <w:lvlJc w:val="left"/>
      <w:pPr>
        <w:ind w:left="5600" w:hanging="240"/>
      </w:pPr>
      <w:rPr>
        <w:rFonts w:hint="default"/>
        <w:lang w:val="en-US" w:eastAsia="zh-CN" w:bidi="ar-SA"/>
      </w:rPr>
    </w:lvl>
    <w:lvl w:ilvl="8" w:tentative="0">
      <w:start w:val="0"/>
      <w:numFmt w:val="bullet"/>
      <w:lvlText w:val="•"/>
      <w:lvlJc w:val="left"/>
      <w:pPr>
        <w:ind w:left="6346" w:hanging="240"/>
      </w:pPr>
      <w:rPr>
        <w:rFonts w:hint="default"/>
        <w:lang w:val="en-US" w:eastAsia="zh-CN" w:bidi="ar-SA"/>
      </w:rPr>
    </w:lvl>
  </w:abstractNum>
  <w:abstractNum w:abstractNumId="5">
    <w:nsid w:val="BF205925"/>
    <w:multiLevelType w:val="multilevel"/>
    <w:tmpl w:val="BF205925"/>
    <w:lvl w:ilvl="0" w:tentative="0">
      <w:start w:val="4"/>
      <w:numFmt w:val="decimal"/>
      <w:lvlText w:val="%1"/>
      <w:lvlJc w:val="left"/>
      <w:pPr>
        <w:ind w:left="1168" w:hanging="629"/>
        <w:jc w:val="left"/>
      </w:pPr>
      <w:rPr>
        <w:rFonts w:hint="default"/>
        <w:lang w:val="en-US" w:eastAsia="zh-CN" w:bidi="ar-SA"/>
      </w:rPr>
    </w:lvl>
    <w:lvl w:ilvl="1" w:tentative="0">
      <w:start w:val="1"/>
      <w:numFmt w:val="decimal"/>
      <w:lvlText w:val="%1.%2"/>
      <w:lvlJc w:val="left"/>
      <w:pPr>
        <w:ind w:left="1168" w:hanging="629"/>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tentative="0">
      <w:start w:val="1"/>
      <w:numFmt w:val="decimal"/>
      <w:lvlText w:val="%1.%2.%3"/>
      <w:lvlJc w:val="left"/>
      <w:pPr>
        <w:ind w:left="1468" w:hanging="7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tentative="0">
      <w:start w:val="0"/>
      <w:numFmt w:val="bullet"/>
      <w:lvlText w:val="•"/>
      <w:lvlJc w:val="left"/>
      <w:pPr>
        <w:ind w:left="3208" w:hanging="720"/>
      </w:pPr>
      <w:rPr>
        <w:rFonts w:hint="default"/>
        <w:lang w:val="en-US" w:eastAsia="zh-CN" w:bidi="ar-SA"/>
      </w:rPr>
    </w:lvl>
    <w:lvl w:ilvl="4" w:tentative="0">
      <w:start w:val="0"/>
      <w:numFmt w:val="bullet"/>
      <w:lvlText w:val="•"/>
      <w:lvlJc w:val="left"/>
      <w:pPr>
        <w:ind w:left="4082" w:hanging="720"/>
      </w:pPr>
      <w:rPr>
        <w:rFonts w:hint="default"/>
        <w:lang w:val="en-US" w:eastAsia="zh-CN" w:bidi="ar-SA"/>
      </w:rPr>
    </w:lvl>
    <w:lvl w:ilvl="5" w:tentative="0">
      <w:start w:val="0"/>
      <w:numFmt w:val="bullet"/>
      <w:lvlText w:val="•"/>
      <w:lvlJc w:val="left"/>
      <w:pPr>
        <w:ind w:left="4956" w:hanging="720"/>
      </w:pPr>
      <w:rPr>
        <w:rFonts w:hint="default"/>
        <w:lang w:val="en-US" w:eastAsia="zh-CN" w:bidi="ar-SA"/>
      </w:rPr>
    </w:lvl>
    <w:lvl w:ilvl="6" w:tentative="0">
      <w:start w:val="0"/>
      <w:numFmt w:val="bullet"/>
      <w:lvlText w:val="•"/>
      <w:lvlJc w:val="left"/>
      <w:pPr>
        <w:ind w:left="5830" w:hanging="720"/>
      </w:pPr>
      <w:rPr>
        <w:rFonts w:hint="default"/>
        <w:lang w:val="en-US" w:eastAsia="zh-CN" w:bidi="ar-SA"/>
      </w:rPr>
    </w:lvl>
    <w:lvl w:ilvl="7" w:tentative="0">
      <w:start w:val="0"/>
      <w:numFmt w:val="bullet"/>
      <w:lvlText w:val="•"/>
      <w:lvlJc w:val="left"/>
      <w:pPr>
        <w:ind w:left="6704" w:hanging="720"/>
      </w:pPr>
      <w:rPr>
        <w:rFonts w:hint="default"/>
        <w:lang w:val="en-US" w:eastAsia="zh-CN" w:bidi="ar-SA"/>
      </w:rPr>
    </w:lvl>
    <w:lvl w:ilvl="8" w:tentative="0">
      <w:start w:val="0"/>
      <w:numFmt w:val="bullet"/>
      <w:lvlText w:val="•"/>
      <w:lvlJc w:val="left"/>
      <w:pPr>
        <w:ind w:left="7578" w:hanging="720"/>
      </w:pPr>
      <w:rPr>
        <w:rFonts w:hint="default"/>
        <w:lang w:val="en-US" w:eastAsia="zh-CN" w:bidi="ar-SA"/>
      </w:rPr>
    </w:lvl>
  </w:abstractNum>
  <w:abstractNum w:abstractNumId="6">
    <w:nsid w:val="C8879AEF"/>
    <w:multiLevelType w:val="multilevel"/>
    <w:tmpl w:val="C8879AEF"/>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abstractNum w:abstractNumId="7">
    <w:nsid w:val="CF092B84"/>
    <w:multiLevelType w:val="multilevel"/>
    <w:tmpl w:val="CF092B84"/>
    <w:lvl w:ilvl="0" w:tentative="0">
      <w:start w:val="2"/>
      <w:numFmt w:val="decimal"/>
      <w:lvlText w:val="%1"/>
      <w:lvlJc w:val="left"/>
      <w:pPr>
        <w:ind w:left="1168" w:hanging="629"/>
        <w:jc w:val="left"/>
      </w:pPr>
      <w:rPr>
        <w:rFonts w:hint="default"/>
        <w:lang w:val="en-US" w:eastAsia="zh-CN" w:bidi="ar-SA"/>
      </w:rPr>
    </w:lvl>
    <w:lvl w:ilvl="1" w:tentative="0">
      <w:start w:val="1"/>
      <w:numFmt w:val="decimal"/>
      <w:lvlText w:val="%1.%2"/>
      <w:lvlJc w:val="left"/>
      <w:pPr>
        <w:ind w:left="1168" w:hanging="629"/>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tentative="0">
      <w:start w:val="1"/>
      <w:numFmt w:val="decimal"/>
      <w:lvlText w:val="%1.%2.%3"/>
      <w:lvlJc w:val="left"/>
      <w:pPr>
        <w:ind w:left="1468" w:hanging="7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tentative="0">
      <w:start w:val="0"/>
      <w:numFmt w:val="bullet"/>
      <w:lvlText w:val="•"/>
      <w:lvlJc w:val="left"/>
      <w:pPr>
        <w:ind w:left="3208" w:hanging="720"/>
      </w:pPr>
      <w:rPr>
        <w:rFonts w:hint="default"/>
        <w:lang w:val="en-US" w:eastAsia="zh-CN" w:bidi="ar-SA"/>
      </w:rPr>
    </w:lvl>
    <w:lvl w:ilvl="4" w:tentative="0">
      <w:start w:val="0"/>
      <w:numFmt w:val="bullet"/>
      <w:lvlText w:val="•"/>
      <w:lvlJc w:val="left"/>
      <w:pPr>
        <w:ind w:left="4082" w:hanging="720"/>
      </w:pPr>
      <w:rPr>
        <w:rFonts w:hint="default"/>
        <w:lang w:val="en-US" w:eastAsia="zh-CN" w:bidi="ar-SA"/>
      </w:rPr>
    </w:lvl>
    <w:lvl w:ilvl="5" w:tentative="0">
      <w:start w:val="0"/>
      <w:numFmt w:val="bullet"/>
      <w:lvlText w:val="•"/>
      <w:lvlJc w:val="left"/>
      <w:pPr>
        <w:ind w:left="4956" w:hanging="720"/>
      </w:pPr>
      <w:rPr>
        <w:rFonts w:hint="default"/>
        <w:lang w:val="en-US" w:eastAsia="zh-CN" w:bidi="ar-SA"/>
      </w:rPr>
    </w:lvl>
    <w:lvl w:ilvl="6" w:tentative="0">
      <w:start w:val="0"/>
      <w:numFmt w:val="bullet"/>
      <w:lvlText w:val="•"/>
      <w:lvlJc w:val="left"/>
      <w:pPr>
        <w:ind w:left="5830" w:hanging="720"/>
      </w:pPr>
      <w:rPr>
        <w:rFonts w:hint="default"/>
        <w:lang w:val="en-US" w:eastAsia="zh-CN" w:bidi="ar-SA"/>
      </w:rPr>
    </w:lvl>
    <w:lvl w:ilvl="7" w:tentative="0">
      <w:start w:val="0"/>
      <w:numFmt w:val="bullet"/>
      <w:lvlText w:val="•"/>
      <w:lvlJc w:val="left"/>
      <w:pPr>
        <w:ind w:left="6704" w:hanging="720"/>
      </w:pPr>
      <w:rPr>
        <w:rFonts w:hint="default"/>
        <w:lang w:val="en-US" w:eastAsia="zh-CN" w:bidi="ar-SA"/>
      </w:rPr>
    </w:lvl>
    <w:lvl w:ilvl="8" w:tentative="0">
      <w:start w:val="0"/>
      <w:numFmt w:val="bullet"/>
      <w:lvlText w:val="•"/>
      <w:lvlJc w:val="left"/>
      <w:pPr>
        <w:ind w:left="7578" w:hanging="720"/>
      </w:pPr>
      <w:rPr>
        <w:rFonts w:hint="default"/>
        <w:lang w:val="en-US" w:eastAsia="zh-CN" w:bidi="ar-SA"/>
      </w:rPr>
    </w:lvl>
  </w:abstractNum>
  <w:abstractNum w:abstractNumId="8">
    <w:nsid w:val="D7F9FE59"/>
    <w:multiLevelType w:val="multilevel"/>
    <w:tmpl w:val="D7F9FE59"/>
    <w:lvl w:ilvl="0" w:tentative="0">
      <w:start w:val="1"/>
      <w:numFmt w:val="decimal"/>
      <w:lvlText w:val="(%1)"/>
      <w:lvlJc w:val="left"/>
      <w:pPr>
        <w:ind w:left="1022" w:hanging="36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850" w:hanging="360"/>
      </w:pPr>
      <w:rPr>
        <w:rFonts w:hint="default"/>
        <w:lang w:val="en-US" w:eastAsia="zh-CN" w:bidi="ar-SA"/>
      </w:rPr>
    </w:lvl>
    <w:lvl w:ilvl="2" w:tentative="0">
      <w:start w:val="0"/>
      <w:numFmt w:val="bullet"/>
      <w:lvlText w:val="•"/>
      <w:lvlJc w:val="left"/>
      <w:pPr>
        <w:ind w:left="2681" w:hanging="360"/>
      </w:pPr>
      <w:rPr>
        <w:rFonts w:hint="default"/>
        <w:lang w:val="en-US" w:eastAsia="zh-CN" w:bidi="ar-SA"/>
      </w:rPr>
    </w:lvl>
    <w:lvl w:ilvl="3" w:tentative="0">
      <w:start w:val="0"/>
      <w:numFmt w:val="bullet"/>
      <w:lvlText w:val="•"/>
      <w:lvlJc w:val="left"/>
      <w:pPr>
        <w:ind w:left="3511" w:hanging="360"/>
      </w:pPr>
      <w:rPr>
        <w:rFonts w:hint="default"/>
        <w:lang w:val="en-US" w:eastAsia="zh-CN" w:bidi="ar-SA"/>
      </w:rPr>
    </w:lvl>
    <w:lvl w:ilvl="4" w:tentative="0">
      <w:start w:val="0"/>
      <w:numFmt w:val="bullet"/>
      <w:lvlText w:val="•"/>
      <w:lvlJc w:val="left"/>
      <w:pPr>
        <w:ind w:left="4342" w:hanging="360"/>
      </w:pPr>
      <w:rPr>
        <w:rFonts w:hint="default"/>
        <w:lang w:val="en-US" w:eastAsia="zh-CN" w:bidi="ar-SA"/>
      </w:rPr>
    </w:lvl>
    <w:lvl w:ilvl="5" w:tentative="0">
      <w:start w:val="0"/>
      <w:numFmt w:val="bullet"/>
      <w:lvlText w:val="•"/>
      <w:lvlJc w:val="left"/>
      <w:pPr>
        <w:ind w:left="5173" w:hanging="360"/>
      </w:pPr>
      <w:rPr>
        <w:rFonts w:hint="default"/>
        <w:lang w:val="en-US" w:eastAsia="zh-CN" w:bidi="ar-SA"/>
      </w:rPr>
    </w:lvl>
    <w:lvl w:ilvl="6" w:tentative="0">
      <w:start w:val="0"/>
      <w:numFmt w:val="bullet"/>
      <w:lvlText w:val="•"/>
      <w:lvlJc w:val="left"/>
      <w:pPr>
        <w:ind w:left="6003" w:hanging="360"/>
      </w:pPr>
      <w:rPr>
        <w:rFonts w:hint="default"/>
        <w:lang w:val="en-US" w:eastAsia="zh-CN" w:bidi="ar-SA"/>
      </w:rPr>
    </w:lvl>
    <w:lvl w:ilvl="7" w:tentative="0">
      <w:start w:val="0"/>
      <w:numFmt w:val="bullet"/>
      <w:lvlText w:val="•"/>
      <w:lvlJc w:val="left"/>
      <w:pPr>
        <w:ind w:left="6834" w:hanging="360"/>
      </w:pPr>
      <w:rPr>
        <w:rFonts w:hint="default"/>
        <w:lang w:val="en-US" w:eastAsia="zh-CN" w:bidi="ar-SA"/>
      </w:rPr>
    </w:lvl>
    <w:lvl w:ilvl="8" w:tentative="0">
      <w:start w:val="0"/>
      <w:numFmt w:val="bullet"/>
      <w:lvlText w:val="•"/>
      <w:lvlJc w:val="left"/>
      <w:pPr>
        <w:ind w:left="7665" w:hanging="360"/>
      </w:pPr>
      <w:rPr>
        <w:rFonts w:hint="default"/>
        <w:lang w:val="en-US" w:eastAsia="zh-CN" w:bidi="ar-SA"/>
      </w:rPr>
    </w:lvl>
  </w:abstractNum>
  <w:abstractNum w:abstractNumId="9">
    <w:nsid w:val="DCBA6B53"/>
    <w:multiLevelType w:val="multilevel"/>
    <w:tmpl w:val="DCBA6B53"/>
    <w:lvl w:ilvl="0" w:tentative="0">
      <w:start w:val="1"/>
      <w:numFmt w:val="decimal"/>
      <w:lvlText w:val="(%1)"/>
      <w:lvlJc w:val="left"/>
      <w:pPr>
        <w:ind w:left="1022" w:hanging="36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850" w:hanging="360"/>
      </w:pPr>
      <w:rPr>
        <w:rFonts w:hint="default"/>
        <w:lang w:val="en-US" w:eastAsia="zh-CN" w:bidi="ar-SA"/>
      </w:rPr>
    </w:lvl>
    <w:lvl w:ilvl="2" w:tentative="0">
      <w:start w:val="0"/>
      <w:numFmt w:val="bullet"/>
      <w:lvlText w:val="•"/>
      <w:lvlJc w:val="left"/>
      <w:pPr>
        <w:ind w:left="2681" w:hanging="360"/>
      </w:pPr>
      <w:rPr>
        <w:rFonts w:hint="default"/>
        <w:lang w:val="en-US" w:eastAsia="zh-CN" w:bidi="ar-SA"/>
      </w:rPr>
    </w:lvl>
    <w:lvl w:ilvl="3" w:tentative="0">
      <w:start w:val="0"/>
      <w:numFmt w:val="bullet"/>
      <w:lvlText w:val="•"/>
      <w:lvlJc w:val="left"/>
      <w:pPr>
        <w:ind w:left="3511" w:hanging="360"/>
      </w:pPr>
      <w:rPr>
        <w:rFonts w:hint="default"/>
        <w:lang w:val="en-US" w:eastAsia="zh-CN" w:bidi="ar-SA"/>
      </w:rPr>
    </w:lvl>
    <w:lvl w:ilvl="4" w:tentative="0">
      <w:start w:val="0"/>
      <w:numFmt w:val="bullet"/>
      <w:lvlText w:val="•"/>
      <w:lvlJc w:val="left"/>
      <w:pPr>
        <w:ind w:left="4342" w:hanging="360"/>
      </w:pPr>
      <w:rPr>
        <w:rFonts w:hint="default"/>
        <w:lang w:val="en-US" w:eastAsia="zh-CN" w:bidi="ar-SA"/>
      </w:rPr>
    </w:lvl>
    <w:lvl w:ilvl="5" w:tentative="0">
      <w:start w:val="0"/>
      <w:numFmt w:val="bullet"/>
      <w:lvlText w:val="•"/>
      <w:lvlJc w:val="left"/>
      <w:pPr>
        <w:ind w:left="5173" w:hanging="360"/>
      </w:pPr>
      <w:rPr>
        <w:rFonts w:hint="default"/>
        <w:lang w:val="en-US" w:eastAsia="zh-CN" w:bidi="ar-SA"/>
      </w:rPr>
    </w:lvl>
    <w:lvl w:ilvl="6" w:tentative="0">
      <w:start w:val="0"/>
      <w:numFmt w:val="bullet"/>
      <w:lvlText w:val="•"/>
      <w:lvlJc w:val="left"/>
      <w:pPr>
        <w:ind w:left="6003" w:hanging="360"/>
      </w:pPr>
      <w:rPr>
        <w:rFonts w:hint="default"/>
        <w:lang w:val="en-US" w:eastAsia="zh-CN" w:bidi="ar-SA"/>
      </w:rPr>
    </w:lvl>
    <w:lvl w:ilvl="7" w:tentative="0">
      <w:start w:val="0"/>
      <w:numFmt w:val="bullet"/>
      <w:lvlText w:val="•"/>
      <w:lvlJc w:val="left"/>
      <w:pPr>
        <w:ind w:left="6834" w:hanging="360"/>
      </w:pPr>
      <w:rPr>
        <w:rFonts w:hint="default"/>
        <w:lang w:val="en-US" w:eastAsia="zh-CN" w:bidi="ar-SA"/>
      </w:rPr>
    </w:lvl>
    <w:lvl w:ilvl="8" w:tentative="0">
      <w:start w:val="0"/>
      <w:numFmt w:val="bullet"/>
      <w:lvlText w:val="•"/>
      <w:lvlJc w:val="left"/>
      <w:pPr>
        <w:ind w:left="7665" w:hanging="360"/>
      </w:pPr>
      <w:rPr>
        <w:rFonts w:hint="default"/>
        <w:lang w:val="en-US" w:eastAsia="zh-CN" w:bidi="ar-SA"/>
      </w:rPr>
    </w:lvl>
  </w:abstractNum>
  <w:abstractNum w:abstractNumId="10">
    <w:nsid w:val="DE26D3F3"/>
    <w:multiLevelType w:val="singleLevel"/>
    <w:tmpl w:val="DE26D3F3"/>
    <w:lvl w:ilvl="0" w:tentative="0">
      <w:start w:val="1"/>
      <w:numFmt w:val="decimal"/>
      <w:suff w:val="space"/>
      <w:lvlText w:val="(%1)"/>
      <w:lvlJc w:val="left"/>
    </w:lvl>
  </w:abstractNum>
  <w:abstractNum w:abstractNumId="11">
    <w:nsid w:val="F4B5D9F5"/>
    <w:multiLevelType w:val="multilevel"/>
    <w:tmpl w:val="F4B5D9F5"/>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abstractNum w:abstractNumId="12">
    <w:nsid w:val="F5E3C2A1"/>
    <w:multiLevelType w:val="singleLevel"/>
    <w:tmpl w:val="F5E3C2A1"/>
    <w:lvl w:ilvl="0" w:tentative="0">
      <w:start w:val="1"/>
      <w:numFmt w:val="decimal"/>
      <w:suff w:val="space"/>
      <w:lvlText w:val="%1."/>
      <w:lvlJc w:val="left"/>
    </w:lvl>
  </w:abstractNum>
  <w:abstractNum w:abstractNumId="13">
    <w:nsid w:val="0053208E"/>
    <w:multiLevelType w:val="multilevel"/>
    <w:tmpl w:val="0053208E"/>
    <w:lvl w:ilvl="0" w:tentative="0">
      <w:start w:val="1"/>
      <w:numFmt w:val="decimal"/>
      <w:lvlText w:val="%1"/>
      <w:lvlJc w:val="left"/>
      <w:pPr>
        <w:ind w:left="1168" w:hanging="629"/>
        <w:jc w:val="left"/>
      </w:pPr>
      <w:rPr>
        <w:rFonts w:hint="default"/>
        <w:lang w:val="en-US" w:eastAsia="zh-CN" w:bidi="ar-SA"/>
      </w:rPr>
    </w:lvl>
    <w:lvl w:ilvl="1" w:tentative="0">
      <w:start w:val="1"/>
      <w:numFmt w:val="decimal"/>
      <w:lvlText w:val="%1.%2"/>
      <w:lvlJc w:val="left"/>
      <w:pPr>
        <w:ind w:left="1168" w:hanging="629"/>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tentative="0">
      <w:start w:val="1"/>
      <w:numFmt w:val="decimal"/>
      <w:lvlText w:val="%1.%2.%3"/>
      <w:lvlJc w:val="left"/>
      <w:pPr>
        <w:ind w:left="1468" w:hanging="7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tentative="0">
      <w:start w:val="0"/>
      <w:numFmt w:val="bullet"/>
      <w:lvlText w:val="•"/>
      <w:lvlJc w:val="left"/>
      <w:pPr>
        <w:ind w:left="3208" w:hanging="720"/>
      </w:pPr>
      <w:rPr>
        <w:rFonts w:hint="default"/>
        <w:lang w:val="en-US" w:eastAsia="zh-CN" w:bidi="ar-SA"/>
      </w:rPr>
    </w:lvl>
    <w:lvl w:ilvl="4" w:tentative="0">
      <w:start w:val="0"/>
      <w:numFmt w:val="bullet"/>
      <w:lvlText w:val="•"/>
      <w:lvlJc w:val="left"/>
      <w:pPr>
        <w:ind w:left="4082" w:hanging="720"/>
      </w:pPr>
      <w:rPr>
        <w:rFonts w:hint="default"/>
        <w:lang w:val="en-US" w:eastAsia="zh-CN" w:bidi="ar-SA"/>
      </w:rPr>
    </w:lvl>
    <w:lvl w:ilvl="5" w:tentative="0">
      <w:start w:val="0"/>
      <w:numFmt w:val="bullet"/>
      <w:lvlText w:val="•"/>
      <w:lvlJc w:val="left"/>
      <w:pPr>
        <w:ind w:left="4956" w:hanging="720"/>
      </w:pPr>
      <w:rPr>
        <w:rFonts w:hint="default"/>
        <w:lang w:val="en-US" w:eastAsia="zh-CN" w:bidi="ar-SA"/>
      </w:rPr>
    </w:lvl>
    <w:lvl w:ilvl="6" w:tentative="0">
      <w:start w:val="0"/>
      <w:numFmt w:val="bullet"/>
      <w:lvlText w:val="•"/>
      <w:lvlJc w:val="left"/>
      <w:pPr>
        <w:ind w:left="5830" w:hanging="720"/>
      </w:pPr>
      <w:rPr>
        <w:rFonts w:hint="default"/>
        <w:lang w:val="en-US" w:eastAsia="zh-CN" w:bidi="ar-SA"/>
      </w:rPr>
    </w:lvl>
    <w:lvl w:ilvl="7" w:tentative="0">
      <w:start w:val="0"/>
      <w:numFmt w:val="bullet"/>
      <w:lvlText w:val="•"/>
      <w:lvlJc w:val="left"/>
      <w:pPr>
        <w:ind w:left="6704" w:hanging="720"/>
      </w:pPr>
      <w:rPr>
        <w:rFonts w:hint="default"/>
        <w:lang w:val="en-US" w:eastAsia="zh-CN" w:bidi="ar-SA"/>
      </w:rPr>
    </w:lvl>
    <w:lvl w:ilvl="8" w:tentative="0">
      <w:start w:val="0"/>
      <w:numFmt w:val="bullet"/>
      <w:lvlText w:val="•"/>
      <w:lvlJc w:val="left"/>
      <w:pPr>
        <w:ind w:left="7578" w:hanging="720"/>
      </w:pPr>
      <w:rPr>
        <w:rFonts w:hint="default"/>
        <w:lang w:val="en-US" w:eastAsia="zh-CN" w:bidi="ar-SA"/>
      </w:rPr>
    </w:lvl>
  </w:abstractNum>
  <w:abstractNum w:abstractNumId="14">
    <w:nsid w:val="0248C179"/>
    <w:multiLevelType w:val="multilevel"/>
    <w:tmpl w:val="0248C179"/>
    <w:lvl w:ilvl="0" w:tentative="0">
      <w:start w:val="3"/>
      <w:numFmt w:val="decimal"/>
      <w:lvlText w:val="%1"/>
      <w:lvlJc w:val="left"/>
      <w:pPr>
        <w:ind w:left="880" w:hanging="699"/>
        <w:jc w:val="left"/>
      </w:pPr>
      <w:rPr>
        <w:rFonts w:hint="default"/>
        <w:lang w:val="en-US" w:eastAsia="zh-CN" w:bidi="ar-SA"/>
      </w:rPr>
    </w:lvl>
    <w:lvl w:ilvl="1" w:tentative="0">
      <w:start w:val="1"/>
      <w:numFmt w:val="decimal"/>
      <w:lvlText w:val="%1.%2"/>
      <w:lvlJc w:val="left"/>
      <w:pPr>
        <w:ind w:left="880" w:hanging="699"/>
        <w:jc w:val="right"/>
      </w:pPr>
      <w:rPr>
        <w:rFonts w:hint="default" w:ascii="Times New Roman" w:hAnsi="Times New Roman" w:eastAsia="Times New Roman" w:cs="Times New Roman"/>
        <w:b/>
        <w:bCs/>
        <w:i w:val="0"/>
        <w:iCs w:val="0"/>
        <w:spacing w:val="0"/>
        <w:w w:val="100"/>
        <w:sz w:val="28"/>
        <w:szCs w:val="28"/>
        <w:lang w:val="en-US" w:eastAsia="zh-CN" w:bidi="ar-SA"/>
      </w:rPr>
    </w:lvl>
    <w:lvl w:ilvl="2" w:tentative="0">
      <w:start w:val="1"/>
      <w:numFmt w:val="decimal"/>
      <w:lvlText w:val="%1.%2.%3"/>
      <w:lvlJc w:val="left"/>
      <w:pPr>
        <w:ind w:left="1262" w:hanging="8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tentative="0">
      <w:start w:val="1"/>
      <w:numFmt w:val="decimal"/>
      <w:lvlText w:val="%4."/>
      <w:lvlJc w:val="left"/>
      <w:pPr>
        <w:ind w:left="1082" w:hanging="420"/>
        <w:jc w:val="left"/>
      </w:pPr>
      <w:rPr>
        <w:rFonts w:hint="default"/>
        <w:spacing w:val="0"/>
        <w:w w:val="100"/>
        <w:lang w:val="en-US" w:eastAsia="zh-CN" w:bidi="ar-SA"/>
      </w:rPr>
    </w:lvl>
    <w:lvl w:ilvl="4" w:tentative="0">
      <w:start w:val="0"/>
      <w:numFmt w:val="bullet"/>
      <w:lvlText w:val="•"/>
      <w:lvlJc w:val="left"/>
      <w:pPr>
        <w:ind w:left="1525" w:hanging="420"/>
      </w:pPr>
      <w:rPr>
        <w:rFonts w:hint="default"/>
        <w:lang w:val="en-US" w:eastAsia="zh-CN" w:bidi="ar-SA"/>
      </w:rPr>
    </w:lvl>
    <w:lvl w:ilvl="5" w:tentative="0">
      <w:start w:val="0"/>
      <w:numFmt w:val="bullet"/>
      <w:lvlText w:val="•"/>
      <w:lvlJc w:val="left"/>
      <w:pPr>
        <w:ind w:left="1658" w:hanging="420"/>
      </w:pPr>
      <w:rPr>
        <w:rFonts w:hint="default"/>
        <w:lang w:val="en-US" w:eastAsia="zh-CN" w:bidi="ar-SA"/>
      </w:rPr>
    </w:lvl>
    <w:lvl w:ilvl="6" w:tentative="0">
      <w:start w:val="0"/>
      <w:numFmt w:val="bullet"/>
      <w:lvlText w:val="•"/>
      <w:lvlJc w:val="left"/>
      <w:pPr>
        <w:ind w:left="1791" w:hanging="420"/>
      </w:pPr>
      <w:rPr>
        <w:rFonts w:hint="default"/>
        <w:lang w:val="en-US" w:eastAsia="zh-CN" w:bidi="ar-SA"/>
      </w:rPr>
    </w:lvl>
    <w:lvl w:ilvl="7" w:tentative="0">
      <w:start w:val="0"/>
      <w:numFmt w:val="bullet"/>
      <w:lvlText w:val="•"/>
      <w:lvlJc w:val="left"/>
      <w:pPr>
        <w:ind w:left="1923" w:hanging="420"/>
      </w:pPr>
      <w:rPr>
        <w:rFonts w:hint="default"/>
        <w:lang w:val="en-US" w:eastAsia="zh-CN" w:bidi="ar-SA"/>
      </w:rPr>
    </w:lvl>
    <w:lvl w:ilvl="8" w:tentative="0">
      <w:start w:val="0"/>
      <w:numFmt w:val="bullet"/>
      <w:lvlText w:val="•"/>
      <w:lvlJc w:val="left"/>
      <w:pPr>
        <w:ind w:left="2056" w:hanging="420"/>
      </w:pPr>
      <w:rPr>
        <w:rFonts w:hint="default"/>
        <w:lang w:val="en-US" w:eastAsia="zh-CN" w:bidi="ar-SA"/>
      </w:rPr>
    </w:lvl>
  </w:abstractNum>
  <w:abstractNum w:abstractNumId="15">
    <w:nsid w:val="03D62ECE"/>
    <w:multiLevelType w:val="multilevel"/>
    <w:tmpl w:val="03D62ECE"/>
    <w:lvl w:ilvl="0" w:tentative="0">
      <w:start w:val="1"/>
      <w:numFmt w:val="decimal"/>
      <w:lvlText w:val="%1"/>
      <w:lvlJc w:val="left"/>
      <w:pPr>
        <w:ind w:left="880" w:hanging="699"/>
        <w:jc w:val="left"/>
      </w:pPr>
      <w:rPr>
        <w:rFonts w:hint="default"/>
        <w:lang w:val="en-US" w:eastAsia="zh-CN" w:bidi="ar-SA"/>
      </w:rPr>
    </w:lvl>
    <w:lvl w:ilvl="1" w:tentative="0">
      <w:start w:val="1"/>
      <w:numFmt w:val="decimal"/>
      <w:lvlText w:val="%1.%2"/>
      <w:lvlJc w:val="left"/>
      <w:pPr>
        <w:ind w:left="880" w:hanging="699"/>
        <w:jc w:val="left"/>
      </w:pPr>
      <w:rPr>
        <w:rFonts w:hint="default" w:ascii="Times New Roman" w:hAnsi="Times New Roman" w:eastAsia="Times New Roman" w:cs="Times New Roman"/>
        <w:b/>
        <w:bCs/>
        <w:i w:val="0"/>
        <w:iCs w:val="0"/>
        <w:spacing w:val="0"/>
        <w:w w:val="100"/>
        <w:sz w:val="28"/>
        <w:szCs w:val="28"/>
        <w:lang w:val="en-US" w:eastAsia="zh-CN" w:bidi="ar-SA"/>
      </w:rPr>
    </w:lvl>
    <w:lvl w:ilvl="2" w:tentative="0">
      <w:start w:val="1"/>
      <w:numFmt w:val="decimal"/>
      <w:lvlText w:val="%1.%2.%3"/>
      <w:lvlJc w:val="left"/>
      <w:pPr>
        <w:ind w:left="1262" w:hanging="8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tentative="0">
      <w:start w:val="1"/>
      <w:numFmt w:val="decimal"/>
      <w:lvlText w:val="%4."/>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4" w:tentative="0">
      <w:start w:val="1"/>
      <w:numFmt w:val="decimal"/>
      <w:lvlText w:val="%4.%5"/>
      <w:lvlJc w:val="left"/>
      <w:pPr>
        <w:ind w:left="880" w:hanging="699"/>
        <w:jc w:val="left"/>
      </w:pPr>
      <w:rPr>
        <w:rFonts w:hint="default" w:ascii="Times New Roman" w:hAnsi="Times New Roman" w:eastAsia="Times New Roman" w:cs="Times New Roman"/>
        <w:b/>
        <w:bCs/>
        <w:i w:val="0"/>
        <w:iCs w:val="0"/>
        <w:spacing w:val="0"/>
        <w:w w:val="100"/>
        <w:sz w:val="28"/>
        <w:szCs w:val="28"/>
        <w:lang w:val="en-US" w:eastAsia="zh-CN" w:bidi="ar-SA"/>
      </w:rPr>
    </w:lvl>
    <w:lvl w:ilvl="5" w:tentative="0">
      <w:start w:val="1"/>
      <w:numFmt w:val="decimal"/>
      <w:lvlText w:val="%4.%5.%6"/>
      <w:lvlJc w:val="left"/>
      <w:pPr>
        <w:ind w:left="1262" w:hanging="8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6" w:tentative="0">
      <w:start w:val="0"/>
      <w:numFmt w:val="bullet"/>
      <w:lvlText w:val="•"/>
      <w:lvlJc w:val="left"/>
      <w:pPr>
        <w:ind w:left="5293" w:hanging="840"/>
      </w:pPr>
      <w:rPr>
        <w:rFonts w:hint="default"/>
        <w:lang w:val="en-US" w:eastAsia="zh-CN" w:bidi="ar-SA"/>
      </w:rPr>
    </w:lvl>
    <w:lvl w:ilvl="7" w:tentative="0">
      <w:start w:val="0"/>
      <w:numFmt w:val="bullet"/>
      <w:lvlText w:val="•"/>
      <w:lvlJc w:val="left"/>
      <w:pPr>
        <w:ind w:left="6301" w:hanging="840"/>
      </w:pPr>
      <w:rPr>
        <w:rFonts w:hint="default"/>
        <w:lang w:val="en-US" w:eastAsia="zh-CN" w:bidi="ar-SA"/>
      </w:rPr>
    </w:lvl>
    <w:lvl w:ilvl="8" w:tentative="0">
      <w:start w:val="0"/>
      <w:numFmt w:val="bullet"/>
      <w:lvlText w:val="•"/>
      <w:lvlJc w:val="left"/>
      <w:pPr>
        <w:ind w:left="7309" w:hanging="840"/>
      </w:pPr>
      <w:rPr>
        <w:rFonts w:hint="default"/>
        <w:lang w:val="en-US" w:eastAsia="zh-CN" w:bidi="ar-SA"/>
      </w:rPr>
    </w:lvl>
  </w:abstractNum>
  <w:abstractNum w:abstractNumId="16">
    <w:nsid w:val="0E640482"/>
    <w:multiLevelType w:val="multilevel"/>
    <w:tmpl w:val="0E640482"/>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abstractNum w:abstractNumId="17">
    <w:nsid w:val="2470EC97"/>
    <w:multiLevelType w:val="multilevel"/>
    <w:tmpl w:val="2470EC97"/>
    <w:lvl w:ilvl="0" w:tentative="0">
      <w:start w:val="4"/>
      <w:numFmt w:val="decimal"/>
      <w:lvlText w:val="%1"/>
      <w:lvlJc w:val="left"/>
      <w:pPr>
        <w:ind w:left="880" w:hanging="699"/>
        <w:jc w:val="left"/>
      </w:pPr>
      <w:rPr>
        <w:rFonts w:hint="default"/>
        <w:lang w:val="en-US" w:eastAsia="zh-CN" w:bidi="ar-SA"/>
      </w:rPr>
    </w:lvl>
    <w:lvl w:ilvl="1" w:tentative="0">
      <w:start w:val="1"/>
      <w:numFmt w:val="decimal"/>
      <w:lvlText w:val="%1.%2"/>
      <w:lvlJc w:val="left"/>
      <w:pPr>
        <w:ind w:left="880" w:hanging="699"/>
        <w:jc w:val="left"/>
      </w:pPr>
      <w:rPr>
        <w:rFonts w:hint="default" w:ascii="Times New Roman" w:hAnsi="Times New Roman" w:eastAsia="Times New Roman" w:cs="Times New Roman"/>
        <w:b/>
        <w:bCs/>
        <w:i w:val="0"/>
        <w:iCs w:val="0"/>
        <w:spacing w:val="0"/>
        <w:w w:val="100"/>
        <w:sz w:val="28"/>
        <w:szCs w:val="28"/>
        <w:lang w:val="en-US" w:eastAsia="zh-CN" w:bidi="ar-SA"/>
      </w:rPr>
    </w:lvl>
    <w:lvl w:ilvl="2" w:tentative="0">
      <w:start w:val="1"/>
      <w:numFmt w:val="decimal"/>
      <w:lvlText w:val="%1.%2.%3"/>
      <w:lvlJc w:val="left"/>
      <w:pPr>
        <w:ind w:left="1262" w:hanging="8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tentative="0">
      <w:start w:val="1"/>
      <w:numFmt w:val="decimal"/>
      <w:lvlText w:val="%4."/>
      <w:lvlJc w:val="left"/>
      <w:pPr>
        <w:ind w:left="182" w:hanging="36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4" w:tentative="0">
      <w:start w:val="0"/>
      <w:numFmt w:val="bullet"/>
      <w:lvlText w:val="•"/>
      <w:lvlJc w:val="left"/>
      <w:pPr>
        <w:ind w:left="2412" w:hanging="360"/>
      </w:pPr>
      <w:rPr>
        <w:rFonts w:hint="default"/>
        <w:lang w:val="en-US" w:eastAsia="zh-CN" w:bidi="ar-SA"/>
      </w:rPr>
    </w:lvl>
    <w:lvl w:ilvl="5" w:tentative="0">
      <w:start w:val="0"/>
      <w:numFmt w:val="bullet"/>
      <w:lvlText w:val="•"/>
      <w:lvlJc w:val="left"/>
      <w:pPr>
        <w:ind w:left="3564" w:hanging="360"/>
      </w:pPr>
      <w:rPr>
        <w:rFonts w:hint="default"/>
        <w:lang w:val="en-US" w:eastAsia="zh-CN" w:bidi="ar-SA"/>
      </w:rPr>
    </w:lvl>
    <w:lvl w:ilvl="6" w:tentative="0">
      <w:start w:val="0"/>
      <w:numFmt w:val="bullet"/>
      <w:lvlText w:val="•"/>
      <w:lvlJc w:val="left"/>
      <w:pPr>
        <w:ind w:left="4717" w:hanging="360"/>
      </w:pPr>
      <w:rPr>
        <w:rFonts w:hint="default"/>
        <w:lang w:val="en-US" w:eastAsia="zh-CN" w:bidi="ar-SA"/>
      </w:rPr>
    </w:lvl>
    <w:lvl w:ilvl="7" w:tentative="0">
      <w:start w:val="0"/>
      <w:numFmt w:val="bullet"/>
      <w:lvlText w:val="•"/>
      <w:lvlJc w:val="left"/>
      <w:pPr>
        <w:ind w:left="5869" w:hanging="360"/>
      </w:pPr>
      <w:rPr>
        <w:rFonts w:hint="default"/>
        <w:lang w:val="en-US" w:eastAsia="zh-CN" w:bidi="ar-SA"/>
      </w:rPr>
    </w:lvl>
    <w:lvl w:ilvl="8" w:tentative="0">
      <w:start w:val="0"/>
      <w:numFmt w:val="bullet"/>
      <w:lvlText w:val="•"/>
      <w:lvlJc w:val="left"/>
      <w:pPr>
        <w:ind w:left="7021" w:hanging="360"/>
      </w:pPr>
      <w:rPr>
        <w:rFonts w:hint="default"/>
        <w:lang w:val="en-US" w:eastAsia="zh-CN" w:bidi="ar-SA"/>
      </w:rPr>
    </w:lvl>
  </w:abstractNum>
  <w:abstractNum w:abstractNumId="18">
    <w:nsid w:val="2A8F537B"/>
    <w:multiLevelType w:val="multilevel"/>
    <w:tmpl w:val="2A8F537B"/>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abstractNum w:abstractNumId="19">
    <w:nsid w:val="46A08BB8"/>
    <w:multiLevelType w:val="multilevel"/>
    <w:tmpl w:val="46A08BB8"/>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abstractNum w:abstractNumId="20">
    <w:nsid w:val="4C1BAE26"/>
    <w:multiLevelType w:val="multilevel"/>
    <w:tmpl w:val="4C1BAE26"/>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abstractNum w:abstractNumId="21">
    <w:nsid w:val="4D4DC07F"/>
    <w:multiLevelType w:val="multilevel"/>
    <w:tmpl w:val="4D4DC07F"/>
    <w:lvl w:ilvl="0" w:tentative="0">
      <w:start w:val="1"/>
      <w:numFmt w:val="decimal"/>
      <w:lvlText w:val="%1."/>
      <w:lvlJc w:val="left"/>
      <w:pPr>
        <w:ind w:left="60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700" w:hanging="420"/>
      </w:pPr>
      <w:rPr>
        <w:rFonts w:hint="default"/>
        <w:lang w:val="en-US" w:eastAsia="zh-CN" w:bidi="ar-SA"/>
      </w:rPr>
    </w:lvl>
    <w:lvl w:ilvl="2" w:tentative="0">
      <w:start w:val="0"/>
      <w:numFmt w:val="bullet"/>
      <w:lvlText w:val="•"/>
      <w:lvlJc w:val="left"/>
      <w:pPr>
        <w:ind w:left="800" w:hanging="420"/>
      </w:pPr>
      <w:rPr>
        <w:rFonts w:hint="default"/>
        <w:lang w:val="en-US" w:eastAsia="zh-CN" w:bidi="ar-SA"/>
      </w:rPr>
    </w:lvl>
    <w:lvl w:ilvl="3" w:tentative="0">
      <w:start w:val="0"/>
      <w:numFmt w:val="bullet"/>
      <w:lvlText w:val="•"/>
      <w:lvlJc w:val="left"/>
      <w:pPr>
        <w:ind w:left="900" w:hanging="420"/>
      </w:pPr>
      <w:rPr>
        <w:rFonts w:hint="default"/>
        <w:lang w:val="en-US" w:eastAsia="zh-CN" w:bidi="ar-SA"/>
      </w:rPr>
    </w:lvl>
    <w:lvl w:ilvl="4" w:tentative="0">
      <w:start w:val="0"/>
      <w:numFmt w:val="bullet"/>
      <w:lvlText w:val="•"/>
      <w:lvlJc w:val="left"/>
      <w:pPr>
        <w:ind w:left="1000" w:hanging="420"/>
      </w:pPr>
      <w:rPr>
        <w:rFonts w:hint="default"/>
        <w:lang w:val="en-US" w:eastAsia="zh-CN" w:bidi="ar-SA"/>
      </w:rPr>
    </w:lvl>
    <w:lvl w:ilvl="5" w:tentative="0">
      <w:start w:val="0"/>
      <w:numFmt w:val="bullet"/>
      <w:lvlText w:val="•"/>
      <w:lvlJc w:val="left"/>
      <w:pPr>
        <w:ind w:left="1101" w:hanging="420"/>
      </w:pPr>
      <w:rPr>
        <w:rFonts w:hint="default"/>
        <w:lang w:val="en-US" w:eastAsia="zh-CN" w:bidi="ar-SA"/>
      </w:rPr>
    </w:lvl>
    <w:lvl w:ilvl="6" w:tentative="0">
      <w:start w:val="0"/>
      <w:numFmt w:val="bullet"/>
      <w:lvlText w:val="•"/>
      <w:lvlJc w:val="left"/>
      <w:pPr>
        <w:ind w:left="1201" w:hanging="420"/>
      </w:pPr>
      <w:rPr>
        <w:rFonts w:hint="default"/>
        <w:lang w:val="en-US" w:eastAsia="zh-CN" w:bidi="ar-SA"/>
      </w:rPr>
    </w:lvl>
    <w:lvl w:ilvl="7" w:tentative="0">
      <w:start w:val="0"/>
      <w:numFmt w:val="bullet"/>
      <w:lvlText w:val="•"/>
      <w:lvlJc w:val="left"/>
      <w:pPr>
        <w:ind w:left="1301" w:hanging="420"/>
      </w:pPr>
      <w:rPr>
        <w:rFonts w:hint="default"/>
        <w:lang w:val="en-US" w:eastAsia="zh-CN" w:bidi="ar-SA"/>
      </w:rPr>
    </w:lvl>
    <w:lvl w:ilvl="8" w:tentative="0">
      <w:start w:val="0"/>
      <w:numFmt w:val="bullet"/>
      <w:lvlText w:val="•"/>
      <w:lvlJc w:val="left"/>
      <w:pPr>
        <w:ind w:left="1401" w:hanging="420"/>
      </w:pPr>
      <w:rPr>
        <w:rFonts w:hint="default"/>
        <w:lang w:val="en-US" w:eastAsia="zh-CN" w:bidi="ar-SA"/>
      </w:rPr>
    </w:lvl>
  </w:abstractNum>
  <w:abstractNum w:abstractNumId="22">
    <w:nsid w:val="59ADCABA"/>
    <w:multiLevelType w:val="multilevel"/>
    <w:tmpl w:val="59ADCABA"/>
    <w:lvl w:ilvl="0" w:tentative="0">
      <w:start w:val="3"/>
      <w:numFmt w:val="decimal"/>
      <w:lvlText w:val="%1"/>
      <w:lvlJc w:val="left"/>
      <w:pPr>
        <w:ind w:left="1168" w:hanging="629"/>
        <w:jc w:val="left"/>
      </w:pPr>
      <w:rPr>
        <w:rFonts w:hint="default"/>
        <w:lang w:val="en-US" w:eastAsia="zh-CN" w:bidi="ar-SA"/>
      </w:rPr>
    </w:lvl>
    <w:lvl w:ilvl="1" w:tentative="0">
      <w:start w:val="1"/>
      <w:numFmt w:val="decimal"/>
      <w:lvlText w:val="%1.%2"/>
      <w:lvlJc w:val="left"/>
      <w:pPr>
        <w:ind w:left="1168" w:hanging="629"/>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tentative="0">
      <w:start w:val="1"/>
      <w:numFmt w:val="decimal"/>
      <w:lvlText w:val="%1.%2.%3"/>
      <w:lvlJc w:val="left"/>
      <w:pPr>
        <w:ind w:left="1468" w:hanging="7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tentative="0">
      <w:start w:val="0"/>
      <w:numFmt w:val="bullet"/>
      <w:lvlText w:val="•"/>
      <w:lvlJc w:val="left"/>
      <w:pPr>
        <w:ind w:left="3208" w:hanging="720"/>
      </w:pPr>
      <w:rPr>
        <w:rFonts w:hint="default"/>
        <w:lang w:val="en-US" w:eastAsia="zh-CN" w:bidi="ar-SA"/>
      </w:rPr>
    </w:lvl>
    <w:lvl w:ilvl="4" w:tentative="0">
      <w:start w:val="0"/>
      <w:numFmt w:val="bullet"/>
      <w:lvlText w:val="•"/>
      <w:lvlJc w:val="left"/>
      <w:pPr>
        <w:ind w:left="4082" w:hanging="720"/>
      </w:pPr>
      <w:rPr>
        <w:rFonts w:hint="default"/>
        <w:lang w:val="en-US" w:eastAsia="zh-CN" w:bidi="ar-SA"/>
      </w:rPr>
    </w:lvl>
    <w:lvl w:ilvl="5" w:tentative="0">
      <w:start w:val="0"/>
      <w:numFmt w:val="bullet"/>
      <w:lvlText w:val="•"/>
      <w:lvlJc w:val="left"/>
      <w:pPr>
        <w:ind w:left="4956" w:hanging="720"/>
      </w:pPr>
      <w:rPr>
        <w:rFonts w:hint="default"/>
        <w:lang w:val="en-US" w:eastAsia="zh-CN" w:bidi="ar-SA"/>
      </w:rPr>
    </w:lvl>
    <w:lvl w:ilvl="6" w:tentative="0">
      <w:start w:val="0"/>
      <w:numFmt w:val="bullet"/>
      <w:lvlText w:val="•"/>
      <w:lvlJc w:val="left"/>
      <w:pPr>
        <w:ind w:left="5830" w:hanging="720"/>
      </w:pPr>
      <w:rPr>
        <w:rFonts w:hint="default"/>
        <w:lang w:val="en-US" w:eastAsia="zh-CN" w:bidi="ar-SA"/>
      </w:rPr>
    </w:lvl>
    <w:lvl w:ilvl="7" w:tentative="0">
      <w:start w:val="0"/>
      <w:numFmt w:val="bullet"/>
      <w:lvlText w:val="•"/>
      <w:lvlJc w:val="left"/>
      <w:pPr>
        <w:ind w:left="6704" w:hanging="720"/>
      </w:pPr>
      <w:rPr>
        <w:rFonts w:hint="default"/>
        <w:lang w:val="en-US" w:eastAsia="zh-CN" w:bidi="ar-SA"/>
      </w:rPr>
    </w:lvl>
    <w:lvl w:ilvl="8" w:tentative="0">
      <w:start w:val="0"/>
      <w:numFmt w:val="bullet"/>
      <w:lvlText w:val="•"/>
      <w:lvlJc w:val="left"/>
      <w:pPr>
        <w:ind w:left="7578" w:hanging="720"/>
      </w:pPr>
      <w:rPr>
        <w:rFonts w:hint="default"/>
        <w:lang w:val="en-US" w:eastAsia="zh-CN" w:bidi="ar-SA"/>
      </w:rPr>
    </w:lvl>
  </w:abstractNum>
  <w:abstractNum w:abstractNumId="23">
    <w:nsid w:val="5A241D34"/>
    <w:multiLevelType w:val="multilevel"/>
    <w:tmpl w:val="5A241D34"/>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abstractNum w:abstractNumId="24">
    <w:nsid w:val="60382F6E"/>
    <w:multiLevelType w:val="multilevel"/>
    <w:tmpl w:val="60382F6E"/>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abstractNum w:abstractNumId="25">
    <w:nsid w:val="72183CF9"/>
    <w:multiLevelType w:val="multilevel"/>
    <w:tmpl w:val="72183CF9"/>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abstractNum w:abstractNumId="26">
    <w:nsid w:val="77ECEA79"/>
    <w:multiLevelType w:val="multilevel"/>
    <w:tmpl w:val="77ECEA79"/>
    <w:lvl w:ilvl="0" w:tentative="0">
      <w:start w:val="0"/>
      <w:numFmt w:val="bullet"/>
      <w:lvlText w:val="*"/>
      <w:lvlJc w:val="left"/>
      <w:pPr>
        <w:ind w:left="542" w:hanging="240"/>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322" w:hanging="240"/>
      </w:pPr>
      <w:rPr>
        <w:rFonts w:hint="default"/>
        <w:lang w:val="en-US" w:eastAsia="zh-CN" w:bidi="ar-SA"/>
      </w:rPr>
    </w:lvl>
    <w:lvl w:ilvl="2" w:tentative="0">
      <w:start w:val="0"/>
      <w:numFmt w:val="bullet"/>
      <w:lvlText w:val="•"/>
      <w:lvlJc w:val="left"/>
      <w:pPr>
        <w:ind w:left="2105" w:hanging="240"/>
      </w:pPr>
      <w:rPr>
        <w:rFonts w:hint="default"/>
        <w:lang w:val="en-US" w:eastAsia="zh-CN" w:bidi="ar-SA"/>
      </w:rPr>
    </w:lvl>
    <w:lvl w:ilvl="3" w:tentative="0">
      <w:start w:val="0"/>
      <w:numFmt w:val="bullet"/>
      <w:lvlText w:val="•"/>
      <w:lvlJc w:val="left"/>
      <w:pPr>
        <w:ind w:left="2887" w:hanging="240"/>
      </w:pPr>
      <w:rPr>
        <w:rFonts w:hint="default"/>
        <w:lang w:val="en-US" w:eastAsia="zh-CN" w:bidi="ar-SA"/>
      </w:rPr>
    </w:lvl>
    <w:lvl w:ilvl="4" w:tentative="0">
      <w:start w:val="0"/>
      <w:numFmt w:val="bullet"/>
      <w:lvlText w:val="•"/>
      <w:lvlJc w:val="left"/>
      <w:pPr>
        <w:ind w:left="3670" w:hanging="240"/>
      </w:pPr>
      <w:rPr>
        <w:rFonts w:hint="default"/>
        <w:lang w:val="en-US" w:eastAsia="zh-CN" w:bidi="ar-SA"/>
      </w:rPr>
    </w:lvl>
    <w:lvl w:ilvl="5" w:tentative="0">
      <w:start w:val="0"/>
      <w:numFmt w:val="bullet"/>
      <w:lvlText w:val="•"/>
      <w:lvlJc w:val="left"/>
      <w:pPr>
        <w:ind w:left="4453" w:hanging="240"/>
      </w:pPr>
      <w:rPr>
        <w:rFonts w:hint="default"/>
        <w:lang w:val="en-US" w:eastAsia="zh-CN" w:bidi="ar-SA"/>
      </w:rPr>
    </w:lvl>
    <w:lvl w:ilvl="6" w:tentative="0">
      <w:start w:val="0"/>
      <w:numFmt w:val="bullet"/>
      <w:lvlText w:val="•"/>
      <w:lvlJc w:val="left"/>
      <w:pPr>
        <w:ind w:left="5235" w:hanging="240"/>
      </w:pPr>
      <w:rPr>
        <w:rFonts w:hint="default"/>
        <w:lang w:val="en-US" w:eastAsia="zh-CN" w:bidi="ar-SA"/>
      </w:rPr>
    </w:lvl>
    <w:lvl w:ilvl="7" w:tentative="0">
      <w:start w:val="0"/>
      <w:numFmt w:val="bullet"/>
      <w:lvlText w:val="•"/>
      <w:lvlJc w:val="left"/>
      <w:pPr>
        <w:ind w:left="6018" w:hanging="240"/>
      </w:pPr>
      <w:rPr>
        <w:rFonts w:hint="default"/>
        <w:lang w:val="en-US" w:eastAsia="zh-CN" w:bidi="ar-SA"/>
      </w:rPr>
    </w:lvl>
    <w:lvl w:ilvl="8" w:tentative="0">
      <w:start w:val="0"/>
      <w:numFmt w:val="bullet"/>
      <w:lvlText w:val="•"/>
      <w:lvlJc w:val="left"/>
      <w:pPr>
        <w:ind w:left="6801" w:hanging="240"/>
      </w:pPr>
      <w:rPr>
        <w:rFonts w:hint="default"/>
        <w:lang w:val="en-US" w:eastAsia="zh-CN" w:bidi="ar-SA"/>
      </w:rPr>
    </w:lvl>
  </w:abstractNum>
  <w:abstractNum w:abstractNumId="27">
    <w:nsid w:val="7C246926"/>
    <w:multiLevelType w:val="multilevel"/>
    <w:tmpl w:val="7C246926"/>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num w:numId="1">
    <w:abstractNumId w:val="13"/>
  </w:num>
  <w:num w:numId="2">
    <w:abstractNumId w:val="7"/>
  </w:num>
  <w:num w:numId="3">
    <w:abstractNumId w:val="22"/>
  </w:num>
  <w:num w:numId="4">
    <w:abstractNumId w:val="5"/>
  </w:num>
  <w:num w:numId="5">
    <w:abstractNumId w:val="3"/>
  </w:num>
  <w:num w:numId="6">
    <w:abstractNumId w:val="15"/>
  </w:num>
  <w:num w:numId="7">
    <w:abstractNumId w:val="10"/>
  </w:num>
  <w:num w:numId="8">
    <w:abstractNumId w:val="25"/>
  </w:num>
  <w:num w:numId="9">
    <w:abstractNumId w:val="12"/>
  </w:num>
  <w:num w:numId="10">
    <w:abstractNumId w:val="14"/>
  </w:num>
  <w:num w:numId="11">
    <w:abstractNumId w:val="0"/>
  </w:num>
  <w:num w:numId="12">
    <w:abstractNumId w:val="18"/>
  </w:num>
  <w:num w:numId="13">
    <w:abstractNumId w:val="23"/>
  </w:num>
  <w:num w:numId="14">
    <w:abstractNumId w:val="6"/>
  </w:num>
  <w:num w:numId="15">
    <w:abstractNumId w:val="21"/>
  </w:num>
  <w:num w:numId="16">
    <w:abstractNumId w:val="11"/>
  </w:num>
  <w:num w:numId="17">
    <w:abstractNumId w:val="17"/>
  </w:num>
  <w:num w:numId="18">
    <w:abstractNumId w:val="9"/>
  </w:num>
  <w:num w:numId="19">
    <w:abstractNumId w:val="8"/>
  </w:num>
  <w:num w:numId="20">
    <w:abstractNumId w:val="1"/>
  </w:num>
  <w:num w:numId="21">
    <w:abstractNumId w:val="20"/>
  </w:num>
  <w:num w:numId="22">
    <w:abstractNumId w:val="24"/>
  </w:num>
  <w:num w:numId="23">
    <w:abstractNumId w:val="16"/>
  </w:num>
  <w:num w:numId="24">
    <w:abstractNumId w:val="19"/>
  </w:num>
  <w:num w:numId="25">
    <w:abstractNumId w:val="2"/>
  </w:num>
  <w:num w:numId="26">
    <w:abstractNumId w:val="27"/>
  </w:num>
  <w:num w:numId="27">
    <w:abstractNumId w:val="26"/>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4"/>
  </w:compat>
  <w:docVars>
    <w:docVar w:name="commondata" w:val="eyJoZGlkIjoiNTUwYmRlMjRlZTE4OWU0MWE3ODA4OGJmM2NjZWQxYWQifQ=="/>
  </w:docVars>
  <w:rsids>
    <w:rsidRoot w:val="00000000"/>
    <w:rsid w:val="065D5FCD"/>
    <w:rsid w:val="0E611762"/>
    <w:rsid w:val="0F0C4970"/>
    <w:rsid w:val="108F24F9"/>
    <w:rsid w:val="2407471F"/>
    <w:rsid w:val="355E3BCD"/>
    <w:rsid w:val="3FDE51DD"/>
    <w:rsid w:val="418C651A"/>
    <w:rsid w:val="4D0B2F3D"/>
    <w:rsid w:val="52C33D66"/>
    <w:rsid w:val="5A0C1B8A"/>
    <w:rsid w:val="5B716B83"/>
    <w:rsid w:val="65C66D53"/>
    <w:rsid w:val="6E5F098F"/>
    <w:rsid w:val="751D6EAE"/>
    <w:rsid w:val="77B00FE2"/>
    <w:rsid w:val="7E6415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Noto Sans CJK HK" w:hAnsi="Noto Sans CJK HK" w:eastAsia="Noto Sans CJK HK" w:cs="Noto Sans CJK HK"/>
      <w:sz w:val="22"/>
      <w:szCs w:val="22"/>
      <w:lang w:val="en-US" w:eastAsia="zh-CN" w:bidi="ar-SA"/>
    </w:rPr>
  </w:style>
  <w:style w:type="paragraph" w:styleId="2">
    <w:name w:val="heading 1"/>
    <w:basedOn w:val="1"/>
    <w:qFormat/>
    <w:uiPriority w:val="1"/>
    <w:pPr>
      <w:spacing w:line="560" w:lineRule="exact"/>
      <w:ind w:right="172"/>
      <w:jc w:val="center"/>
      <w:outlineLvl w:val="1"/>
    </w:pPr>
    <w:rPr>
      <w:rFonts w:ascii="Noto Sans CJK HK" w:hAnsi="Noto Sans CJK HK" w:eastAsia="Noto Sans CJK HK" w:cs="Noto Sans CJK HK"/>
      <w:b/>
      <w:bCs/>
      <w:sz w:val="32"/>
      <w:szCs w:val="32"/>
      <w:lang w:val="en-US" w:eastAsia="zh-CN" w:bidi="ar-SA"/>
    </w:rPr>
  </w:style>
  <w:style w:type="paragraph" w:styleId="3">
    <w:name w:val="heading 2"/>
    <w:basedOn w:val="1"/>
    <w:qFormat/>
    <w:uiPriority w:val="1"/>
    <w:pPr>
      <w:ind w:left="880" w:hanging="698"/>
      <w:outlineLvl w:val="2"/>
    </w:pPr>
    <w:rPr>
      <w:rFonts w:ascii="Noto Sans CJK HK" w:hAnsi="Noto Sans CJK HK" w:eastAsia="Noto Sans CJK HK" w:cs="Noto Sans CJK HK"/>
      <w:b/>
      <w:bCs/>
      <w:sz w:val="28"/>
      <w:szCs w:val="28"/>
      <w:lang w:val="en-US" w:eastAsia="zh-CN" w:bidi="ar-SA"/>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3">
    <w:name w:val="Default Paragraph Font"/>
    <w:semiHidden/>
    <w:unhideWhenUsed/>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left="182"/>
    </w:pPr>
    <w:rPr>
      <w:rFonts w:ascii="Noto Sans CJK HK" w:hAnsi="Noto Sans CJK HK" w:eastAsia="Noto Sans CJK HK" w:cs="Noto Sans CJK HK"/>
      <w:sz w:val="24"/>
      <w:szCs w:val="24"/>
      <w:lang w:val="en-US" w:eastAsia="zh-CN" w:bidi="ar-SA"/>
    </w:rPr>
  </w:style>
  <w:style w:type="paragraph" w:styleId="6">
    <w:name w:val="toc 3"/>
    <w:basedOn w:val="1"/>
    <w:qFormat/>
    <w:uiPriority w:val="1"/>
    <w:pPr>
      <w:spacing w:line="360" w:lineRule="exact"/>
      <w:ind w:left="1168" w:hanging="629"/>
    </w:pPr>
    <w:rPr>
      <w:rFonts w:ascii="Noto Sans CJK HK" w:hAnsi="Noto Sans CJK HK" w:eastAsia="Noto Sans CJK HK" w:cs="Noto Sans CJK HK"/>
      <w:sz w:val="24"/>
      <w:szCs w:val="24"/>
      <w:lang w:val="en-US" w:eastAsia="zh-CN" w:bidi="ar-SA"/>
    </w:rPr>
  </w:style>
  <w:style w:type="paragraph" w:styleId="7">
    <w:name w:val="toc 1"/>
    <w:basedOn w:val="1"/>
    <w:qFormat/>
    <w:uiPriority w:val="1"/>
    <w:pPr>
      <w:ind w:right="172"/>
      <w:jc w:val="center"/>
    </w:pPr>
    <w:rPr>
      <w:rFonts w:ascii="Times New Roman" w:hAnsi="Times New Roman" w:eastAsia="Times New Roman" w:cs="Times New Roman"/>
      <w:b/>
      <w:bCs/>
      <w:sz w:val="24"/>
      <w:szCs w:val="24"/>
      <w:lang w:val="en-US" w:eastAsia="zh-CN" w:bidi="ar-SA"/>
    </w:rPr>
  </w:style>
  <w:style w:type="paragraph" w:styleId="8">
    <w:name w:val="toc 4"/>
    <w:basedOn w:val="1"/>
    <w:qFormat/>
    <w:uiPriority w:val="1"/>
    <w:pPr>
      <w:spacing w:line="360" w:lineRule="exact"/>
      <w:ind w:left="1468" w:hanging="720"/>
    </w:pPr>
    <w:rPr>
      <w:rFonts w:ascii="Noto Sans CJK HK" w:hAnsi="Noto Sans CJK HK" w:eastAsia="Noto Sans CJK HK" w:cs="Noto Sans CJK HK"/>
      <w:sz w:val="24"/>
      <w:szCs w:val="24"/>
      <w:lang w:val="en-US" w:eastAsia="zh-CN" w:bidi="ar-SA"/>
    </w:rPr>
  </w:style>
  <w:style w:type="paragraph" w:styleId="9">
    <w:name w:val="toc 2"/>
    <w:basedOn w:val="1"/>
    <w:qFormat/>
    <w:uiPriority w:val="1"/>
    <w:pPr>
      <w:spacing w:line="406" w:lineRule="exact"/>
      <w:ind w:left="328"/>
    </w:pPr>
    <w:rPr>
      <w:rFonts w:ascii="Noto Sans CJK HK" w:hAnsi="Noto Sans CJK HK" w:eastAsia="Noto Sans CJK HK" w:cs="Noto Sans CJK HK"/>
      <w:b/>
      <w:bCs/>
      <w:sz w:val="24"/>
      <w:szCs w:val="24"/>
      <w:lang w:val="en-US" w:eastAsia="zh-CN" w:bidi="ar-SA"/>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basedOn w:val="1"/>
    <w:qFormat/>
    <w:uiPriority w:val="1"/>
    <w:pPr>
      <w:spacing w:before="302"/>
      <w:ind w:left="942"/>
    </w:pPr>
    <w:rPr>
      <w:rFonts w:ascii="Noto Serif CJK JP" w:hAnsi="Noto Serif CJK JP" w:eastAsia="Noto Serif CJK JP" w:cs="Noto Serif CJK JP"/>
      <w:sz w:val="72"/>
      <w:szCs w:val="72"/>
      <w:lang w:val="en-US" w:eastAsia="zh-CN" w:bidi="ar-SA"/>
    </w:rPr>
  </w:style>
  <w:style w:type="character" w:styleId="14">
    <w:name w:val="Strong"/>
    <w:basedOn w:val="13"/>
    <w:qFormat/>
    <w:uiPriority w:val="0"/>
    <w:rPr>
      <w:b/>
    </w:r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1081" w:hanging="420"/>
    </w:pPr>
    <w:rPr>
      <w:rFonts w:ascii="Noto Sans CJK HK" w:hAnsi="Noto Sans CJK HK" w:eastAsia="Noto Sans CJK HK" w:cs="Noto Sans CJK HK"/>
      <w:lang w:val="en-US" w:eastAsia="zh-CN" w:bidi="ar-SA"/>
    </w:rPr>
  </w:style>
  <w:style w:type="paragraph" w:customStyle="1" w:styleId="17">
    <w:name w:val="Table Paragraph"/>
    <w:basedOn w:val="1"/>
    <w:qFormat/>
    <w:uiPriority w:val="1"/>
    <w:pPr>
      <w:ind w:left="107"/>
    </w:pPr>
    <w:rPr>
      <w:rFonts w:ascii="Noto Sans CJK HK" w:hAnsi="Noto Sans CJK HK" w:eastAsia="Noto Sans CJK HK" w:cs="Noto Sans CJK HK"/>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3.jpeg"/><Relationship Id="rId60" Type="http://schemas.openxmlformats.org/officeDocument/2006/relationships/image" Target="media/image52.jpeg"/><Relationship Id="rId6" Type="http://schemas.openxmlformats.org/officeDocument/2006/relationships/footer" Target="footer2.xml"/><Relationship Id="rId59" Type="http://schemas.openxmlformats.org/officeDocument/2006/relationships/image" Target="media/image51.jpeg"/><Relationship Id="rId58" Type="http://schemas.openxmlformats.org/officeDocument/2006/relationships/image" Target="media/image50.jpeg"/><Relationship Id="rId57" Type="http://schemas.openxmlformats.org/officeDocument/2006/relationships/image" Target="media/image49.jpeg"/><Relationship Id="rId56" Type="http://schemas.openxmlformats.org/officeDocument/2006/relationships/image" Target="media/image48.jpeg"/><Relationship Id="rId55" Type="http://schemas.openxmlformats.org/officeDocument/2006/relationships/image" Target="media/image47.jpeg"/><Relationship Id="rId54" Type="http://schemas.openxmlformats.org/officeDocument/2006/relationships/image" Target="media/image46.jpeg"/><Relationship Id="rId53" Type="http://schemas.openxmlformats.org/officeDocument/2006/relationships/image" Target="media/image45.jpeg"/><Relationship Id="rId52" Type="http://schemas.openxmlformats.org/officeDocument/2006/relationships/image" Target="media/image44.jpeg"/><Relationship Id="rId51" Type="http://schemas.openxmlformats.org/officeDocument/2006/relationships/image" Target="media/image43.jpeg"/><Relationship Id="rId50" Type="http://schemas.openxmlformats.org/officeDocument/2006/relationships/image" Target="media/image42.jpeg"/><Relationship Id="rId5" Type="http://schemas.openxmlformats.org/officeDocument/2006/relationships/footer" Target="footer1.xml"/><Relationship Id="rId49" Type="http://schemas.openxmlformats.org/officeDocument/2006/relationships/image" Target="media/image41.jpeg"/><Relationship Id="rId48" Type="http://schemas.openxmlformats.org/officeDocument/2006/relationships/image" Target="media/image40.jpeg"/><Relationship Id="rId47" Type="http://schemas.openxmlformats.org/officeDocument/2006/relationships/image" Target="media/image39.jpeg"/><Relationship Id="rId46" Type="http://schemas.openxmlformats.org/officeDocument/2006/relationships/image" Target="media/image38.jpeg"/><Relationship Id="rId45" Type="http://schemas.openxmlformats.org/officeDocument/2006/relationships/image" Target="media/image37.jpeg"/><Relationship Id="rId44" Type="http://schemas.openxmlformats.org/officeDocument/2006/relationships/image" Target="media/image36.jpe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jpeg"/><Relationship Id="rId37" Type="http://schemas.openxmlformats.org/officeDocument/2006/relationships/image" Target="media/image29.jpe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jpe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ScaleCrop>false</ScaleCrop>
  <LinksUpToDate>false</LinksUpToDate>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2024-05-01T01:29:00Z</dcterms:created>
  <dc:creator>scer</dc:creator>
  <cp:lastModifiedBy>Hasee</cp:lastModifiedBy>
  <dcterms:modified xsi:type="dcterms:W3CDTF">2024-05-06T14:42:00Z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2022-06-04T00:00:00Z</vt:filetime>
  </property>
  <property fmtid="{D5CDD505-2E9C-101B-9397-08002B2CF9AE}" pid="3" name="Creator">
    <vt:lpwstr>Microsoft® Word 2016</vt:lpwstr>
  </property>
  <property fmtid="{D5CDD505-2E9C-101B-9397-08002B2CF9AE}" pid="4" name="LastSaved">
    <vt:filetime>2024-05-01T00:00:00Z</vt:filetime>
  </property>
  <property fmtid="{D5CDD505-2E9C-101B-9397-08002B2CF9AE}" pid="5" name="Producer">
    <vt:lpwstr>3-Heights(TM) PDF Security Shell 4.8.25.2 (http://www.pdf-tools.com)</vt:lpwstr>
  </property>
  <property fmtid="{D5CDD505-2E9C-101B-9397-08002B2CF9AE}" pid="6" name="KSOProductBuildVer">
    <vt:lpwstr>2052-12.1.0.15712</vt:lpwstr>
  </property>
  <property fmtid="{D5CDD505-2E9C-101B-9397-08002B2CF9AE}" pid="7" name="ICV">
    <vt:lpwstr>9F3C08E9D8FF44EE81228BC9E2778671_12</vt:lpwstr>
  </property>
</Properties>
</file>